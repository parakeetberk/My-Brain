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the-oaks-site-visit"/>
    <w:p>
      <w:pPr>
        <w:pStyle w:val="1"/>
      </w:pPr>
      <w:r>
        <w:t xml:space="preserve">The Oaks Site Visit</w:t>
      </w:r>
    </w:p>
    <w:bookmarkStart w:id="20" w:name="Xcb175407ffcc1655e2cb179c37332256cca5a9a"/>
    <w:p>
      <w:pPr>
        <w:pStyle w:val="6"/>
      </w:pPr>
      <w:r>
        <w:t xml:space="preserve">2026-08-22 15:10:27</w:t>
      </w:r>
    </w:p>
    <w:p>
      <w:pPr>
        <w:pStyle w:val="FirstParagraph"/>
      </w:pPr>
      <w:r>
        <w:rPr>
          <w:b/>
          <w:bCs/>
        </w:rPr>
        <w:t xml:space="preserve">00:00:00 Speaker 1</w:t>
      </w:r>
      <w:r>
        <w:br/>
      </w:r>
      <w:r>
        <w:t xml:space="preserve">Whatever we need, if we get a tough shed or even if it’s a bigger building, just to make it a little bit more organized. If that’s what we need. Let’s just get it. Somebody will just let’s get it. Of everything.</w:t>
      </w:r>
    </w:p>
    <w:p>
      <w:pPr>
        <w:pStyle w:val="a2"/>
      </w:pPr>
      <w:r>
        <w:rPr>
          <w:b/>
          <w:bCs/>
        </w:rPr>
        <w:t xml:space="preserve">00:00:26 Speaker 2</w:t>
      </w:r>
      <w:r>
        <w:br/>
      </w:r>
      <w:r>
        <w:t xml:space="preserve">What about the waste water treatment plant? A bunch of the new homes are going down there.</w:t>
      </w:r>
    </w:p>
    <w:p>
      <w:pPr>
        <w:pStyle w:val="a2"/>
      </w:pPr>
      <w:r>
        <w:rPr>
          <w:b/>
          <w:bCs/>
        </w:rPr>
        <w:t xml:space="preserve">00:00:34 Speaker 3</w:t>
      </w:r>
      <w:r>
        <w:br/>
      </w:r>
      <w:r>
        <w:t xml:space="preserve">We should put a twelve foot PVC fence around it.</w:t>
      </w:r>
    </w:p>
    <w:p>
      <w:pPr>
        <w:pStyle w:val="a2"/>
      </w:pPr>
      <w:r>
        <w:rPr>
          <w:b/>
          <w:bCs/>
        </w:rPr>
        <w:t xml:space="preserve">00:00:38 Speaker 2</w:t>
      </w:r>
      <w:r>
        <w:br/>
      </w:r>
      <w:r>
        <w:t xml:space="preserve">That would be fantastic.</w:t>
      </w:r>
    </w:p>
    <w:p>
      <w:pPr>
        <w:pStyle w:val="a2"/>
      </w:pPr>
      <w:r>
        <w:rPr>
          <w:b/>
          <w:bCs/>
        </w:rPr>
        <w:t xml:space="preserve">00:00:40 Speaker 3</w:t>
      </w:r>
      <w:r>
        <w:br/>
      </w:r>
      <w:r>
        <w:t xml:space="preserve">Instead of the chain link now, especially with new people going down there.</w:t>
      </w:r>
    </w:p>
    <w:p>
      <w:pPr>
        <w:pStyle w:val="a2"/>
      </w:pPr>
      <w:r>
        <w:rPr>
          <w:b/>
          <w:bCs/>
        </w:rPr>
        <w:t xml:space="preserve">00:00:45 Speaker 2</w:t>
      </w:r>
      <w:r>
        <w:br/>
      </w:r>
      <w:r>
        <w:t xml:space="preserve">It would definitely be beneficial because I know that we’ve had it’s hard to regulate small teenagers that get back there like that something more secure.</w:t>
      </w:r>
    </w:p>
    <w:p>
      <w:pPr>
        <w:pStyle w:val="a2"/>
      </w:pPr>
      <w:r>
        <w:rPr>
          <w:b/>
          <w:bCs/>
        </w:rPr>
        <w:t xml:space="preserve">00:00:59 Speaker 3</w:t>
      </w:r>
      <w:r>
        <w:br/>
      </w:r>
      <w:r>
        <w:t xml:space="preserve">But we should do that before we have those kind of stuff or before they’re listed, because I feel like people won’t want to look at that so much in their backyard.</w:t>
      </w:r>
    </w:p>
    <w:p>
      <w:pPr>
        <w:pStyle w:val="a2"/>
      </w:pPr>
      <w:r>
        <w:rPr>
          <w:b/>
          <w:bCs/>
        </w:rPr>
        <w:t xml:space="preserve">00:01:09 Speaker 2</w:t>
      </w:r>
      <w:r>
        <w:br/>
      </w:r>
      <w:r>
        <w:t xml:space="preserve">Definitely, especially since some of the bigger ones are going to be back in that area. And I think there was some discussion about possible curbside pickup for the trash and move the trash signs. That would be an amazing thing because my guys are spending four days a week picking up trash between this park, because all the trash from Terrace Crossings comes here. I would like to at least even get a dumpster over Terrace Crossings in order for them to be able to take stuff down because currently they don’t have a way to do it unless they bring it here.</w:t>
      </w:r>
    </w:p>
    <w:p>
      <w:pPr>
        <w:pStyle w:val="a2"/>
      </w:pPr>
      <w:r>
        <w:rPr>
          <w:b/>
          <w:bCs/>
        </w:rPr>
        <w:t xml:space="preserve">00:01:38 Speaker 3</w:t>
      </w:r>
      <w:r>
        <w:br/>
      </w:r>
      <w:r>
        <w:t xml:space="preserve">I know that we’ve been talking about this for a while and with Zach, and we ran the numbers a bunch of times. I just want to look at it with them.</w:t>
      </w:r>
    </w:p>
    <w:p>
      <w:pPr>
        <w:pStyle w:val="a2"/>
      </w:pPr>
      <w:r>
        <w:rPr>
          <w:b/>
          <w:bCs/>
        </w:rPr>
        <w:t xml:space="preserve">00:01:44 Speaker 2</w:t>
      </w:r>
      <w:r>
        <w:br/>
      </w:r>
      <w:r>
        <w:t xml:space="preserve">He we have to pull the trash out fifteen thousand dollars.</w:t>
      </w:r>
    </w:p>
    <w:p>
      <w:pPr>
        <w:pStyle w:val="a2"/>
      </w:pPr>
      <w:r>
        <w:rPr>
          <w:b/>
          <w:bCs/>
        </w:rPr>
        <w:t xml:space="preserve">00:01:55 Speaker 2</w:t>
      </w:r>
      <w:r>
        <w:br/>
      </w:r>
      <w:r>
        <w:t xml:space="preserve">It was something crazy, and we’re charging it in the rent right now. Wherever the next increase is, that’s where it talks about.</w:t>
      </w:r>
    </w:p>
    <w:p>
      <w:pPr>
        <w:pStyle w:val="a2"/>
      </w:pPr>
      <w:r>
        <w:rPr>
          <w:b/>
          <w:bCs/>
        </w:rPr>
        <w:t xml:space="preserve">00:02:07 Speaker 3</w:t>
      </w:r>
      <w:r>
        <w:br/>
      </w:r>
      <w:r>
        <w:t xml:space="preserve">What is the increase here? I know these are all kind of offset.</w:t>
      </w:r>
    </w:p>
    <w:p>
      <w:pPr>
        <w:pStyle w:val="a2"/>
      </w:pPr>
      <w:r>
        <w:rPr>
          <w:b/>
          <w:bCs/>
        </w:rPr>
        <w:t xml:space="preserve">00:02:09 Speaker 2</w:t>
      </w:r>
      <w:r>
        <w:br/>
      </w:r>
      <w:r>
        <w:t xml:space="preserve">October is the increase for your October, but Church Crossings is in July.</w:t>
      </w:r>
    </w:p>
    <w:p>
      <w:pPr>
        <w:pStyle w:val="a2"/>
      </w:pPr>
      <w:r>
        <w:rPr>
          <w:b/>
          <w:bCs/>
        </w:rPr>
        <w:t xml:space="preserve">00:02:15 Speaker 3</w:t>
      </w:r>
      <w:r>
        <w:br/>
      </w:r>
      <w:r>
        <w:t xml:space="preserve">But do we want to do cans there too or would we just do a dumpster?</w:t>
      </w:r>
    </w:p>
    <w:p>
      <w:pPr>
        <w:pStyle w:val="a2"/>
      </w:pPr>
      <w:r>
        <w:rPr>
          <w:b/>
          <w:bCs/>
        </w:rPr>
        <w:t xml:space="preserve">00:02:19 Speaker 2</w:t>
      </w:r>
      <w:r>
        <w:br/>
      </w:r>
      <w:r>
        <w:t xml:space="preserve">I would just do cans there. Cans would be.</w:t>
      </w:r>
    </w:p>
    <w:p>
      <w:pPr>
        <w:pStyle w:val="a2"/>
      </w:pPr>
      <w:r>
        <w:rPr>
          <w:b/>
          <w:bCs/>
        </w:rPr>
        <w:t xml:space="preserve">00:02:22 Speaker 1</w:t>
      </w:r>
      <w:r>
        <w:br/>
      </w:r>
      <w:r>
        <w:t xml:space="preserve">Cancer is better everywhere. You just don’t have to clean up.</w:t>
      </w:r>
    </w:p>
    <w:p>
      <w:pPr>
        <w:pStyle w:val="a2"/>
      </w:pPr>
      <w:r>
        <w:rPr>
          <w:b/>
          <w:bCs/>
        </w:rPr>
        <w:t xml:space="preserve">00:02:25 Speaker 2</w:t>
      </w:r>
      <w:r>
        <w:br/>
      </w:r>
      <w:r>
        <w:t xml:space="preserve">You don’t have so much easier to regulate.</w:t>
      </w:r>
    </w:p>
    <w:p>
      <w:pPr>
        <w:pStyle w:val="a2"/>
      </w:pPr>
      <w:r>
        <w:rPr>
          <w:b/>
          <w:bCs/>
        </w:rPr>
        <w:t xml:space="preserve">00:02:27 Speaker 3</w:t>
      </w:r>
      <w:r>
        <w:br/>
      </w:r>
      <w:r>
        <w:t xml:space="preserve">Can the truck get around here?</w:t>
      </w:r>
    </w:p>
    <w:p>
      <w:pPr>
        <w:pStyle w:val="a2"/>
      </w:pPr>
      <w:r>
        <w:rPr>
          <w:b/>
          <w:bCs/>
        </w:rPr>
        <w:t xml:space="preserve">00:02:28 Speaker 2</w:t>
      </w:r>
      <w:r>
        <w:br/>
      </w:r>
      <w:r>
        <w:t xml:space="preserve">They come through and pick up the back, so it’s fine. They come, we do waste management randomly swings through and picks up yard waste, so they can definitely fit through.</w:t>
      </w:r>
    </w:p>
    <w:p>
      <w:pPr>
        <w:pStyle w:val="a2"/>
      </w:pPr>
      <w:r>
        <w:rPr>
          <w:b/>
          <w:bCs/>
        </w:rPr>
        <w:t xml:space="preserve">00:02:41 Speaker 1</w:t>
      </w:r>
      <w:r>
        <w:br/>
      </w:r>
      <w:r>
        <w:t xml:space="preserve">And I also have a feeling that</w:t>
      </w:r>
    </w:p>
    <w:p>
      <w:pPr>
        <w:pStyle w:val="a2"/>
      </w:pPr>
      <w:r>
        <w:rPr>
          <w:b/>
          <w:bCs/>
        </w:rPr>
        <w:t xml:space="preserve">00:02:43 Speaker 2</w:t>
      </w:r>
      <w:r>
        <w:br/>
      </w:r>
      <w:r>
        <w:t xml:space="preserve">We’re going to do that at Riverwalk too.</w:t>
      </w:r>
    </w:p>
    <w:p>
      <w:pPr>
        <w:pStyle w:val="a2"/>
      </w:pPr>
      <w:r>
        <w:rPr>
          <w:b/>
          <w:bCs/>
        </w:rPr>
        <w:t xml:space="preserve">00:02:45 Speaker 1</w:t>
      </w:r>
      <w:r>
        <w:br/>
      </w:r>
      <w:r>
        <w:t xml:space="preserve">It should be everywhere. Those quotes are just somebody calling; we need to yeah that’s not.</w:t>
      </w:r>
    </w:p>
    <w:p>
      <w:pPr>
        <w:pStyle w:val="a2"/>
      </w:pPr>
      <w:r>
        <w:rPr>
          <w:b/>
          <w:bCs/>
        </w:rPr>
        <w:t xml:space="preserve">00:02:52 Speaker 2</w:t>
      </w:r>
      <w:r>
        <w:br/>
      </w:r>
      <w:r>
        <w:t xml:space="preserve">I know that the guys have been through a lot.</w:t>
      </w:r>
    </w:p>
    <w:p>
      <w:pPr>
        <w:pStyle w:val="a2"/>
      </w:pPr>
      <w:r>
        <w:rPr>
          <w:b/>
          <w:bCs/>
        </w:rPr>
        <w:t xml:space="preserve">00:02:54 Speaker 3</w:t>
      </w:r>
      <w:r>
        <w:br/>
      </w:r>
      <w:r>
        <w:t xml:space="preserve">They’ve been working on seven or so bits since we bought it.</w:t>
      </w:r>
    </w:p>
    <w:p>
      <w:pPr>
        <w:pStyle w:val="a2"/>
      </w:pPr>
      <w:r>
        <w:rPr>
          <w:b/>
          <w:bCs/>
        </w:rPr>
        <w:t xml:space="preserve">00:02:58 Speaker 1</w:t>
      </w:r>
      <w:r>
        <w:br/>
      </w:r>
      <w:r>
        <w:t xml:space="preserve">It’s the other guy. Your other guy stopped looking at it. I think they got the real books. Whatever one of the guys he was bidding out something different.</w:t>
      </w:r>
    </w:p>
    <w:p>
      <w:pPr>
        <w:pStyle w:val="a2"/>
      </w:pPr>
      <w:r>
        <w:rPr>
          <w:b/>
          <w:bCs/>
        </w:rPr>
        <w:t xml:space="preserve">00:03:08 Speaker 2</w:t>
      </w:r>
      <w:r>
        <w:br/>
      </w:r>
      <w:r>
        <w:t xml:space="preserve">He was bidding out to Valley Pride is a. Oh, I wasn’t there for that. He lasted seven days. This is not right.</w:t>
      </w:r>
    </w:p>
    <w:p>
      <w:pPr>
        <w:pStyle w:val="a2"/>
      </w:pPr>
      <w:r>
        <w:rPr>
          <w:b/>
          <w:bCs/>
        </w:rPr>
        <w:t xml:space="preserve">00:03:21 Speaker 3</w:t>
      </w:r>
      <w:r>
        <w:br/>
      </w:r>
      <w:r>
        <w:t xml:space="preserve">These are inside tracks.</w:t>
      </w:r>
    </w:p>
    <w:p>
      <w:pPr>
        <w:pStyle w:val="a2"/>
      </w:pPr>
      <w:r>
        <w:rPr>
          <w:b/>
          <w:bCs/>
        </w:rPr>
        <w:t xml:space="preserve">00:03:51 Speaker 3</w:t>
      </w:r>
      <w:r>
        <w:br/>
      </w:r>
      <w:r>
        <w:t xml:space="preserve">What else? The first. I got bit. Got a bee?</w:t>
      </w:r>
    </w:p>
    <w:p>
      <w:pPr>
        <w:pStyle w:val="a2"/>
      </w:pPr>
      <w:r>
        <w:rPr>
          <w:b/>
          <w:bCs/>
        </w:rPr>
        <w:t xml:space="preserve">00:03:58 Speaker 2</w:t>
      </w:r>
      <w:r>
        <w:br/>
      </w:r>
      <w:r>
        <w:t xml:space="preserve">Just by something. The first one, that’s just.</w:t>
      </w:r>
    </w:p>
    <w:p>
      <w:pPr>
        <w:pStyle w:val="a2"/>
      </w:pPr>
      <w:r>
        <w:rPr>
          <w:b/>
          <w:bCs/>
        </w:rPr>
        <w:t xml:space="preserve">00:04:01 Speaker 1</w:t>
      </w:r>
      <w:r>
        <w:br/>
      </w:r>
      <w:r>
        <w:t xml:space="preserve">Justin, stop biting her.</w:t>
      </w:r>
    </w:p>
    <w:p>
      <w:pPr>
        <w:pStyle w:val="a2"/>
      </w:pPr>
      <w:r>
        <w:rPr>
          <w:b/>
          <w:bCs/>
        </w:rPr>
        <w:t xml:space="preserve">00:04:08 Speaker 2</w:t>
      </w:r>
      <w:r>
        <w:br/>
      </w:r>
      <w:r>
        <w:t xml:space="preserve">Clubhouse looks great. Thank you.</w:t>
      </w:r>
    </w:p>
    <w:p>
      <w:pPr>
        <w:pStyle w:val="a2"/>
      </w:pPr>
      <w:r>
        <w:rPr>
          <w:b/>
          <w:bCs/>
        </w:rPr>
        <w:t xml:space="preserve">00:04:12 Speaker 3</w:t>
      </w:r>
      <w:r>
        <w:br/>
      </w:r>
      <w:r>
        <w:t xml:space="preserve">Pickleball and re-striped basketball. That would be great.</w:t>
      </w:r>
    </w:p>
    <w:p>
      <w:pPr>
        <w:pStyle w:val="a2"/>
      </w:pPr>
      <w:r>
        <w:rPr>
          <w:b/>
          <w:bCs/>
        </w:rPr>
        <w:t xml:space="preserve">00:04:16 Speaker 2</w:t>
      </w:r>
      <w:r>
        <w:br/>
      </w:r>
      <w:r>
        <w:t xml:space="preserve">We really think the residents here are going to play pickleball, though? I don’t really, I don’t I don’t think that’s in base is people want.</w:t>
      </w:r>
    </w:p>
    <w:p>
      <w:pPr>
        <w:pStyle w:val="a2"/>
      </w:pPr>
      <w:r>
        <w:rPr>
          <w:b/>
          <w:bCs/>
        </w:rPr>
        <w:t xml:space="preserve">00:04:24 Speaker 3</w:t>
      </w:r>
      <w:r>
        <w:br/>
      </w:r>
      <w:r>
        <w:t xml:space="preserve">So if they’re not playing.</w:t>
      </w:r>
    </w:p>
    <w:p>
      <w:pPr>
        <w:pStyle w:val="a2"/>
      </w:pPr>
      <w:r>
        <w:rPr>
          <w:b/>
          <w:bCs/>
        </w:rPr>
        <w:t xml:space="preserve">00:04:26 Speaker 2</w:t>
      </w:r>
      <w:r>
        <w:br/>
      </w:r>
      <w:r>
        <w:t xml:space="preserve">If they would rather use it, I’d rather put the space in the basketball court in that same area. I think the basketball court and put double hoops. And honestly, because we’ve got that beautiful area down there, which you can’t really see because of homes in the way, it’d be great to have some sort of little pavilion for people to go out and sit.</w:t>
      </w:r>
    </w:p>
    <w:p>
      <w:pPr>
        <w:pStyle w:val="a2"/>
      </w:pPr>
      <w:r>
        <w:rPr>
          <w:b/>
          <w:bCs/>
        </w:rPr>
        <w:t xml:space="preserve">00:04:42 Speaker 3</w:t>
      </w:r>
      <w:r>
        <w:br/>
      </w:r>
      <w:r>
        <w:t xml:space="preserve">Do they have a barbecue outside?</w:t>
      </w:r>
    </w:p>
    <w:p>
      <w:pPr>
        <w:pStyle w:val="a2"/>
      </w:pPr>
      <w:r>
        <w:rPr>
          <w:b/>
          <w:bCs/>
        </w:rPr>
        <w:t xml:space="preserve">00:04:43 Speaker 2</w:t>
      </w:r>
      <w:r>
        <w:br/>
      </w:r>
      <w:r>
        <w:t xml:space="preserve">We’ve got a few setups. We’ve got one here by the pool. We have one down in the field already. They’ve got a picnic table down there. I would like to add to that because that way, we’ve got people who want to do birthday parties like that.</w:t>
      </w:r>
    </w:p>
    <w:p>
      <w:pPr>
        <w:pStyle w:val="a2"/>
      </w:pPr>
      <w:r>
        <w:rPr>
          <w:b/>
          <w:bCs/>
        </w:rPr>
        <w:t xml:space="preserve">00:04:55 Speaker 1</w:t>
      </w:r>
      <w:r>
        <w:br/>
      </w:r>
      <w:r>
        <w:t xml:space="preserve">I think we do one like Paradise Lakes have and John actually pulled up a great picture. The other day. Half screened in, half open. John Clark.</w:t>
      </w:r>
    </w:p>
    <w:p>
      <w:pPr>
        <w:pStyle w:val="a2"/>
      </w:pPr>
      <w:r>
        <w:rPr>
          <w:b/>
          <w:bCs/>
        </w:rPr>
        <w:t xml:space="preserve">00:05:07 Speaker 2</w:t>
      </w:r>
      <w:r>
        <w:br/>
      </w:r>
      <w:r>
        <w:t xml:space="preserve">That would be great, especially because we do pool movies in the park during October, November and December. We have a big inflatable movie screen. And we’ll do like we did for Halloween last year, where we did kids’ Halloween movies and we did a cookout. But the mosquitoes do tend to get pretty brutal, so a screened in area. Because we are kind of swampy area.</w:t>
      </w:r>
    </w:p>
    <w:p>
      <w:pPr>
        <w:pStyle w:val="a2"/>
      </w:pPr>
      <w:r>
        <w:rPr>
          <w:b/>
          <w:bCs/>
        </w:rPr>
        <w:t xml:space="preserve">00:05:31 Speaker 1</w:t>
      </w:r>
      <w:r>
        <w:br/>
      </w:r>
      <w:r>
        <w:t xml:space="preserve">They can just go outside, but we can do it full screened in like we did, like the paradise one with the electric in it.</w:t>
      </w:r>
    </w:p>
    <w:p>
      <w:pPr>
        <w:pStyle w:val="a2"/>
      </w:pPr>
      <w:r>
        <w:rPr>
          <w:b/>
          <w:bCs/>
        </w:rPr>
        <w:t xml:space="preserve">00:05:37 Speaker 3</w:t>
      </w:r>
      <w:r>
        <w:br/>
      </w:r>
      <w:r>
        <w:t xml:space="preserve">That would be really cool.</w:t>
      </w:r>
    </w:p>
    <w:p>
      <w:pPr>
        <w:pStyle w:val="a2"/>
      </w:pPr>
      <w:r>
        <w:rPr>
          <w:b/>
          <w:bCs/>
        </w:rPr>
        <w:t xml:space="preserve">00:05:39 Speaker 1</w:t>
      </w:r>
      <w:r>
        <w:br/>
      </w:r>
      <w:r>
        <w:t xml:space="preserve">So that’s why you asked about the trips. That’s why we come down and do this. Not only because we want to say hello, we can do all the holiday parties, we can call, we can come in. But we also want to hear from you guys. Not us calling and being like what happened to this or what’s going on there. This kind of, I mean, we really want. We really don’t invite her on these because she just kind of tagged along. And so it was hard to say no.</w:t>
      </w:r>
    </w:p>
    <w:p>
      <w:pPr>
        <w:pStyle w:val="a2"/>
      </w:pPr>
      <w:r>
        <w:rPr>
          <w:b/>
          <w:bCs/>
        </w:rPr>
        <w:t xml:space="preserve">00:06:11 Speaker 1</w:t>
      </w:r>
      <w:r>
        <w:br/>
      </w:r>
      <w:r>
        <w:t xml:space="preserve">That’s the filter that sometimes we don’t want.</w:t>
      </w:r>
    </w:p>
    <w:p>
      <w:pPr>
        <w:pStyle w:val="a2"/>
      </w:pPr>
      <w:r>
        <w:rPr>
          <w:b/>
          <w:bCs/>
        </w:rPr>
        <w:t xml:space="preserve">00:06:17 Speaker 2</w:t>
      </w:r>
      <w:r>
        <w:br/>
      </w:r>
      <w:r>
        <w:t xml:space="preserve">And we’re going to do budgets and everything for next year. It’s actually the timing of this.</w:t>
      </w:r>
    </w:p>
    <w:p>
      <w:pPr>
        <w:pStyle w:val="a2"/>
      </w:pPr>
      <w:r>
        <w:rPr>
          <w:b/>
          <w:bCs/>
        </w:rPr>
        <w:t xml:space="preserve">00:06:22 Speaker 3</w:t>
      </w:r>
      <w:r>
        <w:br/>
      </w:r>
      <w:r>
        <w:t xml:space="preserve">Trip always every year perfect.</w:t>
      </w:r>
    </w:p>
    <w:p>
      <w:pPr>
        <w:pStyle w:val="a2"/>
      </w:pPr>
      <w:r>
        <w:rPr>
          <w:b/>
          <w:bCs/>
        </w:rPr>
        <w:t xml:space="preserve">00:06:33 Speaker 1</w:t>
      </w:r>
      <w:r>
        <w:br/>
      </w:r>
      <w:r>
        <w:t xml:space="preserve">The shed will redo. Do we need tools and things like that since it’s a</w:t>
      </w:r>
    </w:p>
    <w:p>
      <w:pPr>
        <w:pStyle w:val="a2"/>
      </w:pPr>
      <w:r>
        <w:rPr>
          <w:b/>
          <w:bCs/>
        </w:rPr>
        <w:t xml:space="preserve">00:06:39 Speaker 2</w:t>
      </w:r>
      <w:r>
        <w:br/>
      </w:r>
      <w:r>
        <w:t xml:space="preserve">Pretty bare? The main guy that we had initially when you guys purchased was Eric, and he was the tool guy.</w:t>
      </w:r>
    </w:p>
    <w:p>
      <w:pPr>
        <w:pStyle w:val="a2"/>
      </w:pPr>
      <w:r>
        <w:rPr>
          <w:b/>
          <w:bCs/>
        </w:rPr>
        <w:t xml:space="preserve">00:06:46 Speaker 1</w:t>
      </w:r>
      <w:r>
        <w:br/>
      </w:r>
      <w:r>
        <w:t xml:space="preserve">He had all the tools.</w:t>
      </w:r>
    </w:p>
    <w:p>
      <w:pPr>
        <w:pStyle w:val="a2"/>
      </w:pPr>
      <w:r>
        <w:rPr>
          <w:b/>
          <w:bCs/>
        </w:rPr>
        <w:t xml:space="preserve">00:06:47 Speaker 2</w:t>
      </w:r>
      <w:r>
        <w:br/>
      </w:r>
      <w:r>
        <w:t xml:space="preserve">So now my guys don’t really have much in tools.</w:t>
      </w:r>
    </w:p>
    <w:p>
      <w:pPr>
        <w:pStyle w:val="a2"/>
      </w:pPr>
      <w:r>
        <w:rPr>
          <w:b/>
          <w:bCs/>
        </w:rPr>
        <w:t xml:space="preserve">00:06:50 Speaker 1</w:t>
      </w:r>
      <w:r>
        <w:br/>
      </w:r>
      <w:r>
        <w:t xml:space="preserve">So I would love. So we don’t have to guess that basic tool package.</w:t>
      </w:r>
    </w:p>
    <w:p>
      <w:pPr>
        <w:pStyle w:val="a2"/>
      </w:pPr>
      <w:r>
        <w:rPr>
          <w:b/>
          <w:bCs/>
        </w:rPr>
        <w:t xml:space="preserve">00:06:57 Speaker 2</w:t>
      </w:r>
      <w:r>
        <w:br/>
      </w:r>
      <w:r>
        <w:t xml:space="preserve">I was doing a basic tool package. He has the list. He wanted to get pricing for that part and just put the list together.</w:t>
      </w:r>
    </w:p>
    <w:p>
      <w:pPr>
        <w:pStyle w:val="a2"/>
      </w:pPr>
      <w:r>
        <w:rPr>
          <w:b/>
          <w:bCs/>
        </w:rPr>
        <w:t xml:space="preserve">00:07:07 Speaker 1</w:t>
      </w:r>
      <w:r>
        <w:br/>
      </w:r>
      <w:r>
        <w:t xml:space="preserve">Great. So I think if we put some big, tough shed like that down there, that’s bigger than whatever you had before.</w:t>
      </w:r>
    </w:p>
    <w:p>
      <w:pPr>
        <w:pStyle w:val="a2"/>
      </w:pPr>
      <w:r>
        <w:rPr>
          <w:b/>
          <w:bCs/>
        </w:rPr>
        <w:t xml:space="preserve">00:07:14 Speaker 2</w:t>
      </w:r>
      <w:r>
        <w:br/>
      </w:r>
      <w:r>
        <w:t xml:space="preserve">See what John did over at Norcade? A true concrete slab with a good shed.</w:t>
      </w:r>
    </w:p>
    <w:p>
      <w:pPr>
        <w:pStyle w:val="a2"/>
      </w:pPr>
      <w:r>
        <w:rPr>
          <w:b/>
          <w:bCs/>
        </w:rPr>
        <w:t xml:space="preserve">00:07:20 Speaker 1</w:t>
      </w:r>
      <w:r>
        <w:br/>
      </w:r>
      <w:r>
        <w:t xml:space="preserve">And really have it. So you guys can organize it, feel like you can go in there and get something done and then get the tools. If we needed some of these homes coming in, they’re going to throw a lot of the skirting and siding underneath, it might be better off for us to throw it there. That way, if there’s any spare things that we need or that you guys are picking up, whether it’s the shark bites or PVC piping that comes in, it’s still plenty of room that you can put it in there and make your way around.</w:t>
      </w:r>
    </w:p>
    <w:p>
      <w:pPr>
        <w:pStyle w:val="a2"/>
      </w:pPr>
      <w:r>
        <w:rPr>
          <w:b/>
          <w:bCs/>
        </w:rPr>
        <w:t xml:space="preserve">00:07:53 Speaker 1</w:t>
      </w:r>
      <w:r>
        <w:br/>
      </w:r>
      <w:r>
        <w:t xml:space="preserve">Sweet. Great. Do you guys have a gator? A UTV gator to get around here? The truck.</w:t>
      </w:r>
    </w:p>
    <w:p>
      <w:pPr>
        <w:pStyle w:val="a2"/>
      </w:pPr>
      <w:r>
        <w:rPr>
          <w:b/>
          <w:bCs/>
        </w:rPr>
        <w:t xml:space="preserve">00:08:05 Speaker 3</w:t>
      </w:r>
      <w:r>
        <w:br/>
      </w:r>
      <w:r>
        <w:t xml:space="preserve">That that’s like very tough out there. What.</w:t>
      </w:r>
    </w:p>
    <w:p>
      <w:pPr>
        <w:pStyle w:val="a2"/>
      </w:pPr>
      <w:r>
        <w:rPr>
          <w:b/>
          <w:bCs/>
        </w:rPr>
        <w:t xml:space="preserve">00:08:10 Speaker 1</w:t>
      </w:r>
      <w:r>
        <w:br/>
      </w:r>
      <w:r>
        <w:t xml:space="preserve">If he, I wouldn’t be opposed if you want to know what I am saying, a little bit or get rid of her and get a gator?</w:t>
      </w:r>
    </w:p>
    <w:p>
      <w:pPr>
        <w:pStyle w:val="a2"/>
      </w:pPr>
      <w:r>
        <w:rPr>
          <w:b/>
          <w:bCs/>
        </w:rPr>
        <w:t xml:space="preserve">00:08:16 Speaker 3</w:t>
      </w:r>
      <w:r>
        <w:br/>
      </w:r>
      <w:r>
        <w:t xml:space="preserve">Get rid of her and get a gator?</w:t>
      </w:r>
    </w:p>
    <w:p>
      <w:pPr>
        <w:pStyle w:val="a2"/>
      </w:pPr>
      <w:r>
        <w:rPr>
          <w:b/>
          <w:bCs/>
        </w:rPr>
        <w:t xml:space="preserve">00:08:18 Speaker 1</w:t>
      </w:r>
      <w:r>
        <w:br/>
      </w:r>
      <w:r>
        <w:t xml:space="preserve">I think that might be the better They’re great;. They go around</w:t>
      </w:r>
    </w:p>
    <w:p>
      <w:pPr>
        <w:pStyle w:val="a2"/>
      </w:pPr>
      <w:r>
        <w:rPr>
          <w:b/>
          <w:bCs/>
        </w:rPr>
        <w:t xml:space="preserve">00:08:24 Speaker 2</w:t>
      </w:r>
      <w:r>
        <w:br/>
      </w:r>
      <w:r>
        <w:t xml:space="preserve">You can really go anywhere.</w:t>
      </w:r>
    </w:p>
    <w:p>
      <w:pPr>
        <w:pStyle w:val="a2"/>
      </w:pPr>
      <w:r>
        <w:rPr>
          <w:b/>
          <w:bCs/>
        </w:rPr>
        <w:t xml:space="preserve">00:08:26 Speaker 1</w:t>
      </w:r>
      <w:r>
        <w:br/>
      </w:r>
      <w:r>
        <w:t xml:space="preserve">Take it down there first this year, not take it down. That might be something to do, especially if we have a hatchling.</w:t>
      </w:r>
    </w:p>
    <w:p>
      <w:pPr>
        <w:pStyle w:val="a2"/>
      </w:pPr>
      <w:r>
        <w:rPr>
          <w:b/>
          <w:bCs/>
        </w:rPr>
        <w:t xml:space="preserve">00:08:35 Speaker 3</w:t>
      </w:r>
      <w:r>
        <w:br/>
      </w:r>
      <w:r>
        <w:t xml:space="preserve">Yeah, yeah, yeah.</w:t>
      </w:r>
    </w:p>
    <w:p>
      <w:pPr>
        <w:pStyle w:val="a2"/>
      </w:pPr>
      <w:r>
        <w:rPr>
          <w:b/>
          <w:bCs/>
        </w:rPr>
        <w:t xml:space="preserve">00:08:37 Speaker 1</w:t>
      </w:r>
      <w:r>
        <w:br/>
      </w:r>
      <w:r>
        <w:t xml:space="preserve">Here I picking up trash. I don’t even think there is even a discussion on that.</w:t>
      </w:r>
    </w:p>
    <w:p>
      <w:pPr>
        <w:pStyle w:val="a2"/>
      </w:pPr>
      <w:r>
        <w:rPr>
          <w:b/>
          <w:bCs/>
        </w:rPr>
        <w:t xml:space="preserve">00:08:41 Speaker 3</w:t>
      </w:r>
      <w:r>
        <w:br/>
      </w:r>
      <w:r>
        <w:t xml:space="preserve">Perfect.</w:t>
      </w:r>
    </w:p>
    <w:p>
      <w:pPr>
        <w:pStyle w:val="a2"/>
      </w:pPr>
      <w:r>
        <w:rPr>
          <w:b/>
          <w:bCs/>
        </w:rPr>
        <w:t xml:space="preserve">00:08:43 Speaker 1</w:t>
      </w:r>
      <w:r>
        <w:br/>
      </w:r>
      <w:r>
        <w:t xml:space="preserve">It also just makes everything else harder because they’re expecting you to pick up trash. You have a can, put it in the can, take the can back to the side of your house when you’re done.</w:t>
      </w:r>
    </w:p>
    <w:p>
      <w:pPr>
        <w:pStyle w:val="a2"/>
      </w:pPr>
      <w:r>
        <w:rPr>
          <w:b/>
          <w:bCs/>
        </w:rPr>
        <w:t xml:space="preserve">00:08:53 Speaker 3</w:t>
      </w:r>
      <w:r>
        <w:br/>
      </w:r>
      <w:r>
        <w:t xml:space="preserve">It’s your responsibility.</w:t>
      </w:r>
    </w:p>
    <w:p>
      <w:pPr>
        <w:pStyle w:val="a2"/>
      </w:pPr>
      <w:r>
        <w:rPr>
          <w:b/>
          <w:bCs/>
        </w:rPr>
        <w:t xml:space="preserve">00:08:56 Speaker 2</w:t>
      </w:r>
      <w:r>
        <w:br/>
      </w:r>
      <w:r>
        <w:t xml:space="preserve">And it eliminates a lot of the resident management conversations about proper trash disposal, things like that. All we have to do.</w:t>
      </w:r>
    </w:p>
    <w:p>
      <w:pPr>
        <w:pStyle w:val="a2"/>
      </w:pPr>
      <w:r>
        <w:rPr>
          <w:b/>
          <w:bCs/>
        </w:rPr>
        <w:t xml:space="preserve">00:09:12 Speaker 1</w:t>
      </w:r>
      <w:r>
        <w:br/>
      </w:r>
      <w:r>
        <w:t xml:space="preserve">And then you got to go clean it or they’ll clean it up when they come through.</w:t>
      </w:r>
    </w:p>
    <w:p>
      <w:pPr>
        <w:pStyle w:val="a2"/>
      </w:pPr>
      <w:r>
        <w:rPr>
          <w:b/>
          <w:bCs/>
        </w:rPr>
        <w:t xml:space="preserve">00:09:18 Speaker 2</w:t>
      </w:r>
      <w:r>
        <w:br/>
      </w:r>
      <w:r>
        <w:t xml:space="preserve">That’s fantastic. That’s what I’ve seen people leaving out the garbage.</w:t>
      </w:r>
    </w:p>
    <w:p>
      <w:pPr>
        <w:pStyle w:val="a2"/>
      </w:pPr>
      <w:r>
        <w:rPr>
          <w:b/>
          <w:bCs/>
        </w:rPr>
        <w:t xml:space="preserve">00:09:25 Speaker 1</w:t>
      </w:r>
      <w:r>
        <w:br/>
      </w:r>
      <w:r>
        <w:t xml:space="preserve">No, that’s just no. It’s a waste of time, energy and conversation. It takes up a lot and puts the conversation at a negative versus all. It shouldn’t ever get there. It doesn’t need to be. Do the terrace folks.</w:t>
      </w:r>
    </w:p>
    <w:p>
      <w:pPr>
        <w:pStyle w:val="a2"/>
      </w:pPr>
      <w:r>
        <w:rPr>
          <w:b/>
          <w:bCs/>
        </w:rPr>
        <w:t xml:space="preserve">00:09:48 Speaker 2</w:t>
      </w:r>
      <w:r>
        <w:br/>
      </w:r>
      <w:r>
        <w:t xml:space="preserve">Use the pool here? They do. There’s nothing over there; it’s just there’s there’s, it used to only be like playground. There’s, there’s a small playground over there at the end of Sandy Row. It used to be they didn’t have access, but I mean, it’s both of them.; just makes sense. Like shared pool area, Weum on the weekends every once in a while, we’ll let them use the clubhouse for like a birthday party. But, we always used to do a deposit of like a hundred bucks. And then we put it towards their rent. Once everything comes back to me, So that way cause I can I live on site. So I can come by open it up and make sure it’s locked up in the evening. And I have cameras.</w:t>
      </w:r>
    </w:p>
    <w:p>
      <w:pPr>
        <w:pStyle w:val="a2"/>
      </w:pPr>
      <w:r>
        <w:rPr>
          <w:b/>
          <w:bCs/>
        </w:rPr>
        <w:t xml:space="preserve">00:10:25 Speaker 1</w:t>
      </w:r>
      <w:r>
        <w:br/>
      </w:r>
      <w:r>
        <w:t xml:space="preserve">I actually think that is the best idea. I’ve heard about that it goes towards their rent. Instead of having to reissue it back out and all the transactions back and forth, that’s actually charge their rent for the upcoming month. Really, that’s smart.</w:t>
      </w:r>
    </w:p>
    <w:p>
      <w:pPr>
        <w:pStyle w:val="a2"/>
      </w:pPr>
      <w:r>
        <w:rPr>
          <w:b/>
          <w:bCs/>
        </w:rPr>
        <w:t xml:space="preserve">00:10:42 Speaker 2</w:t>
      </w:r>
      <w:r>
        <w:br/>
      </w:r>
      <w:r>
        <w:t xml:space="preserve">And like I said, because nobody wants to babysit on the weekends, we’ve managed to put up some small cameras in each room and I lock the doors that work to the opposite so they can have free access. We need to make sure that the system is secure and that no one can access it without authorization.</w:t>
      </w:r>
    </w:p>
    <w:p>
      <w:pPr>
        <w:pStyle w:val="a2"/>
      </w:pPr>
      <w:r>
        <w:rPr>
          <w:b/>
          <w:bCs/>
        </w:rPr>
        <w:t xml:space="preserve">00:10:51 Speaker 3</w:t>
      </w:r>
      <w:r>
        <w:br/>
      </w:r>
      <w:r>
        <w:t xml:space="preserve">That’s great. Rehab guys are going to get going.</w:t>
      </w:r>
    </w:p>
    <w:p>
      <w:pPr>
        <w:pStyle w:val="a2"/>
      </w:pPr>
      <w:r>
        <w:rPr>
          <w:b/>
          <w:bCs/>
        </w:rPr>
        <w:t xml:space="preserve">00:11:02 Speaker 2</w:t>
      </w:r>
      <w:r>
        <w:br/>
      </w:r>
      <w:r>
        <w:t xml:space="preserve">There are three homes in this park that need to be rehoused.</w:t>
      </w:r>
    </w:p>
    <w:p>
      <w:pPr>
        <w:pStyle w:val="a2"/>
      </w:pPr>
      <w:r>
        <w:rPr>
          <w:b/>
          <w:bCs/>
        </w:rPr>
        <w:t xml:space="preserve">00:11:07 Speaker 3</w:t>
      </w:r>
      <w:r>
        <w:br/>
      </w:r>
      <w:r>
        <w:t xml:space="preserve">And there’s some, you still have a bunch of renters.</w:t>
      </w:r>
    </w:p>
    <w:p>
      <w:pPr>
        <w:pStyle w:val="a2"/>
      </w:pPr>
      <w:r>
        <w:rPr>
          <w:b/>
          <w:bCs/>
        </w:rPr>
        <w:t xml:space="preserve">00:11:09 Speaker 2</w:t>
      </w:r>
      <w:r>
        <w:br/>
      </w:r>
      <w:r>
        <w:t xml:space="preserve">I still have several renters, yes. Because I know that we’re not giving new incoming renters, but we’ve renewed the previous ones back so. We try to convert them first. I’m working with a couple of them that are interested in it, they’re just not ready yet. Soum.</w:t>
      </w:r>
    </w:p>
    <w:p>
      <w:pPr>
        <w:pStyle w:val="a2"/>
      </w:pPr>
      <w:r>
        <w:rPr>
          <w:b/>
          <w:bCs/>
        </w:rPr>
        <w:t xml:space="preserve">00:11:26 Speaker 3</w:t>
      </w:r>
      <w:r>
        <w:br/>
      </w:r>
      <w:r>
        <w:t xml:space="preserve">And even if we converted them, talk to Leslie about the whole other thing.</w:t>
      </w:r>
    </w:p>
    <w:p>
      <w:pPr>
        <w:pStyle w:val="a2"/>
      </w:pPr>
      <w:r>
        <w:rPr>
          <w:b/>
          <w:bCs/>
        </w:rPr>
        <w:t xml:space="preserve">00:11:29 Speaker 2</w:t>
      </w:r>
      <w:r>
        <w:br/>
      </w:r>
      <w:r>
        <w:t xml:space="preserve">And I, we have some current old lease options that are still working through from the Steiner purchase. One of them converted or one or two of them converted. I think a couple of months. I paid off. Yeah, I just got paid off. They’ve got room back. I think there’s about six now that were paid off. A couple of them were right in the beginning that got paid off in October, November, or December of last year. So then we’ve had a couple of resources.</w:t>
      </w:r>
    </w:p>
    <w:p>
      <w:pPr>
        <w:pStyle w:val="a2"/>
      </w:pPr>
      <w:r>
        <w:rPr>
          <w:b/>
          <w:bCs/>
        </w:rPr>
        <w:t xml:space="preserve">00:12:01 Speaker 3</w:t>
      </w:r>
      <w:r>
        <w:br/>
      </w:r>
      <w:r>
        <w:t xml:space="preserve">And even those people on the LOPs, we can offer them buyout options to move faster.</w:t>
      </w:r>
    </w:p>
    <w:p>
      <w:pPr>
        <w:pStyle w:val="a2"/>
      </w:pPr>
      <w:r>
        <w:rPr>
          <w:b/>
          <w:bCs/>
        </w:rPr>
        <w:t xml:space="preserve">00:12:09 Speaker 2</w:t>
      </w:r>
      <w:r>
        <w:br/>
      </w:r>
      <w:r>
        <w:t xml:space="preserve">Definitely. They seem like a super purchase price. They really are.</w:t>
      </w:r>
    </w:p>
    <w:p>
      <w:pPr>
        <w:pStyle w:val="a2"/>
      </w:pPr>
      <w:r>
        <w:rPr>
          <w:b/>
          <w:bCs/>
        </w:rPr>
        <w:t xml:space="preserve">00:12:13 Speaker 3</w:t>
      </w:r>
      <w:r>
        <w:br/>
      </w:r>
      <w:r>
        <w:t xml:space="preserve">Are they?</w:t>
      </w:r>
    </w:p>
    <w:p>
      <w:pPr>
        <w:pStyle w:val="a2"/>
      </w:pPr>
      <w:r>
        <w:rPr>
          <w:b/>
          <w:bCs/>
        </w:rPr>
        <w:t xml:space="preserve">00:12:13 Speaker 2</w:t>
      </w:r>
      <w:r>
        <w:br/>
      </w:r>
      <w:r>
        <w:t xml:space="preserve">We didn’t do a lot, especially towards the end, for the starter communities. We were really clipping them down to about three years because they were older homes. We were trying to get rid of the older back stock.</w:t>
      </w:r>
    </w:p>
    <w:p>
      <w:pPr>
        <w:pStyle w:val="a2"/>
      </w:pPr>
      <w:r>
        <w:rPr>
          <w:b/>
          <w:bCs/>
        </w:rPr>
        <w:t xml:space="preserve">00:12:27 Speaker 2</w:t>
      </w:r>
      <w:r>
        <w:br/>
      </w:r>
      <w:r>
        <w:t xml:space="preserve">Because I have a little, I didn’t think it was beneficial to hang on to it because we had to continue to repair.</w:t>
      </w:r>
    </w:p>
    <w:p>
      <w:pPr>
        <w:pStyle w:val="a2"/>
      </w:pPr>
      <w:r>
        <w:rPr>
          <w:b/>
          <w:bCs/>
        </w:rPr>
        <w:t xml:space="preserve">00:12:34 Speaker 3</w:t>
      </w:r>
      <w:r>
        <w:br/>
      </w:r>
      <w:r>
        <w:t xml:space="preserve">We pumped ourselves some new homes.</w:t>
      </w:r>
    </w:p>
    <w:p>
      <w:pPr>
        <w:pStyle w:val="a2"/>
      </w:pPr>
      <w:r>
        <w:rPr>
          <w:b/>
          <w:bCs/>
        </w:rPr>
        <w:t xml:space="preserve">00:12:36 Speaker 2</w:t>
      </w:r>
      <w:r>
        <w:br/>
      </w:r>
      <w:r>
        <w:t xml:space="preserve">I really am. I’m curious to see the area and see how well they go. I don’t know what our price range is yet because we haven’t discussed pricing, but yeah, it’s kind of pricing itself. We’ve got a few homes because change is scary for some people. We’ve had a lot of rental renters move out recently. So we’ve just listed several new or several of the older. At least they’re sitting here ready to go while those are getting set. Nice. We’ve sold one or two.</w:t>
      </w:r>
    </w:p>
    <w:p>
      <w:pPr>
        <w:pStyle w:val="a2"/>
      </w:pPr>
      <w:r>
        <w:rPr>
          <w:b/>
          <w:bCs/>
        </w:rPr>
        <w:t xml:space="preserve">00:13:05 Speaker 3</w:t>
      </w:r>
      <w:r>
        <w:br/>
      </w:r>
      <w:r>
        <w:t xml:space="preserve">We’ve sold some of these ones.</w:t>
      </w:r>
    </w:p>
    <w:p>
      <w:pPr>
        <w:pStyle w:val="a2"/>
      </w:pPr>
      <w:r>
        <w:rPr>
          <w:b/>
          <w:bCs/>
        </w:rPr>
        <w:t xml:space="preserve">00:13:06 Speaker 2</w:t>
      </w:r>
      <w:r>
        <w:br/>
      </w:r>
      <w:r>
        <w:t xml:space="preserve">We’ve sold a couple, I think I sold two in Terrace Crossing a while ago. But we haven’t had a lot of movement lately. The showings are picking up now that we can schedule them online. I’ve had a lot more and those have gone pretty well. I’ve got some people who are currently interested. We’re talking about the financing options and providing whatever documentation I can. Everybody just likes it there. Thank you for coming in today, Travis. We have a little something.</w:t>
      </w:r>
    </w:p>
    <w:p>
      <w:pPr>
        <w:pStyle w:val="a2"/>
      </w:pPr>
      <w:r>
        <w:rPr>
          <w:b/>
          <w:bCs/>
        </w:rPr>
        <w:t xml:space="preserve">00:13:47 Speaker 1</w:t>
      </w:r>
      <w:r>
        <w:br/>
      </w:r>
      <w:r>
        <w:t xml:space="preserve">For you for going on a Saturday. Appreciate it our schedule here to get the keys. Thanks for coming in today. See you soon.</w:t>
      </w:r>
    </w:p>
    <w:p>
      <w:pPr>
        <w:pStyle w:val="a2"/>
      </w:pPr>
      <w:r>
        <w:rPr>
          <w:b/>
          <w:bCs/>
        </w:rPr>
        <w:t xml:space="preserve">00:13:56 Speaker 2</w:t>
      </w:r>
      <w:r>
        <w:br/>
      </w:r>
      <w:r>
        <w:t xml:space="preserve">Monday. Enjoy the rest of your weekend. Thank you for coming in. You guys are rock solid.</w:t>
      </w:r>
    </w:p>
    <w:p>
      <w:pPr>
        <w:pStyle w:val="a2"/>
      </w:pPr>
      <w:r>
        <w:rPr>
          <w:b/>
          <w:bCs/>
        </w:rPr>
        <w:t xml:space="preserve">00:14:03 Speaker 1</w:t>
      </w:r>
      <w:r>
        <w:br/>
      </w:r>
      <w:r>
        <w:t xml:space="preserve">Thank you.</w:t>
      </w:r>
    </w:p>
    <w:p>
      <w:pPr>
        <w:pStyle w:val="a2"/>
      </w:pPr>
      <w:r>
        <w:rPr>
          <w:b/>
          <w:bCs/>
        </w:rPr>
        <w:t xml:space="preserve">00:14:04 Speaker 3</w:t>
      </w:r>
      <w:r>
        <w:br/>
      </w:r>
      <w:r>
        <w:t xml:space="preserve">Now I have to take my shoe off and scratch my foot though because I didn’t think this would be funny if I did it in front of him.</w:t>
      </w:r>
    </w:p>
    <w:p>
      <w:pPr>
        <w:pStyle w:val="a2"/>
      </w:pPr>
      <w:r>
        <w:rPr>
          <w:b/>
          <w:bCs/>
        </w:rPr>
        <w:t xml:space="preserve">00:14:15 Speaker 1</w:t>
      </w:r>
      <w:r>
        <w:br/>
      </w:r>
      <w:r>
        <w:t xml:space="preserve">It’s like, with what you’ve experienced so far with the financing stuff, would it be beneficial to have a specialist that they could walk through and talk to the residents and prospective buyers about financing?</w:t>
      </w:r>
    </w:p>
    <w:p>
      <w:pPr>
        <w:pStyle w:val="a2"/>
      </w:pPr>
      <w:r>
        <w:rPr>
          <w:b/>
          <w:bCs/>
        </w:rPr>
        <w:t xml:space="preserve">00:14:30 Speaker 2</w:t>
      </w:r>
      <w:r>
        <w:br/>
      </w:r>
      <w:r>
        <w:t xml:space="preserve">Because my familiarity is from when we did in-house financing. I’ve never worked with a lender, that’s not my forte.</w:t>
      </w:r>
    </w:p>
    <w:p>
      <w:pPr>
        <w:pStyle w:val="a2"/>
      </w:pPr>
      <w:r>
        <w:rPr>
          <w:b/>
          <w:bCs/>
        </w:rPr>
        <w:t xml:space="preserve">00:14:43 Speaker 1</w:t>
      </w:r>
      <w:r>
        <w:br/>
      </w:r>
      <w:r>
        <w:t xml:space="preserve">And there’s a whole bunch of rules and things like that.</w:t>
      </w:r>
    </w:p>
    <w:p>
      <w:pPr>
        <w:pStyle w:val="a2"/>
      </w:pPr>
      <w:r>
        <w:rPr>
          <w:b/>
          <w:bCs/>
        </w:rPr>
        <w:t xml:space="preserve">00:14:45 Speaker 2</w:t>
      </w:r>
      <w:r>
        <w:br/>
      </w:r>
      <w:r>
        <w:t xml:space="preserve">So they ask me questions and I’m like it’s really best for you to talk with them. As far as that goes, we’ve had some pretty good turnouts here. I don’t know if you mean like in the sense of having a meeting to have people come in.</w:t>
      </w:r>
    </w:p>
    <w:p>
      <w:pPr>
        <w:pStyle w:val="a2"/>
      </w:pPr>
      <w:r>
        <w:rPr>
          <w:b/>
          <w:bCs/>
        </w:rPr>
        <w:t xml:space="preserve">00:14:55 Speaker 1</w:t>
      </w:r>
      <w:r>
        <w:br/>
      </w:r>
      <w:r>
        <w:t xml:space="preserve">Or just a parakeet person. Why don’t I connect you with our financing specialist who’s in house? They could talk to you about each lender and then that way it stays that prospect stays with us. We’re not just now giving them to the lender and hoping that they follow through.</w:t>
      </w:r>
    </w:p>
    <w:p>
      <w:pPr>
        <w:pStyle w:val="a2"/>
      </w:pPr>
      <w:r>
        <w:rPr>
          <w:b/>
          <w:bCs/>
        </w:rPr>
        <w:t xml:space="preserve">00:15:11 Speaker 2</w:t>
      </w:r>
      <w:r>
        <w:br/>
      </w:r>
      <w:r>
        <w:t xml:space="preserve">There’s no control there. Correct. I agree. I think that would be fantastic. And again, you come from you were doing, if there are things that you can think of, did you listen? I got.</w:t>
      </w:r>
    </w:p>
    <w:p>
      <w:pPr>
        <w:pStyle w:val="a2"/>
      </w:pPr>
      <w:r>
        <w:rPr>
          <w:b/>
          <w:bCs/>
        </w:rPr>
        <w:t xml:space="preserve">00:15:28 Speaker 1</w:t>
      </w:r>
      <w:r>
        <w:br/>
      </w:r>
      <w:r>
        <w:t xml:space="preserve">So if there are other things that you please. Don’t be shy. I asked her if it would be helpful to have a financing specialist who, when a prospect comes in to talk about the prospecting, is only dealt with in house financing, not the lenders, like somebody that was a parakeet employee that then walked them through. Suggest that way you know what’s going on. Right now, you pass them off to the lender and you hope that they follow through.</w:t>
      </w:r>
    </w:p>
    <w:p>
      <w:pPr>
        <w:pStyle w:val="a2"/>
      </w:pPr>
      <w:r>
        <w:rPr>
          <w:b/>
          <w:bCs/>
        </w:rPr>
        <w:t xml:space="preserve">00:15:52 Speaker 3</w:t>
      </w:r>
      <w:r>
        <w:br/>
      </w:r>
      <w:r>
        <w:t xml:space="preserve">Yeah, yeah,</w:t>
      </w:r>
    </w:p>
    <w:p>
      <w:pPr>
        <w:pStyle w:val="a2"/>
      </w:pPr>
      <w:r>
        <w:rPr>
          <w:b/>
          <w:bCs/>
        </w:rPr>
        <w:t xml:space="preserve">00:15:54 Speaker 1</w:t>
      </w:r>
      <w:r>
        <w:br/>
      </w:r>
      <w:r>
        <w:t xml:space="preserve">I think if you had somebody like that and a like and Melanie is a closing and everything like that, it’s kind of so.</w:t>
      </w:r>
    </w:p>
    <w:p>
      <w:pPr>
        <w:pStyle w:val="a2"/>
      </w:pPr>
      <w:r>
        <w:rPr>
          <w:b/>
          <w:bCs/>
        </w:rPr>
        <w:t xml:space="preserve">00:16:00 Speaker 3</w:t>
      </w:r>
      <w:r>
        <w:br/>
      </w:r>
      <w:r>
        <w:t xml:space="preserve">There is more handholding than customer service. You can provide for someone.</w:t>
      </w:r>
    </w:p>
    <w:p>
      <w:pPr>
        <w:pStyle w:val="a2"/>
      </w:pPr>
      <w:r>
        <w:rPr>
          <w:b/>
          <w:bCs/>
        </w:rPr>
        <w:t xml:space="preserve">00:16:03 Speaker 1</w:t>
      </w:r>
      <w:r>
        <w:br/>
      </w:r>
      <w:r>
        <w:t xml:space="preserve">The most stuff that we can do for them. They submit an application, great, we have all this information. How can we fill out that form for you? We can’t sign it.</w:t>
      </w:r>
    </w:p>
    <w:p>
      <w:pPr>
        <w:pStyle w:val="a2"/>
      </w:pPr>
      <w:r>
        <w:rPr>
          <w:b/>
          <w:bCs/>
        </w:rPr>
        <w:t xml:space="preserve">00:16:11 Speaker 2</w:t>
      </w:r>
      <w:r>
        <w:br/>
      </w:r>
      <w:r>
        <w:t xml:space="preserve">It’s a stressful and tedious process and a lot of people need a little bit of handholding. And I think that if I am not capable of giving that, it would be better to have somebody that is specialized in absolutely.</w:t>
      </w:r>
    </w:p>
    <w:p>
      <w:pPr>
        <w:pStyle w:val="a2"/>
      </w:pPr>
      <w:r>
        <w:rPr>
          <w:b/>
          <w:bCs/>
        </w:rPr>
        <w:t xml:space="preserve">00:16:23 Speaker 1</w:t>
      </w:r>
      <w:r>
        <w:br/>
      </w:r>
      <w:r>
        <w:t xml:space="preserve">Great. I think other than us getting out of your hair, or as I said, anything that you see want.</w:t>
      </w:r>
    </w:p>
    <w:p>
      <w:pPr>
        <w:pStyle w:val="a2"/>
      </w:pPr>
      <w:r>
        <w:rPr>
          <w:b/>
          <w:bCs/>
        </w:rPr>
        <w:t xml:space="preserve">00:16:34 Speaker 2</w:t>
      </w:r>
      <w:r>
        <w:br/>
      </w:r>
      <w:r>
        <w:t xml:space="preserve">I think we kind of covered those bases. I think we’re good. I’m ready for all the homes to just be set and get everybody out of here.</w:t>
      </w:r>
    </w:p>
    <w:p>
      <w:pPr>
        <w:pStyle w:val="a2"/>
      </w:pPr>
      <w:r>
        <w:rPr>
          <w:b/>
          <w:bCs/>
        </w:rPr>
        <w:t xml:space="preserve">00:16:43 Speaker 1</w:t>
      </w:r>
      <w:r>
        <w:br/>
      </w:r>
      <w:r>
        <w:t xml:space="preserve">That’s a whole We all are.</w:t>
      </w:r>
    </w:p>
    <w:p>
      <w:pPr>
        <w:pStyle w:val="a2"/>
      </w:pPr>
      <w:r>
        <w:rPr>
          <w:b/>
          <w:bCs/>
        </w:rPr>
        <w:t xml:space="preserve">00:16:46 Speaker 2</w:t>
      </w:r>
      <w:r>
        <w:br/>
      </w:r>
      <w:r>
        <w:t xml:space="preserve">For All the guys to go. I mean honestly, the guys that have been in here, we’ve had the tree service guys, the construction guys. Everybody’s been pretty awesome about kind of just keeping their stuff contained. If they need anything to reach out, but it’s pretty brief. So I’m able to you know continue about my way while that’s being done on this great line. So everything has been flowing pretty smoothly in here, which is surprising with as crazy as it’s been. But. And you know, patience has been good. We’ve, we’ve upped the community events to try to bring peace to the masses because, again, There’s a lot of people in here who have been here for twenty years, and we’re not happy about all the changes. So we’ve started doing biweekly bingo. We just started doing we have one big event once a month. We’re going to do. We did a cookout last month kind of like pre summer, pre end of summer. We did my husband’s grill still sitting out there. We got to get.</w:t>
      </w:r>
    </w:p>
    <w:p>
      <w:pPr>
        <w:pStyle w:val="a2"/>
      </w:pPr>
      <w:r>
        <w:rPr>
          <w:b/>
          <w:bCs/>
        </w:rPr>
        <w:t xml:space="preserve">00:17:43 Speaker 2</w:t>
      </w:r>
      <w:r>
        <w:br/>
      </w:r>
      <w:r>
        <w:t xml:space="preserve">But we had a great turnout. We did a summer bash a couple of months ago where we did glow sticks and let the kids do a night swim, throwing a bunch of glow sticks in the pool for the bigger kids. That’s amazing. I’ve done a lot of things since I lived here before I started working here. I moved in twenty nineteen, so my kids grew up with a lot of the kids here. I know the families, so it makes it a lot easier to connect with people. And just be like, hey, can you help me out? Can you clean this up? Can you do that? So we’ve got a good vibe here. So great.</w:t>
      </w:r>
    </w:p>
    <w:p>
      <w:pPr>
        <w:pStyle w:val="a2"/>
      </w:pPr>
      <w:r>
        <w:rPr>
          <w:b/>
          <w:bCs/>
        </w:rPr>
        <w:t xml:space="preserve">00:18:11 Speaker 3</w:t>
      </w:r>
      <w:r>
        <w:br/>
      </w:r>
      <w:r>
        <w:t xml:space="preserve">It shows.</w:t>
      </w:r>
    </w:p>
    <w:p>
      <w:pPr>
        <w:pStyle w:val="a2"/>
      </w:pPr>
      <w:r>
        <w:rPr>
          <w:b/>
          <w:bCs/>
        </w:rPr>
        <w:t xml:space="preserve">00:18:13 Speaker 2</w:t>
      </w:r>
      <w:r>
        <w:br/>
      </w:r>
      <w:r>
        <w:t xml:space="preserve">I’m happy to have the financing to be able to do what’s needed here, because the park was definitely going a little downhill without the financing and the funding to trim trees and get things cleaned up.</w:t>
      </w:r>
    </w:p>
    <w:p>
      <w:pPr>
        <w:pStyle w:val="a2"/>
      </w:pPr>
      <w:r>
        <w:rPr>
          <w:b/>
          <w:bCs/>
        </w:rPr>
        <w:t xml:space="preserve">00:18:22 Speaker 1</w:t>
      </w:r>
      <w:r>
        <w:br/>
      </w:r>
      <w:r>
        <w:t xml:space="preserve">And anything, any ideas for the community events, let us know. If it’s something that I know we did at um, oh my goodness, I’m drawing a blank, but it was like Mother’s Day coming up. So we had the kids come in and do crafts for their moms.</w:t>
      </w:r>
    </w:p>
    <w:p>
      <w:pPr>
        <w:pStyle w:val="a2"/>
      </w:pPr>
      <w:r>
        <w:rPr>
          <w:b/>
          <w:bCs/>
        </w:rPr>
        <w:t xml:space="preserve">00:18:35 Speaker 2</w:t>
      </w:r>
      <w:r>
        <w:br/>
      </w:r>
      <w:r>
        <w:t xml:space="preserve">We have a craft center that sits over here during Mother’s Day and Father’s Day. I set up particular crafts specifically geared towards Father’s Day. Next month we’re actually hoping to do a paint type, paint and sip type thing, like paint and tea. I have a bunch of small easels because I like to paint myself when we did that at my house. So I think we’re going to bring it up. I have a community committee. Basically, I got a group of moms that are sitting home bored. We met up a couple weeks ago, and we put together events through the end of the year that I’m letting them host because I don’t want to do it all myself.</w:t>
      </w:r>
    </w:p>
    <w:p>
      <w:pPr>
        <w:pStyle w:val="a2"/>
      </w:pPr>
      <w:r>
        <w:rPr>
          <w:b/>
          <w:bCs/>
        </w:rPr>
        <w:t xml:space="preserve">00:19:12 Speaker 2</w:t>
      </w:r>
      <w:r>
        <w:br/>
      </w:r>
      <w:r>
        <w:t xml:space="preserve">That’s fantastic.</w:t>
      </w:r>
    </w:p>
    <w:p>
      <w:pPr>
        <w:pStyle w:val="a2"/>
      </w:pPr>
      <w:r>
        <w:rPr>
          <w:b/>
          <w:bCs/>
        </w:rPr>
        <w:t xml:space="preserve">00:19:14 Speaker 2</w:t>
      </w:r>
      <w:r>
        <w:br/>
      </w:r>
      <w:r>
        <w:t xml:space="preserve">It’s been going good so far. It’s new and they’re excited about it and less focused on being ordinary.</w:t>
      </w:r>
    </w:p>
    <w:p>
      <w:pPr>
        <w:pStyle w:val="a2"/>
      </w:pPr>
      <w:r>
        <w:rPr>
          <w:b/>
          <w:bCs/>
        </w:rPr>
        <w:t xml:space="preserve">00:19:23 Speaker 3</w:t>
      </w:r>
      <w:r>
        <w:br/>
      </w:r>
      <w:r>
        <w:t xml:space="preserve">I want to take some pictures of homes that we get out of the car when we drove through. So I just want to take some snapshots. And then we’ll go to the next one.</w:t>
      </w:r>
    </w:p>
    <w:p>
      <w:pPr>
        <w:pStyle w:val="a2"/>
      </w:pPr>
      <w:r>
        <w:rPr>
          <w:b/>
          <w:bCs/>
        </w:rPr>
        <w:t xml:space="preserve">00:19:33 Speaker 2</w:t>
      </w:r>
      <w:r>
        <w:br/>
      </w:r>
      <w:r>
        <w:t xml:space="preserve">At D nine, check out D nine. You’ll see, it should still have a sign up front that says,</w:t>
      </w:r>
      <w:r>
        <w:t xml:space="preserve"> </w:t>
      </w:r>
      <w:r>
        <w:t xml:space="preserve">‘We’re building for tomorrow.’</w:t>
      </w:r>
      <w:r>
        <w:t xml:space="preserve"> </w:t>
      </w:r>
      <w:r>
        <w:t xml:space="preserve">Cool.</w:t>
      </w:r>
    </w:p>
    <w:p>
      <w:pPr>
        <w:pStyle w:val="a2"/>
      </w:pPr>
      <w:r>
        <w:rPr>
          <w:b/>
          <w:bCs/>
        </w:rPr>
        <w:t xml:space="preserve">00:19:39 Speaker 1</w:t>
      </w:r>
      <w:r>
        <w:br/>
      </w:r>
      <w:r>
        <w:t xml:space="preserve">So that’s fantastic. Let’s do it. Ready? Let’s get out of your hair. Thank you.</w:t>
      </w:r>
    </w:p>
    <w:p>
      <w:pPr>
        <w:pStyle w:val="a2"/>
      </w:pPr>
      <w:r>
        <w:rPr>
          <w:b/>
          <w:bCs/>
        </w:rPr>
        <w:t xml:space="preserve">00:19:46 Speaker 2</w:t>
      </w:r>
      <w:r>
        <w:br/>
      </w:r>
      <w:r>
        <w:t xml:space="preserve">It was good to see you. Great to see you. It’s great. Thank you so much for coming by today and meeting with us. Thank you. We’re not going to give you that. It was good to see you. It was nice to meet you too. Hi Natalie, great job. Thank you. I would just like to thank the basketball court for actually having so many thoughts.</w:t>
      </w:r>
    </w:p>
    <w:p>
      <w:pPr>
        <w:pStyle w:val="a2"/>
      </w:pPr>
      <w:r>
        <w:rPr>
          <w:b/>
          <w:bCs/>
        </w:rPr>
        <w:t xml:space="preserve">00:20:04 Speaker 3</w:t>
      </w:r>
      <w:r>
        <w:br/>
      </w:r>
      <w:r>
        <w:t xml:space="preserve">And just how people.</w:t>
      </w:r>
    </w:p>
    <w:p>
      <w:pPr>
        <w:pStyle w:val="a2"/>
      </w:pPr>
      <w:r>
        <w:rPr>
          <w:b/>
          <w:bCs/>
        </w:rPr>
        <w:t xml:space="preserve">00:20:43 Speaker 1</w:t>
      </w:r>
      <w:r>
        <w:br/>
      </w:r>
      <w:r>
        <w:t xml:space="preserve">Something to just let’s do something for them because they’re taking time out of their day. So if it’s like lunch when they meet, let’s do lunch.</w:t>
      </w:r>
    </w:p>
    <w:p>
      <w:pPr>
        <w:pStyle w:val="a2"/>
      </w:pPr>
      <w:r>
        <w:rPr>
          <w:b/>
          <w:bCs/>
        </w:rPr>
        <w:t xml:space="preserve">00:20:51 Speaker 2</w:t>
      </w:r>
      <w:r>
        <w:br/>
      </w:r>
      <w:r>
        <w:t xml:space="preserve">That’d be great. I have one; she’s a band mom. My daughter is in the band, so I’m involved with that too. She’s been helping drop off and pick up kids, and she’s very good at it. She would be one for sure, and she manages our Facebook community.</w:t>
      </w:r>
    </w:p>
    <w:p>
      <w:pPr>
        <w:pStyle w:val="a2"/>
      </w:pPr>
      <w:r>
        <w:rPr>
          <w:b/>
          <w:bCs/>
        </w:rPr>
        <w:t xml:space="preserve">00:21:07 Speaker 1</w:t>
      </w:r>
      <w:r>
        <w:br/>
      </w:r>
      <w:r>
        <w:t xml:space="preserve">Let’s do something and I’ll talk to Natalie. Let’s make sure we do something when all the moms get together to do something. We’ll take care of lunch or tea or whatever you guys want to do. And then for the mom doing the Facebook group, I think we can. But I just want to check just because of posting, like on behalf of if it’s not us doing it, can we pay her or not? But there’s something nice to do for her.</w:t>
      </w:r>
    </w:p>
    <w:p>
      <w:pPr>
        <w:pStyle w:val="a2"/>
      </w:pPr>
      <w:r>
        <w:rPr>
          <w:b/>
          <w:bCs/>
        </w:rPr>
        <w:t xml:space="preserve">00:21:31 Speaker 2</w:t>
      </w:r>
      <w:r>
        <w:br/>
      </w:r>
      <w:r>
        <w:t xml:space="preserve">She totally monetizes it. She because we took down all the negative posts. And so she sends me on the side, anything that’s negative. And says,</w:t>
      </w:r>
      <w:r>
        <w:t xml:space="preserve"> </w:t>
      </w:r>
      <w:r>
        <w:t xml:space="preserve">“Hey, we’re trying to keep this positive. But we just sent out a new flyer and I’m like, okay, but we just actually sent out a new flyer about getting people on it. So for church crossings.”</w:t>
      </w:r>
    </w:p>
    <w:p>
      <w:pPr>
        <w:pStyle w:val="a2"/>
      </w:pPr>
      <w:r>
        <w:rPr>
          <w:b/>
          <w:bCs/>
        </w:rPr>
        <w:t xml:space="preserve">00:21:58 Speaker 1</w:t>
      </w:r>
      <w:r>
        <w:br/>
      </w:r>
      <w:r>
        <w:t xml:space="preserve">Maybe if it’s something just as easy as a little credit for a lot of rent? That would be much appreciated. Let’s do that. I’m going to try to remember if I don’t remember now, you can reprocess the request.</w:t>
      </w:r>
    </w:p>
    <w:p>
      <w:pPr>
        <w:pStyle w:val="a2"/>
      </w:pPr>
      <w:r>
        <w:rPr>
          <w:b/>
          <w:bCs/>
        </w:rPr>
        <w:t xml:space="preserve">00:22:13 Speaker 1</w:t>
      </w:r>
      <w:r>
        <w:br/>
      </w:r>
      <w:r>
        <w:t xml:space="preserve">A lot of rank credit for the mom, just because that’s what we were talking about. That’s managing the community Facebook page and keeping it positive. Then we’re also going to do something for this community group that’s doing the moms getting together. We’re going to do lunch or tea when they meet. We’ll do lunch, we’ll do tea or whatever it is. So it’s not just them putting on an event. Amazing</w:t>
      </w:r>
    </w:p>
    <w:p>
      <w:pPr>
        <w:pStyle w:val="a2"/>
      </w:pPr>
      <w:r>
        <w:rPr>
          <w:b/>
          <w:bCs/>
        </w:rPr>
        <w:t xml:space="preserve">00:22:36 Speaker 2</w:t>
      </w:r>
      <w:r>
        <w:br/>
      </w:r>
      <w:r>
        <w:t xml:space="preserve">Thank you guys. Awesome, thank you.</w:t>
      </w:r>
    </w:p>
    <w:bookmarkEnd w:id="20"/>
    <w:bookmarkEnd w:id="21"/>
    <w:sectPr w:rsidR="00275E2C">
      <w:pgSz w:h="16838" w:w="11906"/>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Times New Roman (正文 CS 字体)">
    <w:altName w:val="宋体"/>
    <w:panose1 w:val="020B0604020202020204"/>
    <w:charset w:val="86"/>
    <w:family w:val="roman"/>
    <w:pitch w:val="default"/>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F"/>
    <w:multiLevelType w:val="singleLevel"/>
    <w:tmpl w:val="FFFFFF7F"/>
    <w:lvl w:ilvl="0">
      <w:start w:val="1"/>
      <w:numFmt w:val="decimal"/>
      <w:pStyle w:val="2"/>
      <w:lvlText w:val="%1."/>
      <w:lvlJc w:val="left"/>
      <w:pPr>
        <w:tabs>
          <w:tab w:pos="780" w:val="left"/>
        </w:tabs>
        <w:ind w:hanging="360" w:hangingChars="200" w:left="780" w:leftChars="200"/>
      </w:pPr>
    </w:lvl>
  </w:abstractNum>
  <w:abstractNum w15:restartNumberingAfterBreak="0" w:abstractNumId="1">
    <w:nsid w:val="FFFFFF83"/>
    <w:multiLevelType w:val="singleLevel"/>
    <w:tmpl w:val="FFFFFF83"/>
    <w:lvl w:ilvl="0">
      <w:start w:val="1"/>
      <w:numFmt w:val="bullet"/>
      <w:pStyle w:val="20"/>
      <w:lvlText w:val=""/>
      <w:lvlJc w:val="left"/>
      <w:pPr>
        <w:tabs>
          <w:tab w:pos="780" w:val="left"/>
        </w:tabs>
        <w:ind w:hanging="360" w:hangingChars="200" w:left="780" w:leftChars="200"/>
      </w:pPr>
      <w:rPr>
        <w:rFonts w:ascii="Wingdings" w:hAnsi="Wingdings" w:hint="default"/>
      </w:rPr>
    </w:lvl>
  </w:abstractNum>
  <w:abstractNum w15:restartNumberingAfterBreak="0" w:abstractNumId="2">
    <w:nsid w:val="FFFFFF88"/>
    <w:multiLevelType w:val="singleLevel"/>
    <w:tmpl w:val="FFFFFF88"/>
    <w:lvl w:ilvl="0">
      <w:start w:val="1"/>
      <w:numFmt w:val="decimal"/>
      <w:pStyle w:val="a"/>
      <w:lvlText w:val="%1."/>
      <w:lvlJc w:val="left"/>
      <w:pPr>
        <w:tabs>
          <w:tab w:pos="360" w:val="left"/>
        </w:tabs>
        <w:ind w:hanging="360" w:hangingChars="200" w:left="360"/>
      </w:pPr>
    </w:lvl>
  </w:abstractNum>
  <w:abstractNum w15:restartNumberingAfterBreak="0" w:abstractNumId="3">
    <w:nsid w:val="FFFFFF89"/>
    <w:multiLevelType w:val="singleLevel"/>
    <w:tmpl w:val="FFFFFF89"/>
    <w:lvl w:ilvl="0">
      <w:start w:val="1"/>
      <w:numFmt w:val="bullet"/>
      <w:pStyle w:val="a0"/>
      <w:lvlText w:val=""/>
      <w:lvlJc w:val="left"/>
      <w:pPr>
        <w:tabs>
          <w:tab w:pos="360" w:val="left"/>
        </w:tabs>
        <w:ind w:hanging="360" w:hangingChars="200" w:left="36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925454790" w:numId="1">
    <w:abstractNumId w:val="0"/>
  </w:num>
  <w:num w16cid:durableId="1848398556" w:numId="2">
    <w:abstractNumId w:val="2"/>
  </w:num>
  <w:num w16cid:durableId="1840075167" w:numId="3">
    <w:abstractNumId w:val="3"/>
  </w:num>
  <w:num w16cid:durableId="1470247572" w:numId="4">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BF11CC"/>
    <w:rsid w:val="F57A143E"/>
    <w:rsid w:val="FF53E7DD"/>
    <w:rsid w:val="00012906"/>
    <w:rsid w:val="000C1ABD"/>
    <w:rsid w:val="000D1E8A"/>
    <w:rsid w:val="000F3D3C"/>
    <w:rsid w:val="0011788E"/>
    <w:rsid w:val="00167011"/>
    <w:rsid w:val="001824E5"/>
    <w:rsid w:val="001A30C6"/>
    <w:rsid w:val="001B0185"/>
    <w:rsid w:val="001B2E68"/>
    <w:rsid w:val="00271600"/>
    <w:rsid w:val="00275E2C"/>
    <w:rsid w:val="00284976"/>
    <w:rsid w:val="00290063"/>
    <w:rsid w:val="002D5AAF"/>
    <w:rsid w:val="00315AC2"/>
    <w:rsid w:val="00337933"/>
    <w:rsid w:val="00353684"/>
    <w:rsid w:val="00365A06"/>
    <w:rsid w:val="00386B56"/>
    <w:rsid w:val="003E512C"/>
    <w:rsid w:val="003F6589"/>
    <w:rsid w:val="00402858"/>
    <w:rsid w:val="00455D51"/>
    <w:rsid w:val="004804EF"/>
    <w:rsid w:val="004B1E78"/>
    <w:rsid w:val="004D308B"/>
    <w:rsid w:val="00512CA9"/>
    <w:rsid w:val="005140DE"/>
    <w:rsid w:val="00515E7E"/>
    <w:rsid w:val="005641A8"/>
    <w:rsid w:val="005646E9"/>
    <w:rsid w:val="0057446D"/>
    <w:rsid w:val="00584C65"/>
    <w:rsid w:val="005C33F3"/>
    <w:rsid w:val="00605308"/>
    <w:rsid w:val="006203D4"/>
    <w:rsid w:val="006B04C2"/>
    <w:rsid w:val="007453A1"/>
    <w:rsid w:val="007535F6"/>
    <w:rsid w:val="00786E81"/>
    <w:rsid w:val="007938B8"/>
    <w:rsid w:val="008033E1"/>
    <w:rsid w:val="0085162E"/>
    <w:rsid w:val="00865C7C"/>
    <w:rsid w:val="00900CCC"/>
    <w:rsid w:val="00932E5F"/>
    <w:rsid w:val="00962302"/>
    <w:rsid w:val="00993CBA"/>
    <w:rsid w:val="009A3D3D"/>
    <w:rsid w:val="009E145E"/>
    <w:rsid w:val="00A21265"/>
    <w:rsid w:val="00A625F9"/>
    <w:rsid w:val="00A7127D"/>
    <w:rsid w:val="00A81885"/>
    <w:rsid w:val="00A82518"/>
    <w:rsid w:val="00A8796D"/>
    <w:rsid w:val="00AB1A36"/>
    <w:rsid w:val="00AC75E8"/>
    <w:rsid w:val="00AD4E46"/>
    <w:rsid w:val="00B221B6"/>
    <w:rsid w:val="00B34BC6"/>
    <w:rsid w:val="00B5019A"/>
    <w:rsid w:val="00BF11CC"/>
    <w:rsid w:val="00C1108E"/>
    <w:rsid w:val="00C14B89"/>
    <w:rsid w:val="00C865AB"/>
    <w:rsid w:val="00C9144D"/>
    <w:rsid w:val="00C94844"/>
    <w:rsid w:val="00DB673F"/>
    <w:rsid w:val="00E04222"/>
    <w:rsid w:val="00E07649"/>
    <w:rsid w:val="00E64F6C"/>
    <w:rsid w:val="00EC331D"/>
    <w:rsid w:val="00F15494"/>
    <w:rsid w:val="00F75CC4"/>
    <w:rsid w:val="00FC1DF5"/>
    <w:rsid w:val="00FC30D7"/>
    <w:rsid w:val="00FD44F7"/>
    <w:rsid w:val="00FE2A30"/>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EastAsia" w:hAnsiTheme="minorHAnsi"/>
        <w:lang w:bidi="ar-SA" w:eastAsia="zh-CN" w:val="en-US"/>
      </w:rPr>
    </w:rPrDefault>
    <w:pPrDefault/>
  </w:docDefaults>
  <w:latentStyles w:count="376" w:defLockedState="0" w:defQFormat="0" w:defSemiHidden="0" w:defUIPriority="0" w:defUnhideWhenUsed="0">
    <w:lsdException w:name="Normal" w:qFormat="1"/>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footnote text" w:qFormat="1" w:uiPriority="9" w:unhideWhenUsed="1"/>
    <w:lsdException w:name="Title" w:qFormat="1" w:uiPriority="10"/>
    <w:lsdException w:name="Default Paragraph Font" w:semiHidden="1" w:uiPriority="1" w:unhideWhenUsed="1"/>
    <w:lsdException w:name="Body Text" w:qFormat="1"/>
    <w:lsdException w:name="Subtitle" w:qFormat="1" w:uiPriority="11"/>
    <w:lsdException w:name="Date" w:qFormat="1"/>
    <w:lsdException w:name="Block Text" w:qFormat="1" w:uiPriority="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1" w:type="paragraph">
    <w:name w:val="Normal"/>
    <w:qFormat/>
    <w:pPr>
      <w:spacing w:after="200"/>
    </w:pPr>
    <w:rPr>
      <w:sz w:val="24"/>
      <w:szCs w:val="24"/>
      <w:lang w:eastAsia="en-US"/>
    </w:rPr>
  </w:style>
  <w:style w:styleId="1" w:type="paragraph">
    <w:name w:val="heading 1"/>
    <w:basedOn w:val="a1"/>
    <w:next w:val="a2"/>
    <w:link w:val="10"/>
    <w:uiPriority w:val="9"/>
    <w:qFormat/>
    <w:rsid w:val="00FC1DF5"/>
    <w:pPr>
      <w:spacing w:after="80" w:before="480"/>
      <w:outlineLvl w:val="0"/>
    </w:pPr>
    <w:rPr>
      <w:rFonts w:ascii="Arial" w:cs="Arial" w:eastAsia="Arial" w:hAnsi="Arial"/>
      <w:b/>
      <w:bCs/>
      <w:color w:themeColor="text1" w:val="000000"/>
      <w:sz w:val="44"/>
      <w:szCs w:val="40"/>
    </w:rPr>
  </w:style>
  <w:style w:styleId="21" w:type="paragraph">
    <w:name w:val="heading 2"/>
    <w:basedOn w:val="a1"/>
    <w:next w:val="a2"/>
    <w:link w:val="22"/>
    <w:uiPriority w:val="9"/>
    <w:semiHidden/>
    <w:unhideWhenUsed/>
    <w:qFormat/>
    <w:rsid w:val="00605308"/>
    <w:pPr>
      <w:spacing w:after="80" w:before="320" w:line="360" w:lineRule="auto"/>
      <w:outlineLvl w:val="1"/>
    </w:pPr>
    <w:rPr>
      <w:rFonts w:ascii="Arial" w:cs="Arial" w:eastAsia="Arial" w:hAnsi="Arial"/>
      <w:b/>
      <w:bCs/>
      <w:color w:themeColor="text1" w:val="000000"/>
      <w:sz w:val="32"/>
      <w:szCs w:val="32"/>
    </w:rPr>
  </w:style>
  <w:style w:styleId="3" w:type="paragraph">
    <w:name w:val="heading 3"/>
    <w:basedOn w:val="a1"/>
    <w:next w:val="a2"/>
    <w:link w:val="30"/>
    <w:uiPriority w:val="9"/>
    <w:semiHidden/>
    <w:unhideWhenUsed/>
    <w:qFormat/>
    <w:rsid w:val="00584C65"/>
    <w:pPr>
      <w:spacing w:after="40" w:before="100" w:line="360" w:lineRule="auto"/>
      <w:outlineLvl w:val="2"/>
    </w:pPr>
    <w:rPr>
      <w:rFonts w:ascii="Arial" w:cs="Arial" w:eastAsia="Arial" w:hAnsi="Arial"/>
      <w:b/>
      <w:bCs/>
      <w:color w:themeColor="text1" w:val="000000"/>
      <w:sz w:val="28"/>
      <w:szCs w:val="28"/>
    </w:rPr>
  </w:style>
  <w:style w:styleId="4" w:type="paragraph">
    <w:name w:val="heading 4"/>
    <w:basedOn w:val="a1"/>
    <w:next w:val="a2"/>
    <w:link w:val="40"/>
    <w:uiPriority w:val="9"/>
    <w:semiHidden/>
    <w:unhideWhenUsed/>
    <w:qFormat/>
    <w:pPr>
      <w:spacing w:after="40" w:before="80"/>
      <w:outlineLvl w:val="3"/>
    </w:pPr>
    <w:rPr>
      <w:rFonts w:ascii="Arial" w:cs="Arial" w:eastAsia="Arial" w:hAnsi="Arial"/>
      <w:b/>
      <w:color w:themeColor="text1" w:val="000000"/>
    </w:rPr>
  </w:style>
  <w:style w:styleId="5" w:type="paragraph">
    <w:name w:val="heading 5"/>
    <w:basedOn w:val="a1"/>
    <w:next w:val="a2"/>
    <w:link w:val="50"/>
    <w:uiPriority w:val="9"/>
    <w:semiHidden/>
    <w:unhideWhenUsed/>
    <w:qFormat/>
    <w:rsid w:val="00962302"/>
    <w:pPr>
      <w:spacing w:after="40" w:before="80"/>
      <w:outlineLvl w:val="4"/>
    </w:pPr>
    <w:rPr>
      <w:rFonts w:ascii="微软雅黑" w:cs="微软雅黑" w:eastAsia="Arial" w:hAnsi="微软雅黑"/>
      <w:color w:themeColor="text1" w:val="000000"/>
    </w:rPr>
  </w:style>
  <w:style w:styleId="6" w:type="paragraph">
    <w:name w:val="heading 6"/>
    <w:basedOn w:val="a1"/>
    <w:next w:val="a2"/>
    <w:link w:val="60"/>
    <w:uiPriority w:val="9"/>
    <w:semiHidden/>
    <w:unhideWhenUsed/>
    <w:qFormat/>
    <w:rsid w:val="00962302"/>
    <w:pPr>
      <w:spacing w:after="0" w:before="40"/>
      <w:outlineLvl w:val="5"/>
    </w:pPr>
    <w:rPr>
      <w:rFonts w:ascii="微软雅黑" w:cs="微软雅黑" w:eastAsia="Arial" w:hAnsi="微软雅黑"/>
      <w:color w:themeColor="text1" w:val="000000"/>
    </w:rPr>
  </w:style>
  <w:style w:styleId="7" w:type="paragraph">
    <w:name w:val="heading 7"/>
    <w:basedOn w:val="a1"/>
    <w:next w:val="a2"/>
    <w:link w:val="70"/>
    <w:uiPriority w:val="9"/>
    <w:semiHidden/>
    <w:unhideWhenUsed/>
    <w:qFormat/>
    <w:rsid w:val="00962302"/>
    <w:pPr>
      <w:spacing w:after="0" w:before="40"/>
      <w:outlineLvl w:val="6"/>
    </w:pPr>
    <w:rPr>
      <w:rFonts w:ascii="微软雅黑" w:cs="微软雅黑" w:eastAsia="Arial" w:hAnsi="微软雅黑"/>
      <w:color w:themeColor="text1" w:val="000000"/>
    </w:rPr>
  </w:style>
  <w:style w:styleId="8" w:type="paragraph">
    <w:name w:val="heading 8"/>
    <w:basedOn w:val="a1"/>
    <w:next w:val="a2"/>
    <w:link w:val="80"/>
    <w:uiPriority w:val="9"/>
    <w:semiHidden/>
    <w:unhideWhenUsed/>
    <w:qFormat/>
    <w:rsid w:val="00962302"/>
    <w:pPr>
      <w:spacing w:after="0"/>
      <w:outlineLvl w:val="7"/>
    </w:pPr>
    <w:rPr>
      <w:rFonts w:cstheme="majorBidi" w:eastAsia="Arial"/>
      <w:iCs/>
      <w:color w:themeColor="text1" w:val="000000"/>
    </w:rPr>
  </w:style>
  <w:style w:styleId="9" w:type="paragraph">
    <w:name w:val="heading 9"/>
    <w:basedOn w:val="a1"/>
    <w:next w:val="a2"/>
    <w:link w:val="90"/>
    <w:uiPriority w:val="9"/>
    <w:semiHidden/>
    <w:unhideWhenUsed/>
    <w:qFormat/>
    <w:pPr>
      <w:spacing w:after="0"/>
      <w:outlineLvl w:val="8"/>
    </w:pPr>
    <w:rPr>
      <w:rFonts w:cstheme="majorBidi" w:eastAsia="Arial"/>
      <w:color w:themeColor="text1" w:themeTint="D8" w:val="272727"/>
    </w:rPr>
  </w:style>
  <w:style w:default="1" w:styleId="a3" w:type="character">
    <w:name w:val="Default Paragraph Font"/>
    <w:uiPriority w:val="1"/>
    <w:semiHidden/>
    <w:unhideWhenUsed/>
  </w:style>
  <w:style w:default="1" w:styleId="a4" w:type="table">
    <w:name w:val="Normal Table"/>
    <w:uiPriority w:val="99"/>
    <w:semiHidden/>
    <w:unhideWhenUsed/>
    <w:tblPr>
      <w:tblInd w:type="dxa" w:w="0"/>
      <w:tblCellMar>
        <w:top w:type="dxa" w:w="0"/>
        <w:left w:type="dxa" w:w="108"/>
        <w:bottom w:type="dxa" w:w="0"/>
        <w:right w:type="dxa" w:w="108"/>
      </w:tblCellMar>
    </w:tblPr>
  </w:style>
  <w:style w:default="1" w:styleId="a5" w:type="numbering">
    <w:name w:val="No List"/>
    <w:uiPriority w:val="99"/>
    <w:semiHidden/>
    <w:unhideWhenUsed/>
  </w:style>
  <w:style w:styleId="a2" w:type="paragraph">
    <w:name w:val="Body Text"/>
    <w:basedOn w:val="a1"/>
    <w:qFormat/>
    <w:rsid w:val="00962302"/>
    <w:pPr>
      <w:spacing w:after="180" w:before="100"/>
    </w:pPr>
    <w:rPr>
      <w:rFonts w:ascii="Arial" w:cs="Arial" w:eastAsia="Arial" w:hAnsi="Arial"/>
      <w:color w:themeColor="text1" w:val="000000"/>
    </w:rPr>
  </w:style>
  <w:style w:styleId="2" w:type="paragraph">
    <w:name w:val="List Number 2"/>
    <w:basedOn w:val="a1"/>
    <w:pPr>
      <w:numPr>
        <w:numId w:val="1"/>
      </w:numPr>
      <w:contextualSpacing/>
    </w:pPr>
    <w:rPr>
      <w:rFonts w:ascii="Arial" w:cs="Arial" w:eastAsia="Arial" w:hAnsi="Arial"/>
    </w:rPr>
  </w:style>
  <w:style w:styleId="a" w:type="paragraph">
    <w:name w:val="List Number"/>
    <w:basedOn w:val="a1"/>
    <w:pPr>
      <w:numPr>
        <w:numId w:val="2"/>
      </w:numPr>
      <w:spacing w:line="360" w:lineRule="auto"/>
      <w:contextualSpacing/>
    </w:pPr>
    <w:rPr>
      <w:rFonts w:ascii="Arial" w:cs="Arial" w:eastAsia="Arial" w:hAnsi="Arial"/>
      <w:b/>
      <w:bCs/>
    </w:rPr>
  </w:style>
  <w:style w:styleId="a6" w:type="paragraph">
    <w:name w:val="caption"/>
    <w:basedOn w:val="a1"/>
    <w:link w:val="a7"/>
    <w:pPr>
      <w:spacing w:after="120"/>
    </w:pPr>
    <w:rPr>
      <w:i/>
    </w:rPr>
  </w:style>
  <w:style w:styleId="a0" w:type="paragraph">
    <w:name w:val="List Bullet"/>
    <w:basedOn w:val="a1"/>
    <w:rsid w:val="00A82518"/>
    <w:pPr>
      <w:numPr>
        <w:numId w:val="3"/>
      </w:numPr>
      <w:spacing w:before="200" w:line="360" w:lineRule="auto"/>
      <w:ind w:hanging="200" w:left="200"/>
      <w:contextualSpacing/>
    </w:pPr>
    <w:rPr>
      <w:rFonts w:ascii="Arial" w:cs="Arial" w:eastAsia="Arial" w:hAnsi="Arial"/>
      <w:b/>
      <w:bCs/>
    </w:rPr>
  </w:style>
  <w:style w:styleId="a8" w:type="paragraph">
    <w:name w:val="Block Text"/>
    <w:basedOn w:val="a2"/>
    <w:next w:val="a2"/>
    <w:uiPriority w:val="9"/>
    <w:unhideWhenUsed/>
    <w:qFormat/>
    <w:rsid w:val="00C94844"/>
    <w:pPr>
      <w:pBdr>
        <w:left w:color="D1D1D1" w:space="4" w:sz="24" w:themeColor="background2" w:themeShade="E6" w:val="single"/>
      </w:pBdr>
      <w:spacing w:after="100"/>
      <w:ind w:left="397" w:right="482"/>
    </w:pPr>
    <w:rPr>
      <w:color w:themeColor="background2" w:themeShade="80" w:val="747474"/>
    </w:rPr>
  </w:style>
  <w:style w:styleId="20" w:type="paragraph">
    <w:name w:val="List Bullet 2"/>
    <w:basedOn w:val="a1"/>
    <w:rsid w:val="00A82518"/>
    <w:pPr>
      <w:numPr>
        <w:numId w:val="4"/>
      </w:numPr>
      <w:spacing w:before="120" w:line="360" w:lineRule="auto"/>
      <w:ind w:hanging="200" w:left="400"/>
      <w:contextualSpacing/>
    </w:pPr>
    <w:rPr>
      <w:rFonts w:ascii="Arial" w:cs="Arial" w:eastAsia="Arial" w:hAnsi="Arial"/>
    </w:rPr>
  </w:style>
  <w:style w:styleId="a9" w:type="paragraph">
    <w:name w:val="Date"/>
    <w:next w:val="a2"/>
    <w:qFormat/>
    <w:pPr>
      <w:spacing w:after="200"/>
      <w:jc w:val="center"/>
    </w:pPr>
    <w:rPr>
      <w:rFonts w:eastAsia="Arial"/>
      <w:sz w:val="24"/>
      <w:szCs w:val="24"/>
      <w:lang w:eastAsia="en-US"/>
    </w:rPr>
  </w:style>
  <w:style w:styleId="aa" w:type="paragraph">
    <w:name w:val="Subtitle"/>
    <w:basedOn w:val="ab"/>
    <w:next w:val="a2"/>
    <w:link w:val="ac"/>
    <w:uiPriority w:val="11"/>
    <w:qFormat/>
    <w:rPr>
      <w:spacing w:val="15"/>
      <w:sz w:val="28"/>
      <w:szCs w:val="28"/>
    </w:rPr>
  </w:style>
  <w:style w:styleId="ab" w:type="paragraph">
    <w:name w:val="Title"/>
    <w:basedOn w:val="a1"/>
    <w:next w:val="a2"/>
    <w:link w:val="ad"/>
    <w:uiPriority w:val="10"/>
    <w:qFormat/>
    <w:pPr>
      <w:spacing w:after="80"/>
      <w:contextualSpacing/>
      <w:jc w:val="center"/>
    </w:pPr>
    <w:rPr>
      <w:rFonts w:ascii="Arial" w:cs="Arial" w:eastAsia="Arial" w:hAnsi="Arial"/>
      <w:spacing w:val="-10"/>
      <w:kern w:val="28"/>
      <w:sz w:val="56"/>
      <w:szCs w:val="56"/>
    </w:rPr>
  </w:style>
  <w:style w:styleId="ae" w:type="paragraph">
    <w:name w:val="footnote text"/>
    <w:basedOn w:val="a1"/>
    <w:uiPriority w:val="9"/>
    <w:unhideWhenUsed/>
    <w:qFormat/>
  </w:style>
  <w:style w:styleId="af" w:type="character">
    <w:name w:val="Hyperlink"/>
    <w:basedOn w:val="a3"/>
    <w:rsid w:val="00962302"/>
    <w:rPr>
      <w:b w:val="0"/>
      <w:i w:val="0"/>
      <w:color w:themeColor="text1" w:val="000000"/>
      <w:u w:val="none"/>
      <w:bdr w:color="auto" w:space="0" w:sz="0" w:val="none"/>
      <w:em w:val="none"/>
    </w:rPr>
  </w:style>
  <w:style w:customStyle="1" w:styleId="a7" w:type="character">
    <w:name w:val="题注 字符"/>
    <w:basedOn w:val="a3"/>
    <w:link w:val="a6"/>
  </w:style>
  <w:style w:styleId="af0" w:type="character">
    <w:name w:val="footnote reference"/>
    <w:basedOn w:val="a7"/>
    <w:rPr>
      <w:vertAlign w:val="superscript"/>
    </w:rPr>
  </w:style>
  <w:style w:customStyle="1" w:styleId="FirstParagraph" w:type="paragraph">
    <w:name w:val="First Paragraph"/>
    <w:basedOn w:val="a2"/>
    <w:next w:val="a2"/>
    <w:qFormat/>
    <w:rsid w:val="00962302"/>
    <w:pPr>
      <w:spacing w:before="240"/>
    </w:pPr>
  </w:style>
  <w:style w:customStyle="1" w:styleId="Compact" w:type="paragraph">
    <w:name w:val="Compact"/>
    <w:basedOn w:val="a2"/>
    <w:qFormat/>
    <w:pPr>
      <w:spacing w:after="36" w:before="36"/>
    </w:pPr>
  </w:style>
  <w:style w:customStyle="1" w:styleId="ad" w:type="character">
    <w:name w:val="标题 字符"/>
    <w:basedOn w:val="a3"/>
    <w:link w:val="ab"/>
    <w:uiPriority w:val="10"/>
    <w:rPr>
      <w:rFonts w:ascii="Arial" w:cs="Arial" w:eastAsia="Arial" w:hAnsi="Arial"/>
      <w:spacing w:val="-10"/>
      <w:kern w:val="28"/>
      <w:sz w:val="56"/>
      <w:szCs w:val="56"/>
    </w:rPr>
  </w:style>
  <w:style w:customStyle="1" w:styleId="ac" w:type="character">
    <w:name w:val="副标题 字符"/>
    <w:basedOn w:val="a3"/>
    <w:link w:val="aa"/>
    <w:uiPriority w:val="11"/>
    <w:rPr>
      <w:rFonts w:cstheme="majorBidi" w:eastAsiaTheme="majorEastAsia"/>
      <w:color w:themeColor="text1" w:themeTint="A6" w:val="595959"/>
      <w:spacing w:val="15"/>
      <w:sz w:val="28"/>
      <w:szCs w:val="28"/>
    </w:rPr>
  </w:style>
  <w:style w:customStyle="1" w:styleId="Author" w:type="paragraph">
    <w:name w:val="Author"/>
    <w:next w:val="a2"/>
    <w:qFormat/>
    <w:pPr>
      <w:spacing w:after="200"/>
      <w:jc w:val="center"/>
    </w:pPr>
    <w:rPr>
      <w:sz w:val="24"/>
      <w:szCs w:val="24"/>
      <w:lang w:eastAsia="en-US"/>
    </w:rPr>
  </w:style>
  <w:style w:customStyle="1" w:styleId="AbstractTitle" w:type="paragraph">
    <w:name w:val="Abstract Title"/>
    <w:basedOn w:val="a1"/>
    <w:next w:val="Abstract"/>
    <w:qFormat/>
    <w:pPr>
      <w:keepNext/>
      <w:keepLines/>
      <w:spacing w:after="0" w:before="300"/>
      <w:jc w:val="center"/>
    </w:pPr>
    <w:rPr>
      <w:b/>
      <w:sz w:val="20"/>
      <w:szCs w:val="20"/>
    </w:rPr>
  </w:style>
  <w:style w:customStyle="1" w:styleId="Abstract" w:type="paragraph">
    <w:name w:val="Abstract"/>
    <w:basedOn w:val="a1"/>
    <w:next w:val="a2"/>
    <w:qFormat/>
    <w:pPr>
      <w:spacing w:after="300" w:before="100"/>
    </w:pPr>
    <w:rPr>
      <w:rFonts w:eastAsia="Arial"/>
      <w:sz w:val="20"/>
      <w:szCs w:val="20"/>
    </w:rPr>
  </w:style>
  <w:style w:customStyle="1" w:styleId="11" w:type="paragraph">
    <w:name w:val="书目1"/>
    <w:basedOn w:val="a1"/>
    <w:qFormat/>
  </w:style>
  <w:style w:customStyle="1" w:styleId="10" w:type="character">
    <w:name w:val="标题 1 字符"/>
    <w:basedOn w:val="a3"/>
    <w:link w:val="1"/>
    <w:uiPriority w:val="9"/>
    <w:rsid w:val="00FC1DF5"/>
    <w:rPr>
      <w:rFonts w:ascii="Arial" w:cs="Arial" w:eastAsia="Arial" w:hAnsi="Arial"/>
      <w:b/>
      <w:bCs/>
      <w:color w:themeColor="text1" w:val="000000"/>
      <w:sz w:val="44"/>
      <w:szCs w:val="40"/>
      <w:lang w:eastAsia="en-US"/>
    </w:rPr>
  </w:style>
  <w:style w:customStyle="1" w:styleId="22" w:type="character">
    <w:name w:val="标题 2 字符"/>
    <w:basedOn w:val="a3"/>
    <w:link w:val="21"/>
    <w:uiPriority w:val="9"/>
    <w:semiHidden/>
    <w:rsid w:val="00605308"/>
    <w:rPr>
      <w:rFonts w:ascii="Arial" w:cs="Arial" w:eastAsia="Arial" w:hAnsi="Arial"/>
      <w:b/>
      <w:bCs/>
      <w:color w:themeColor="text1" w:val="000000"/>
      <w:sz w:val="32"/>
      <w:szCs w:val="32"/>
      <w:lang w:eastAsia="en-US"/>
    </w:rPr>
  </w:style>
  <w:style w:customStyle="1" w:styleId="30" w:type="character">
    <w:name w:val="标题 3 字符"/>
    <w:basedOn w:val="a3"/>
    <w:link w:val="3"/>
    <w:uiPriority w:val="9"/>
    <w:semiHidden/>
    <w:rsid w:val="00584C65"/>
    <w:rPr>
      <w:rFonts w:ascii="Arial" w:cs="Arial" w:eastAsia="Arial" w:hAnsi="Arial"/>
      <w:b/>
      <w:bCs/>
      <w:color w:themeColor="text1" w:val="000000"/>
      <w:sz w:val="28"/>
      <w:szCs w:val="28"/>
      <w:lang w:eastAsia="en-US"/>
    </w:rPr>
  </w:style>
  <w:style w:customStyle="1" w:styleId="40" w:type="character">
    <w:name w:val="标题 4 字符"/>
    <w:basedOn w:val="a3"/>
    <w:link w:val="4"/>
    <w:uiPriority w:val="9"/>
    <w:semiHidden/>
    <w:rPr>
      <w:rFonts w:ascii="Arial" w:cs="Arial" w:eastAsia="Arial" w:hAnsi="Arial"/>
      <w:b/>
      <w:color w:themeColor="text1" w:val="000000"/>
      <w:sz w:val="24"/>
      <w:szCs w:val="24"/>
      <w:lang w:eastAsia="en-US"/>
    </w:rPr>
  </w:style>
  <w:style w:customStyle="1" w:styleId="50" w:type="character">
    <w:name w:val="标题 5 字符"/>
    <w:basedOn w:val="a3"/>
    <w:link w:val="5"/>
    <w:uiPriority w:val="9"/>
    <w:semiHidden/>
    <w:rsid w:val="00962302"/>
    <w:rPr>
      <w:rFonts w:ascii="微软雅黑" w:cs="微软雅黑" w:eastAsia="Arial" w:hAnsi="微软雅黑"/>
      <w:color w:themeColor="text1" w:val="000000"/>
      <w:sz w:val="24"/>
      <w:szCs w:val="24"/>
      <w:lang w:eastAsia="en-US"/>
    </w:rPr>
  </w:style>
  <w:style w:customStyle="1" w:styleId="60" w:type="character">
    <w:name w:val="标题 6 字符"/>
    <w:basedOn w:val="a3"/>
    <w:link w:val="6"/>
    <w:uiPriority w:val="9"/>
    <w:semiHidden/>
    <w:rsid w:val="00962302"/>
    <w:rPr>
      <w:rFonts w:ascii="微软雅黑" w:cs="微软雅黑" w:eastAsia="Arial" w:hAnsi="微软雅黑"/>
      <w:color w:themeColor="text1" w:val="000000"/>
      <w:sz w:val="24"/>
      <w:szCs w:val="24"/>
      <w:lang w:eastAsia="en-US"/>
    </w:rPr>
  </w:style>
  <w:style w:customStyle="1" w:styleId="70" w:type="character">
    <w:name w:val="标题 7 字符"/>
    <w:basedOn w:val="a3"/>
    <w:link w:val="7"/>
    <w:uiPriority w:val="9"/>
    <w:semiHidden/>
    <w:rsid w:val="00962302"/>
    <w:rPr>
      <w:rFonts w:ascii="微软雅黑" w:cs="微软雅黑" w:eastAsia="Arial" w:hAnsi="微软雅黑"/>
      <w:color w:themeColor="text1" w:val="000000"/>
      <w:sz w:val="24"/>
      <w:szCs w:val="24"/>
      <w:lang w:eastAsia="en-US"/>
    </w:rPr>
  </w:style>
  <w:style w:customStyle="1" w:styleId="80" w:type="character">
    <w:name w:val="标题 8 字符"/>
    <w:basedOn w:val="a3"/>
    <w:link w:val="8"/>
    <w:uiPriority w:val="9"/>
    <w:semiHidden/>
    <w:rsid w:val="00962302"/>
    <w:rPr>
      <w:rFonts w:cstheme="majorBidi" w:eastAsia="Arial"/>
      <w:iCs/>
      <w:color w:themeColor="text1" w:val="000000"/>
      <w:sz w:val="24"/>
      <w:szCs w:val="24"/>
      <w:lang w:eastAsia="en-US"/>
    </w:rPr>
  </w:style>
  <w:style w:customStyle="1" w:styleId="90" w:type="character">
    <w:name w:val="标题 9 字符"/>
    <w:basedOn w:val="a3"/>
    <w:link w:val="9"/>
    <w:uiPriority w:val="9"/>
    <w:semiHidden/>
    <w:rPr>
      <w:rFonts w:cstheme="majorBidi" w:eastAsia="Arial"/>
      <w:color w:themeColor="text1" w:themeTint="D8" w:val="272727"/>
      <w:sz w:val="24"/>
      <w:szCs w:val="24"/>
      <w:lang w:eastAsia="en-US"/>
    </w:rPr>
  </w:style>
  <w:style w:customStyle="1" w:styleId="FootnoteBlockText" w:type="paragraph">
    <w:name w:val="Footnote Block Text"/>
    <w:basedOn w:val="ae"/>
    <w:next w:val="ae"/>
    <w:uiPriority w:val="9"/>
    <w:unhideWhenUsed/>
    <w:qFormat/>
    <w:pPr>
      <w:spacing w:after="100" w:before="100"/>
      <w:ind w:left="480" w:right="480"/>
    </w:pPr>
  </w:style>
  <w:style w:customStyle="1" w:styleId="Table" w:type="table">
    <w:name w:val="Table"/>
    <w:semiHidden/>
    <w:unhideWhenUsed/>
    <w:qFormat/>
    <w:tblPr>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a1"/>
    <w:next w:val="Definition"/>
    <w:pPr>
      <w:spacing w:after="0"/>
    </w:pPr>
    <w:rPr>
      <w:rFonts w:eastAsia="Arial"/>
    </w:rPr>
  </w:style>
  <w:style w:customStyle="1" w:styleId="Definition" w:type="paragraph">
    <w:name w:val="Definition"/>
    <w:basedOn w:val="a1"/>
    <w:rsid w:val="00962302"/>
    <w:rPr>
      <w:color w:themeColor="text1" w:val="000000"/>
    </w:rPr>
  </w:style>
  <w:style w:customStyle="1" w:styleId="TableCaption" w:type="paragraph">
    <w:name w:val="Table Caption"/>
    <w:basedOn w:val="a6"/>
  </w:style>
  <w:style w:customStyle="1" w:styleId="ImageCaption" w:type="paragraph">
    <w:name w:val="Image Caption"/>
    <w:basedOn w:val="a6"/>
  </w:style>
  <w:style w:customStyle="1" w:styleId="Figure" w:type="paragraph">
    <w:name w:val="Figure"/>
    <w:basedOn w:val="a1"/>
  </w:style>
  <w:style w:customStyle="1" w:styleId="CaptionedFigure" w:type="paragraph">
    <w:name w:val="Captioned Figure"/>
    <w:basedOn w:val="Figure"/>
    <w:pPr>
      <w:keepNext/>
    </w:pPr>
  </w:style>
  <w:style w:customStyle="1" w:styleId="VerbatimChar" w:type="character">
    <w:name w:val="Verbatim Char"/>
    <w:basedOn w:val="a7"/>
    <w:link w:val="SourceCode"/>
    <w:rsid w:val="00FE2A30"/>
    <w:rPr>
      <w:rFonts w:ascii="Consolas" w:cs="Times New Roman (正文 CS 字体)" w:eastAsia="Arial" w:hAnsi="Consolas"/>
      <w:sz w:val="22"/>
      <w:shd w:color="auto" w:fill="F2F2F2" w:themeFill="background1" w:themeFillShade="F2" w:val="clear"/>
    </w:rPr>
  </w:style>
  <w:style w:customStyle="1" w:styleId="SectionNumber" w:type="character">
    <w:name w:val="Section Number"/>
    <w:basedOn w:val="a7"/>
  </w:style>
  <w:style w:customStyle="1" w:styleId="TOC1" w:type="paragraph">
    <w:name w:val="TOC 标题1"/>
    <w:basedOn w:val="1"/>
    <w:next w:val="a2"/>
    <w:uiPriority w:val="39"/>
    <w:unhideWhenUsed/>
    <w:qFormat/>
    <w:pPr>
      <w:spacing w:before="240" w:line="259" w:lineRule="auto"/>
      <w:outlineLvl w:val="9"/>
    </w:pPr>
    <w:rPr>
      <w:rFonts w:asciiTheme="majorHAnsi" w:cstheme="majorBidi" w:eastAsiaTheme="majorEastAsia" w:hAnsiTheme="majorHAnsi"/>
      <w:color w:themeColor="accent1" w:themeShade="BF" w:val="0F4761"/>
    </w:rPr>
  </w:style>
  <w:style w:customStyle="1" w:styleId="SourceCode" w:type="paragraph">
    <w:name w:val="Source Code"/>
    <w:link w:val="VerbatimChar"/>
    <w:rsid w:val="00FE2A30"/>
    <w:pPr>
      <w:shd w:color="auto" w:fill="F2F2F2" w:themeFill="background1" w:themeFillShade="F2" w:val="clear"/>
      <w:wordWrap w:val="0"/>
      <w:spacing w:after="100" w:afterLines="100" w:before="100" w:beforeLines="100"/>
    </w:pPr>
    <w:rPr>
      <w:rFonts w:ascii="Consolas" w:cs="Times New Roman (正文 CS 字体)" w:eastAsia="Arial" w:hAnsi="Consolas"/>
      <w:sz w:val="22"/>
    </w:rPr>
  </w:style>
  <w:style w:styleId="af1" w:type="character">
    <w:name w:val="FollowedHyperlink"/>
    <w:basedOn w:val="a3"/>
    <w:rsid w:val="0011788E"/>
    <w:rPr>
      <w:color w:themeColor="followedHyperlink" w:val="96607D"/>
      <w:u w:val="single"/>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10026F9AEED442AB141D5C00EF2F7C" ma:contentTypeVersion="22" ma:contentTypeDescription="Create a new document." ma:contentTypeScope="" ma:versionID="bbf6cedda85f957ac2a043dee6cd74dc">
  <xsd:schema xmlns:xsd="http://www.w3.org/2001/XMLSchema" xmlns:xs="http://www.w3.org/2001/XMLSchema" xmlns:p="http://schemas.microsoft.com/office/2006/metadata/properties" xmlns:ns1="http://schemas.microsoft.com/sharepoint/v3" xmlns:ns2="451aad5b-167b-4d6c-939c-63203bdf6bab" xmlns:ns3="c503ef68-8e6b-4103-88cd-6d3eed0e207f" targetNamespace="http://schemas.microsoft.com/office/2006/metadata/properties" ma:root="true" ma:fieldsID="a64bd8f018ff6ba91350b8371d2a451a" ns1:_="" ns2:_="" ns3:_="">
    <xsd:import namespace="http://schemas.microsoft.com/sharepoint/v3"/>
    <xsd:import namespace="451aad5b-167b-4d6c-939c-63203bdf6bab"/>
    <xsd:import namespace="c503ef68-8e6b-4103-88cd-6d3eed0e207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1:_ip_UnifiedCompliancePolicyProperties" minOccurs="0"/>
                <xsd:element ref="ns1:_ip_UnifiedCompliancePolicyUIAction"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51aad5b-167b-4d6c-939c-63203bdf6ba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4122a211-7e95-43c4-85fe-cfb3afdd586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503ef68-8e6b-4103-88cd-6d3eed0e207f"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1413bcfb-e5f3-4cb8-aeca-3ab024fd0deb}" ma:internalName="TaxCatchAll" ma:showField="CatchAllData" ma:web="c503ef68-8e6b-4103-88cd-6d3eed0e207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451aad5b-167b-4d6c-939c-63203bdf6bab">
      <Terms xmlns="http://schemas.microsoft.com/office/infopath/2007/PartnerControls"/>
    </lcf76f155ced4ddcb4097134ff3c332f>
    <TaxCatchAll xmlns="c503ef68-8e6b-4103-88cd-6d3eed0e207f" xsi:nil="true"/>
  </documentManagement>
</p:properties>
</file>

<file path=customXml/itemProps1.xml><?xml version="1.0" encoding="utf-8"?>
<ds:datastoreItem xmlns:ds="http://schemas.openxmlformats.org/officeDocument/2006/customXml" ds:itemID="{D860C8D4-72AA-43BC-BBB5-8A15680F0788}"/>
</file>

<file path=customXml/itemProps2.xml><?xml version="1.0" encoding="utf-8"?>
<ds:datastoreItem xmlns:ds="http://schemas.openxmlformats.org/officeDocument/2006/customXml" ds:itemID="{2FCD1AF0-A44B-436C-AE0F-2971105D765A}"/>
</file>

<file path=customXml/itemProps3.xml><?xml version="1.0" encoding="utf-8"?>
<ds:datastoreItem xmlns:ds="http://schemas.openxmlformats.org/officeDocument/2006/customXml" ds:itemID="{3B17BB42-009D-4528-95EE-DA4796884CD7}"/>
</file>

<file path=docProps/app.xml><?xml version="1.0" encoding="utf-8"?>
<Properties xmlns="http://schemas.openxmlformats.org/officeDocument/2006/extended-properties" xmlns:vt="http://schemas.openxmlformats.org/officeDocument/2006/docPropsVTypes">
  <Template>Normal.dotm</Template>
  <TotalTime>105</TotalTime>
  <Pages>1</Pages>
  <Words>65</Words>
  <Characters>371</Characters>
  <Application>Microsoft Office Word</Application>
  <DocSecurity>0</DocSecurity>
  <Lines>3</Lines>
  <Paragraphs>1</Paragraphs>
  <ScaleCrop>false</ScaleCrop>
  <Company/>
  <LinksUpToDate>false</LinksUpToDate>
  <CharactersWithSpaces>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2026-08-25T01:25:46Z</dcterms:created>
  <dcterms:modified xsi:type="dcterms:W3CDTF">2026-08-25T01:25:46Z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0x0101004810026F9AEED442AB141D5C00EF2F7C</vt:lpwstr>
  </property>
</Properties>
</file>