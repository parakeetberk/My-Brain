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ucky-clover-site-visit"/>
    <w:p>
      <w:pPr>
        <w:pStyle w:val="1"/>
      </w:pPr>
      <w:r>
        <w:t xml:space="preserve">Lucky Clover Site Visit</w:t>
      </w:r>
    </w:p>
    <w:bookmarkStart w:id="20" w:name="X735d42ec6b67e47b6f87ec70227b5481e4e520e"/>
    <w:p>
      <w:pPr>
        <w:pStyle w:val="6"/>
      </w:pPr>
      <w:r>
        <w:t xml:space="preserve">2026-08-20 16:03:19</w:t>
      </w:r>
    </w:p>
    <w:p>
      <w:pPr>
        <w:pStyle w:val="FirstParagraph"/>
      </w:pPr>
      <w:r>
        <w:rPr>
          <w:b/>
          <w:bCs/>
        </w:rPr>
        <w:t xml:space="preserve">00:00:00 Speaker 1</w:t>
      </w:r>
      <w:r>
        <w:br/>
      </w:r>
      <w:r>
        <w:t xml:space="preserve">Process. And at least it’s in our, I guess we could have improved, but I think I remember it being like 90%, but it sounds like Newmark has the data too and we can ask them. But we’ll look at it. We just pulled into Lucky. You Wow It looks. Wow Amazing. Yeah New roads</w:t>
      </w:r>
    </w:p>
    <w:p>
      <w:pPr>
        <w:pStyle w:val="a2"/>
      </w:pPr>
      <w:r>
        <w:rPr>
          <w:b/>
          <w:bCs/>
        </w:rPr>
        <w:t xml:space="preserve">00:00:22 Speaker 2</w:t>
      </w:r>
      <w:r>
        <w:br/>
      </w:r>
      <w:r>
        <w:t xml:space="preserve">Painted speed bumps sign looks good.</w:t>
      </w:r>
    </w:p>
    <w:p>
      <w:pPr>
        <w:pStyle w:val="a2"/>
      </w:pPr>
      <w:r>
        <w:rPr>
          <w:b/>
          <w:bCs/>
        </w:rPr>
        <w:t xml:space="preserve">00:00:26 Speaker 1</w:t>
      </w:r>
      <w:r>
        <w:br/>
      </w:r>
      <w:r>
        <w:t xml:space="preserve">That’s.</w:t>
      </w:r>
    </w:p>
    <w:p>
      <w:pPr>
        <w:pStyle w:val="a2"/>
      </w:pPr>
      <w:r>
        <w:rPr>
          <w:b/>
          <w:bCs/>
        </w:rPr>
        <w:t xml:space="preserve">00:00:29 Speaker 1</w:t>
      </w:r>
      <w:r>
        <w:br/>
      </w:r>
      <w:r>
        <w:t xml:space="preserve">Yes. Take a look for it. We’ll be in the car later. We’re going to get out here and check it out. And then we’re going to drive down to Vantage. Boys. Drive safe guys. See ya. All right. Bye. So we haven’t even ordered all this stuff yet? Yes.</w:t>
      </w:r>
    </w:p>
    <w:p>
      <w:pPr>
        <w:pStyle w:val="a2"/>
      </w:pPr>
      <w:r>
        <w:rPr>
          <w:b/>
          <w:bCs/>
        </w:rPr>
        <w:t xml:space="preserve">00:00:58 Speaker 2</w:t>
      </w:r>
      <w:r>
        <w:br/>
      </w:r>
      <w:r>
        <w:t xml:space="preserve">These are the pads going in.</w:t>
      </w:r>
    </w:p>
    <w:p>
      <w:pPr>
        <w:pStyle w:val="a2"/>
      </w:pPr>
      <w:r>
        <w:rPr>
          <w:b/>
          <w:bCs/>
        </w:rPr>
        <w:t xml:space="preserve">00:01:09 Speaker 1</w:t>
      </w:r>
      <w:r>
        <w:br/>
      </w:r>
      <w:r>
        <w:t xml:space="preserve">But this is the perfect example of ordering and placement because during the interlude, we’re turning it up. High end. And now those are all.</w:t>
      </w:r>
    </w:p>
    <w:p>
      <w:pPr>
        <w:pStyle w:val="a2"/>
      </w:pPr>
      <w:r>
        <w:rPr>
          <w:b/>
          <w:bCs/>
        </w:rPr>
        <w:t xml:space="preserve">00:01:30 Speaker 1</w:t>
      </w:r>
      <w:r>
        <w:br/>
      </w:r>
      <w:r>
        <w:t xml:space="preserve">You guys think we should take down one of the concrete pads? Put it in the driveway. Got it.</w:t>
      </w:r>
    </w:p>
    <w:p>
      <w:pPr>
        <w:pStyle w:val="a2"/>
      </w:pPr>
      <w:r>
        <w:rPr>
          <w:b/>
          <w:bCs/>
        </w:rPr>
        <w:t xml:space="preserve">00:01:45 Speaker 2</w:t>
      </w:r>
      <w:r>
        <w:br/>
      </w:r>
      <w:r>
        <w:t xml:space="preserve">Unless you were putting the rolling stock RV, you wouldn’t see it. Got it. And then those yes, you want to support that if you’re going for more of your motor coach versus your older permanent because then it’s the rolling in and out.</w:t>
      </w:r>
    </w:p>
    <w:p>
      <w:pPr>
        <w:pStyle w:val="a2"/>
      </w:pPr>
      <w:r>
        <w:rPr>
          <w:b/>
          <w:bCs/>
        </w:rPr>
        <w:t xml:space="preserve">00:02:10 Speaker 3</w:t>
      </w:r>
      <w:r>
        <w:br/>
      </w:r>
      <w:r>
        <w:t xml:space="preserve">What’s going on?</w:t>
      </w:r>
    </w:p>
    <w:p>
      <w:pPr>
        <w:pStyle w:val="a2"/>
      </w:pPr>
      <w:r>
        <w:rPr>
          <w:b/>
          <w:bCs/>
        </w:rPr>
        <w:t xml:space="preserve">00:02:18 Speaker 4</w:t>
      </w:r>
      <w:r>
        <w:br/>
      </w:r>
      <w:r>
        <w:t xml:space="preserve">I don’t know if it’d be okay, but I want to ask. It’s good for you. I don’t do nothing wrong. You’re getting married. You ain’t got to come. You want to be polite. You guys are the reason I’m here. But I’m going to Gatlinburg, Tennessee this year.</w:t>
      </w:r>
    </w:p>
    <w:p>
      <w:pPr>
        <w:pStyle w:val="a2"/>
      </w:pPr>
      <w:r>
        <w:rPr>
          <w:b/>
          <w:bCs/>
        </w:rPr>
        <w:t xml:space="preserve">00:02:36 Speaker 2</w:t>
      </w:r>
      <w:r>
        <w:br/>
      </w:r>
      <w:r>
        <w:t xml:space="preserve">That’s even better than coming back down here for it.</w:t>
      </w:r>
    </w:p>
    <w:p>
      <w:pPr>
        <w:pStyle w:val="a2"/>
      </w:pPr>
      <w:r>
        <w:rPr>
          <w:b/>
          <w:bCs/>
        </w:rPr>
        <w:t xml:space="preserve">00:02:44 Speaker 2</w:t>
      </w:r>
      <w:r>
        <w:br/>
      </w:r>
      <w:r>
        <w:t xml:space="preserve">Grab our little goodies. You will never read it. We’ll be back around. All right buddy, congrats! Congratulations! Do we have those wipes?</w:t>
      </w:r>
    </w:p>
    <w:p>
      <w:pPr>
        <w:pStyle w:val="a2"/>
      </w:pPr>
      <w:r>
        <w:rPr>
          <w:b/>
          <w:bCs/>
        </w:rPr>
        <w:t xml:space="preserve">00:03:01 Speaker 2</w:t>
      </w:r>
      <w:r>
        <w:br/>
      </w:r>
      <w:r>
        <w:t xml:space="preserve">Tried as much as I could.</w:t>
      </w:r>
    </w:p>
    <w:p>
      <w:pPr>
        <w:pStyle w:val="a2"/>
      </w:pPr>
      <w:r>
        <w:rPr>
          <w:b/>
          <w:bCs/>
        </w:rPr>
        <w:t xml:space="preserve">00:03:16 Speaker 1</w:t>
      </w:r>
      <w:r>
        <w:br/>
      </w:r>
      <w:r>
        <w:t xml:space="preserve">That’s what’s taking storage.</w:t>
      </w:r>
    </w:p>
    <w:p>
      <w:pPr>
        <w:pStyle w:val="a2"/>
      </w:pPr>
      <w:r>
        <w:rPr>
          <w:b/>
          <w:bCs/>
        </w:rPr>
        <w:t xml:space="preserve">00:03:34 Speaker 2</w:t>
      </w:r>
      <w:r>
        <w:br/>
      </w:r>
      <w:r>
        <w:t xml:space="preserve">Erica, who you met at Silver Breeze Space Coast show. Who was it? Erica the manager. That’s her. What is this? And we moved her to Silver to get that one kicking off. Hold on, I just want to roll this up for you window.</w:t>
      </w:r>
    </w:p>
    <w:p>
      <w:pPr>
        <w:pStyle w:val="a2"/>
      </w:pPr>
      <w:r>
        <w:rPr>
          <w:b/>
          <w:bCs/>
        </w:rPr>
        <w:t xml:space="preserve">00:04:04 Speaker 5</w:t>
      </w:r>
      <w:r>
        <w:br/>
      </w:r>
      <w:r>
        <w:t xml:space="preserve">Great.</w:t>
      </w:r>
    </w:p>
    <w:p>
      <w:pPr>
        <w:pStyle w:val="a2"/>
      </w:pPr>
      <w:r>
        <w:rPr>
          <w:b/>
          <w:bCs/>
        </w:rPr>
        <w:t xml:space="preserve">00:04:33 Speaker 2</w:t>
      </w:r>
      <w:r>
        <w:br/>
      </w:r>
      <w:r>
        <w:t xml:space="preserve">The whole place looks better. It almost looks like we widened the roads. But we didn’t. I agree. It’s crazy. We didn’t widen the roads, but it looks like we did.</w:t>
      </w:r>
    </w:p>
    <w:p>
      <w:pPr>
        <w:pStyle w:val="a2"/>
      </w:pPr>
      <w:r>
        <w:rPr>
          <w:b/>
          <w:bCs/>
        </w:rPr>
        <w:t xml:space="preserve">00:05:07 Speaker 2</w:t>
      </w:r>
      <w:r>
        <w:br/>
      </w:r>
      <w:r>
        <w:t xml:space="preserve">I know, used to say went down from sixty five percent operating margin down to fifty something at this time. So if somebody looks under the general basis,</w:t>
      </w:r>
    </w:p>
    <w:p>
      <w:pPr>
        <w:pStyle w:val="a2"/>
      </w:pPr>
      <w:r>
        <w:rPr>
          <w:b/>
          <w:bCs/>
        </w:rPr>
        <w:t xml:space="preserve">00:05:22 Speaker 1</w:t>
      </w:r>
      <w:r>
        <w:br/>
      </w:r>
      <w:r>
        <w:t xml:space="preserve">Yes, they haven’t passed it through yet.</w:t>
      </w:r>
    </w:p>
    <w:p>
      <w:pPr>
        <w:pStyle w:val="a2"/>
      </w:pPr>
      <w:r>
        <w:rPr>
          <w:b/>
          <w:bCs/>
        </w:rPr>
        <w:t xml:space="preserve">00:05:23 Speaker 2</w:t>
      </w:r>
      <w:r>
        <w:br/>
      </w:r>
      <w:r>
        <w:t xml:space="preserve">But then you pass through the water. So your NOI goes up. Now you can.</w:t>
      </w:r>
    </w:p>
    <w:p>
      <w:pPr>
        <w:pStyle w:val="a2"/>
      </w:pPr>
      <w:r>
        <w:rPr>
          <w:b/>
          <w:bCs/>
        </w:rPr>
        <w:t xml:space="preserve">00:05:27 Speaker 1</w:t>
      </w:r>
      <w:r>
        <w:br/>
      </w:r>
      <w:r>
        <w:t xml:space="preserve">But it was already city water.</w:t>
      </w:r>
    </w:p>
    <w:p>
      <w:pPr>
        <w:pStyle w:val="a2"/>
      </w:pPr>
      <w:r>
        <w:rPr>
          <w:b/>
          <w:bCs/>
        </w:rPr>
        <w:t xml:space="preserve">00:05:42 Speaker 6</w:t>
      </w:r>
      <w:r>
        <w:br/>
      </w:r>
      <w:r>
        <w:t xml:space="preserve">There’s a couple areas that we don’t see. Where you see the green, that’s where they’re doing all the abandoning of the septic. If you saw the green, it’s five over here.</w:t>
      </w:r>
    </w:p>
    <w:p>
      <w:pPr>
        <w:pStyle w:val="a2"/>
      </w:pPr>
      <w:r>
        <w:rPr>
          <w:b/>
          <w:bCs/>
        </w:rPr>
        <w:t xml:space="preserve">00:06:08 Speaker 5</w:t>
      </w:r>
      <w:r>
        <w:br/>
      </w:r>
      <w:r>
        <w:t xml:space="preserve">That’s what they do.</w:t>
      </w:r>
    </w:p>
    <w:p>
      <w:pPr>
        <w:pStyle w:val="a2"/>
      </w:pPr>
      <w:r>
        <w:rPr>
          <w:b/>
          <w:bCs/>
        </w:rPr>
        <w:t xml:space="preserve">00:06:10 Speaker 6</w:t>
      </w:r>
      <w:r>
        <w:br/>
      </w:r>
      <w:r>
        <w:t xml:space="preserve">Every day. What do they do? That’s what I do to my wife when she gets like that.</w:t>
      </w:r>
    </w:p>
    <w:p>
      <w:pPr>
        <w:pStyle w:val="a2"/>
      </w:pPr>
      <w:r>
        <w:rPr>
          <w:b/>
          <w:bCs/>
        </w:rPr>
        <w:t xml:space="preserve">00:06:42 Speaker 5</w:t>
      </w:r>
      <w:r>
        <w:br/>
      </w:r>
      <w:r>
        <w:t xml:space="preserve">Okay.</w:t>
      </w:r>
    </w:p>
    <w:p>
      <w:pPr>
        <w:pStyle w:val="a2"/>
      </w:pPr>
      <w:r>
        <w:rPr>
          <w:b/>
          <w:bCs/>
        </w:rPr>
        <w:t xml:space="preserve">00:07:13 Speaker 1</w:t>
      </w:r>
      <w:r>
        <w:br/>
      </w:r>
      <w:r>
        <w:t xml:space="preserve">I don’t know. You got off way.</w:t>
      </w:r>
    </w:p>
    <w:p>
      <w:pPr>
        <w:pStyle w:val="a2"/>
      </w:pPr>
      <w:r>
        <w:rPr>
          <w:b/>
          <w:bCs/>
        </w:rPr>
        <w:t xml:space="preserve">00:07:16 Speaker 6</w:t>
      </w:r>
      <w:r>
        <w:br/>
      </w:r>
      <w:r>
        <w:t xml:space="preserve">Before we did.</w:t>
      </w:r>
    </w:p>
    <w:p>
      <w:pPr>
        <w:pStyle w:val="a2"/>
      </w:pPr>
      <w:r>
        <w:rPr>
          <w:b/>
          <w:bCs/>
        </w:rPr>
        <w:t xml:space="preserve">00:07:17 Speaker 1</w:t>
      </w:r>
      <w:r>
        <w:br/>
      </w:r>
      <w:r>
        <w:t xml:space="preserve">Whatever, it’s a. We were just following.</w:t>
      </w:r>
    </w:p>
    <w:p>
      <w:pPr>
        <w:pStyle w:val="a2"/>
      </w:pPr>
      <w:r>
        <w:rPr>
          <w:b/>
          <w:bCs/>
        </w:rPr>
        <w:t xml:space="preserve">00:07:20 Speaker 6</w:t>
      </w:r>
      <w:r>
        <w:br/>
      </w:r>
      <w:r>
        <w:t xml:space="preserve">I knew you weren’t driving because he was slamming on his brakes.</w:t>
      </w:r>
    </w:p>
    <w:p>
      <w:pPr>
        <w:pStyle w:val="a2"/>
      </w:pPr>
      <w:r>
        <w:rPr>
          <w:b/>
          <w:bCs/>
        </w:rPr>
        <w:t xml:space="preserve">00:07:24 Speaker 1</w:t>
      </w:r>
      <w:r>
        <w:br/>
      </w:r>
      <w:r>
        <w:t xml:space="preserve">I’m a very responsible driver. That was difficult.</w:t>
      </w:r>
    </w:p>
    <w:p>
      <w:pPr>
        <w:pStyle w:val="a2"/>
      </w:pPr>
      <w:r>
        <w:rPr>
          <w:b/>
          <w:bCs/>
        </w:rPr>
        <w:t xml:space="preserve">00:07:27 Speaker 2</w:t>
      </w:r>
      <w:r>
        <w:br/>
      </w:r>
      <w:r>
        <w:t xml:space="preserve">Was it the rain?</w:t>
      </w:r>
    </w:p>
    <w:p>
      <w:pPr>
        <w:pStyle w:val="a2"/>
      </w:pPr>
      <w:r>
        <w:rPr>
          <w:b/>
          <w:bCs/>
        </w:rPr>
        <w:t xml:space="preserve">00:07:28 Speaker 7</w:t>
      </w:r>
      <w:r>
        <w:br/>
      </w:r>
      <w:r>
        <w:t xml:space="preserve">But it’s going to be a good day for thunder. Pedal to the floor and don’t let go, just keep going.</w:t>
      </w:r>
    </w:p>
    <w:p>
      <w:pPr>
        <w:pStyle w:val="a2"/>
      </w:pPr>
      <w:r>
        <w:rPr>
          <w:b/>
          <w:bCs/>
        </w:rPr>
        <w:t xml:space="preserve">00:07:51 Speaker 8</w:t>
      </w:r>
      <w:r>
        <w:br/>
      </w:r>
      <w:r>
        <w:t xml:space="preserve">Hello there.</w:t>
      </w:r>
    </w:p>
    <w:p>
      <w:pPr>
        <w:pStyle w:val="a2"/>
      </w:pPr>
      <w:r>
        <w:rPr>
          <w:b/>
          <w:bCs/>
        </w:rPr>
        <w:t xml:space="preserve">00:08:05 Speaker 8</w:t>
      </w:r>
      <w:r>
        <w:br/>
      </w:r>
      <w:r>
        <w:t xml:space="preserve">Are you happy to see us?</w:t>
      </w:r>
    </w:p>
    <w:p>
      <w:pPr>
        <w:pStyle w:val="a2"/>
      </w:pPr>
      <w:r>
        <w:rPr>
          <w:b/>
          <w:bCs/>
        </w:rPr>
        <w:t xml:space="preserve">00:08:23 Speaker 2</w:t>
      </w:r>
      <w:r>
        <w:br/>
      </w:r>
      <w:r>
        <w:t xml:space="preserve">I’m sorry. What? She went. Everybody else was terrified.</w:t>
      </w:r>
    </w:p>
    <w:p>
      <w:pPr>
        <w:pStyle w:val="a2"/>
      </w:pPr>
      <w:r>
        <w:rPr>
          <w:b/>
          <w:bCs/>
        </w:rPr>
        <w:t xml:space="preserve">00:08:40 Speaker 8</w:t>
      </w:r>
      <w:r>
        <w:br/>
      </w:r>
      <w:r>
        <w:t xml:space="preserve">I just told them you guys were coming down. They knew that parents were coming.</w:t>
      </w:r>
    </w:p>
    <w:p>
      <w:pPr>
        <w:pStyle w:val="a2"/>
      </w:pPr>
      <w:r>
        <w:rPr>
          <w:b/>
          <w:bCs/>
        </w:rPr>
        <w:t xml:space="preserve">00:08:51 Speaker 6</w:t>
      </w:r>
      <w:r>
        <w:br/>
      </w:r>
      <w:r>
        <w:t xml:space="preserve">But it was great to watch them all in the chats. After all their visits here, we’re like,</w:t>
      </w:r>
      <w:r>
        <w:t xml:space="preserve"> </w:t>
      </w:r>
      <w:r>
        <w:t xml:space="preserve">‘There’s nothing to be nervous about.’</w:t>
      </w:r>
      <w:r>
        <w:t xml:space="preserve"> </w:t>
      </w:r>
      <w:r>
        <w:t xml:space="preserve">They’re so awesome.</w:t>
      </w:r>
    </w:p>
    <w:p>
      <w:pPr>
        <w:pStyle w:val="a2"/>
      </w:pPr>
      <w:r>
        <w:rPr>
          <w:b/>
          <w:bCs/>
        </w:rPr>
        <w:t xml:space="preserve">00:09:05 Speaker 2</w:t>
      </w:r>
      <w:r>
        <w:br/>
      </w:r>
      <w:r>
        <w:t xml:space="preserve">Looks good. Looks great. I like the desk out here.</w:t>
      </w:r>
    </w:p>
    <w:p>
      <w:pPr>
        <w:pStyle w:val="a2"/>
      </w:pPr>
      <w:r>
        <w:rPr>
          <w:b/>
          <w:bCs/>
        </w:rPr>
        <w:t xml:space="preserve">00:09:10 Speaker 8</w:t>
      </w:r>
      <w:r>
        <w:br/>
      </w:r>
      <w:r>
        <w:t xml:space="preserve">Do you like it? We do.</w:t>
      </w:r>
    </w:p>
    <w:p>
      <w:pPr>
        <w:pStyle w:val="a2"/>
      </w:pPr>
      <w:r>
        <w:rPr>
          <w:b/>
          <w:bCs/>
        </w:rPr>
        <w:t xml:space="preserve">00:09:25 Speaker 8</w:t>
      </w:r>
      <w:r>
        <w:br/>
      </w:r>
      <w:r>
        <w:t xml:space="preserve">We’re going to make them much smaller. About twenty-five. That’s how we’re going to have it. Blue is added.</w:t>
      </w:r>
    </w:p>
    <w:p>
      <w:pPr>
        <w:pStyle w:val="a2"/>
      </w:pPr>
      <w:r>
        <w:rPr>
          <w:b/>
          <w:bCs/>
        </w:rPr>
        <w:t xml:space="preserve">00:09:37 Speaker 1</w:t>
      </w:r>
      <w:r>
        <w:br/>
      </w:r>
      <w:r>
        <w:t xml:space="preserve">Another fourteen yellows.</w:t>
      </w:r>
    </w:p>
    <w:p>
      <w:pPr>
        <w:pStyle w:val="a2"/>
      </w:pPr>
      <w:r>
        <w:rPr>
          <w:b/>
          <w:bCs/>
        </w:rPr>
        <w:t xml:space="preserve">00:09:40 Speaker 1</w:t>
      </w:r>
      <w:r>
        <w:br/>
      </w:r>
      <w:r>
        <w:t xml:space="preserve">That’s fourteen Joe on our tracker, again with us additional fourteen on the tracker now.</w:t>
      </w:r>
    </w:p>
    <w:p>
      <w:pPr>
        <w:pStyle w:val="a2"/>
      </w:pPr>
      <w:r>
        <w:rPr>
          <w:b/>
          <w:bCs/>
        </w:rPr>
        <w:t xml:space="preserve">00:09:49 Speaker 8</w:t>
      </w:r>
      <w:r>
        <w:br/>
      </w:r>
      <w:r>
        <w:t xml:space="preserve">I think we didn’t sign anything yet, but we’re gonna do colors this time. We’ve been doing a new trouble palette, but it’s a little too dark.</w:t>
      </w:r>
    </w:p>
    <w:p>
      <w:pPr>
        <w:pStyle w:val="a2"/>
      </w:pPr>
      <w:r>
        <w:rPr>
          <w:b/>
          <w:bCs/>
        </w:rPr>
        <w:t xml:space="preserve">00:10:01 Speaker 6</w:t>
      </w:r>
      <w:r>
        <w:br/>
      </w:r>
      <w:r>
        <w:t xml:space="preserve">I see Shelton. Did you guys see Five?</w:t>
      </w:r>
    </w:p>
    <w:p>
      <w:pPr>
        <w:pStyle w:val="a2"/>
      </w:pPr>
      <w:r>
        <w:rPr>
          <w:b/>
          <w:bCs/>
        </w:rPr>
        <w:t xml:space="preserve">00:10:07 Speaker 1</w:t>
      </w:r>
      <w:r>
        <w:br/>
      </w:r>
      <w:r>
        <w:t xml:space="preserve">We saw Five during your mess. The yard sale.</w:t>
      </w:r>
    </w:p>
    <w:p>
      <w:pPr>
        <w:pStyle w:val="a2"/>
      </w:pPr>
      <w:r>
        <w:rPr>
          <w:b/>
          <w:bCs/>
        </w:rPr>
        <w:t xml:space="preserve">00:10:11 Speaker 8</w:t>
      </w:r>
      <w:r>
        <w:br/>
      </w:r>
      <w:r>
        <w:t xml:space="preserve">Jason had to drive me away.</w:t>
      </w:r>
    </w:p>
    <w:p>
      <w:pPr>
        <w:pStyle w:val="a2"/>
      </w:pPr>
      <w:r>
        <w:rPr>
          <w:b/>
          <w:bCs/>
        </w:rPr>
        <w:t xml:space="preserve">00:10:14 Speaker 4</w:t>
      </w:r>
      <w:r>
        <w:br/>
      </w:r>
      <w:r>
        <w:t xml:space="preserve">Jason got out of the car and sat next to him because he was going to get another one of those.</w:t>
      </w:r>
    </w:p>
    <w:p>
      <w:pPr>
        <w:pStyle w:val="a2"/>
      </w:pPr>
      <w:r>
        <w:rPr>
          <w:b/>
          <w:bCs/>
        </w:rPr>
        <w:t xml:space="preserve">00:10:18 Speaker 8</w:t>
      </w:r>
      <w:r>
        <w:br/>
      </w:r>
      <w:r>
        <w:t xml:space="preserve">He was. Hopefully, fingers crossed that they’re for us; he’ll be out here.</w:t>
      </w:r>
    </w:p>
    <w:p>
      <w:pPr>
        <w:pStyle w:val="a2"/>
      </w:pPr>
      <w:r>
        <w:rPr>
          <w:b/>
          <w:bCs/>
        </w:rPr>
        <w:t xml:space="preserve">00:10:23 Speaker 6</w:t>
      </w:r>
      <w:r>
        <w:br/>
      </w:r>
      <w:r>
        <w:t xml:space="preserve">Nice. He’s good at.</w:t>
      </w:r>
    </w:p>
    <w:p>
      <w:pPr>
        <w:pStyle w:val="a2"/>
      </w:pPr>
      <w:r>
        <w:rPr>
          <w:b/>
          <w:bCs/>
        </w:rPr>
        <w:t xml:space="preserve">00:10:26 Speaker 6</w:t>
      </w:r>
      <w:r>
        <w:br/>
      </w:r>
      <w:r>
        <w:t xml:space="preserve">John calls when he was here with his guys. He calls me and says,</w:t>
      </w:r>
      <w:r>
        <w:t xml:space="preserve"> </w:t>
      </w:r>
      <w:r>
        <w:t xml:space="preserve">“Can you get Liz around?”</w:t>
      </w:r>
      <w:r>
        <w:t xml:space="preserve"> </w:t>
      </w:r>
      <w:r>
        <w:t xml:space="preserve">I was like,</w:t>
      </w:r>
      <w:r>
        <w:t xml:space="preserve"> </w:t>
      </w:r>
      <w:r>
        <w:t xml:space="preserve">“Yeah, why?”</w:t>
      </w:r>
      <w:r>
        <w:t xml:space="preserve"> </w:t>
      </w:r>
      <w:r>
        <w:t xml:space="preserve">He says because he’s pointing a gun at my guys. I was like,</w:t>
      </w:r>
      <w:r>
        <w:t xml:space="preserve"> </w:t>
      </w:r>
      <w:r>
        <w:t xml:space="preserve">“What do you want Liz to do?”</w:t>
      </w:r>
    </w:p>
    <w:p>
      <w:pPr>
        <w:pStyle w:val="a2"/>
      </w:pPr>
      <w:r>
        <w:rPr>
          <w:b/>
          <w:bCs/>
        </w:rPr>
        <w:t xml:space="preserve">00:10:42 Speaker 8</w:t>
      </w:r>
      <w:r>
        <w:br/>
      </w:r>
      <w:r>
        <w:t xml:space="preserve">There’s a fire down there.</w:t>
      </w:r>
    </w:p>
    <w:p>
      <w:pPr>
        <w:pStyle w:val="a2"/>
      </w:pPr>
      <w:r>
        <w:rPr>
          <w:b/>
          <w:bCs/>
        </w:rPr>
        <w:t xml:space="preserve">00:10:44 Speaker 2</w:t>
      </w:r>
      <w:r>
        <w:br/>
      </w:r>
      <w:r>
        <w:t xml:space="preserve">There’s a fire in the community. Can you call nine one?</w:t>
      </w:r>
    </w:p>
    <w:p>
      <w:pPr>
        <w:pStyle w:val="a2"/>
      </w:pPr>
      <w:r>
        <w:rPr>
          <w:b/>
          <w:bCs/>
        </w:rPr>
        <w:t xml:space="preserve">00:10:47 Speaker 8</w:t>
      </w:r>
      <w:r>
        <w:br/>
      </w:r>
      <w:r>
        <w:t xml:space="preserve">And I was like. But can you go check it out? Yeah!</w:t>
      </w:r>
    </w:p>
    <w:p>
      <w:pPr>
        <w:pStyle w:val="a2"/>
      </w:pPr>
      <w:r>
        <w:rPr>
          <w:b/>
          <w:bCs/>
        </w:rPr>
        <w:t xml:space="preserve">00:10:55 Speaker 2</w:t>
      </w:r>
      <w:r>
        <w:br/>
      </w:r>
      <w:r>
        <w:t xml:space="preserve">But it is something about the guys confronting that versus having someone like you or Natalie. It’s completely they’re not. It’s like they’re not well, you hope they’re not going to shoot you.</w:t>
      </w:r>
    </w:p>
    <w:p>
      <w:pPr>
        <w:pStyle w:val="a2"/>
      </w:pPr>
      <w:r>
        <w:rPr>
          <w:b/>
          <w:bCs/>
        </w:rPr>
        <w:t xml:space="preserve">00:11:06 Speaker 8</w:t>
      </w:r>
      <w:r>
        <w:br/>
      </w:r>
      <w:r>
        <w:t xml:space="preserve">Yesterday he made up. That’s so true. Yesterday he was probably going to shoot me, but it was bad. He just keeps getting worse and worse.</w:t>
      </w:r>
    </w:p>
    <w:p>
      <w:pPr>
        <w:pStyle w:val="a2"/>
      </w:pPr>
      <w:r>
        <w:rPr>
          <w:b/>
          <w:bCs/>
        </w:rPr>
        <w:t xml:space="preserve">00:11:21 Speaker 4</w:t>
      </w:r>
      <w:r>
        <w:br/>
      </w:r>
      <w:r>
        <w:t xml:space="preserve">One day we clean up and the next two days, nothing is collected.</w:t>
      </w:r>
    </w:p>
    <w:p>
      <w:pPr>
        <w:pStyle w:val="a2"/>
      </w:pPr>
      <w:r>
        <w:rPr>
          <w:b/>
          <w:bCs/>
        </w:rPr>
        <w:t xml:space="preserve">00:11:28 Speaker 2</w:t>
      </w:r>
      <w:r>
        <w:br/>
      </w:r>
      <w:r>
        <w:t xml:space="preserve">I don’t care where you put it. He’s just gonna go inside and kill himself. So don’t kill yourself, just clean the mess up. All of it. Oh my gosh, I’m so bad. I’m sorry. What did I just say? But don’t do that, just clean the mess up. I even said Jason can help you. He doesn’t want Jason touching any of this stuff.</w:t>
      </w:r>
    </w:p>
    <w:p>
      <w:pPr>
        <w:pStyle w:val="a2"/>
      </w:pPr>
      <w:r>
        <w:rPr>
          <w:b/>
          <w:bCs/>
        </w:rPr>
        <w:t xml:space="preserve">00:11:47 Speaker 1</w:t>
      </w:r>
      <w:r>
        <w:br/>
      </w:r>
      <w:r>
        <w:t xml:space="preserve">So you just got thrown right in the fire.</w:t>
      </w:r>
    </w:p>
    <w:p>
      <w:pPr>
        <w:pStyle w:val="a2"/>
      </w:pPr>
      <w:r>
        <w:rPr>
          <w:b/>
          <w:bCs/>
        </w:rPr>
        <w:t xml:space="preserve">00:11:49 Speaker 6</w:t>
      </w:r>
      <w:r>
        <w:br/>
      </w:r>
      <w:r>
        <w:t xml:space="preserve">That’s probably what happened.</w:t>
      </w:r>
    </w:p>
    <w:p>
      <w:pPr>
        <w:pStyle w:val="a2"/>
      </w:pPr>
      <w:r>
        <w:rPr>
          <w:b/>
          <w:bCs/>
        </w:rPr>
        <w:t xml:space="preserve">00:11:52 Speaker 2</w:t>
      </w:r>
      <w:r>
        <w:br/>
      </w:r>
      <w:r>
        <w:t xml:space="preserve">Only have help from me.</w:t>
      </w:r>
    </w:p>
    <w:p>
      <w:pPr>
        <w:pStyle w:val="a2"/>
      </w:pPr>
      <w:r>
        <w:rPr>
          <w:b/>
          <w:bCs/>
        </w:rPr>
        <w:t xml:space="preserve">00:11:54 Speaker 6</w:t>
      </w:r>
      <w:r>
        <w:br/>
      </w:r>
      <w:r>
        <w:t xml:space="preserve">So Angel actually applied on our website for the job because she was driving through communities and then went online and saw that we had a manager position open and said that she wanted to work here. I did. I had other communities.</w:t>
      </w:r>
    </w:p>
    <w:p>
      <w:pPr>
        <w:pStyle w:val="a2"/>
      </w:pPr>
      <w:r>
        <w:rPr>
          <w:b/>
          <w:bCs/>
        </w:rPr>
        <w:t xml:space="preserve">00:12:10 Speaker 8</w:t>
      </w:r>
      <w:r>
        <w:br/>
      </w:r>
      <w:r>
        <w:t xml:space="preserve">Offer, but I didn’t apply because I actually thought I am only eight minutes from here when I was driving here, so my parents would be visiting a couple of other.</w:t>
      </w:r>
    </w:p>
    <w:p>
      <w:pPr>
        <w:pStyle w:val="a2"/>
      </w:pPr>
      <w:r>
        <w:rPr>
          <w:b/>
          <w:bCs/>
        </w:rPr>
        <w:t xml:space="preserve">00:12:24 Speaker 8</w:t>
      </w:r>
      <w:r>
        <w:br/>
      </w:r>
      <w:r>
        <w:t xml:space="preserve">Awesome. Pretty cool? I know what you mean, there’s a little bit of cleanup at every.</w:t>
      </w:r>
    </w:p>
    <w:p>
      <w:pPr>
        <w:pStyle w:val="a2"/>
      </w:pPr>
      <w:r>
        <w:rPr>
          <w:b/>
          <w:bCs/>
        </w:rPr>
        <w:t xml:space="preserve">00:12:31 Speaker 6</w:t>
      </w:r>
      <w:r>
        <w:br/>
      </w:r>
      <w:r>
        <w:t xml:space="preserve">And they’re going to have a lot of spots to splash.</w:t>
      </w:r>
    </w:p>
    <w:p>
      <w:pPr>
        <w:pStyle w:val="a2"/>
      </w:pPr>
      <w:r>
        <w:rPr>
          <w:b/>
          <w:bCs/>
        </w:rPr>
        <w:t xml:space="preserve">00:12:34 Speaker 8</w:t>
      </w:r>
      <w:r>
        <w:br/>
      </w:r>
      <w:r>
        <w:t xml:space="preserve">Yeah. Yeah, yeah.</w:t>
      </w:r>
    </w:p>
    <w:p>
      <w:pPr>
        <w:pStyle w:val="a2"/>
      </w:pPr>
      <w:r>
        <w:rPr>
          <w:b/>
          <w:bCs/>
        </w:rPr>
        <w:t xml:space="preserve">00:12:38 Speaker 1</w:t>
      </w:r>
      <w:r>
        <w:br/>
      </w:r>
      <w:r>
        <w:t xml:space="preserve">It’s gonna be awesome. I can’t imagine just seeing how Southgate looks with the new 15 new homes. It’s gonna look amazing with the new roads. It seems great. It’ll make such a major difference. Roads do double the size. There’s no affordable housing here close to the beach, like to get a new nice new fashion home. That’s really great. That’s something to think about as we as you if we can convert the existing residents. Rvs great, obviously, but even some of the existing older homes like as an incentive great okay then give us your title.</w:t>
      </w:r>
    </w:p>
    <w:p>
      <w:pPr>
        <w:pStyle w:val="a2"/>
      </w:pPr>
      <w:r>
        <w:rPr>
          <w:b/>
          <w:bCs/>
        </w:rPr>
        <w:t xml:space="preserve">00:13:22 Speaker 1</w:t>
      </w:r>
      <w:r>
        <w:br/>
      </w:r>
      <w:r>
        <w:t xml:space="preserve">Being demo if the velocity is that good on sales and conversions, you turn up with a whole community. It’s awesome.</w:t>
      </w:r>
    </w:p>
    <w:p>
      <w:pPr>
        <w:pStyle w:val="a2"/>
      </w:pPr>
      <w:r>
        <w:rPr>
          <w:b/>
          <w:bCs/>
        </w:rPr>
        <w:t xml:space="preserve">00:13:30 Speaker 6</w:t>
      </w:r>
      <w:r>
        <w:br/>
      </w:r>
      <w:r>
        <w:t xml:space="preserve">There’s just a lot. It’s such a great one, and I always go back to this one because this was like we bought this. I was coming from Orman and all that stuff. I can walk to the beach; it’s literally walking distance. This is great.</w:t>
      </w:r>
    </w:p>
    <w:p>
      <w:pPr>
        <w:pStyle w:val="a2"/>
      </w:pPr>
      <w:r>
        <w:rPr>
          <w:b/>
          <w:bCs/>
        </w:rPr>
        <w:t xml:space="preserve">00:13:54 Speaker 6</w:t>
      </w:r>
      <w:r>
        <w:br/>
      </w:r>
      <w:r>
        <w:t xml:space="preserve">It’s been a long road. It’s a great location, and this road has everything.</w:t>
      </w:r>
    </w:p>
    <w:p>
      <w:pPr>
        <w:pStyle w:val="a2"/>
      </w:pPr>
      <w:r>
        <w:rPr>
          <w:b/>
          <w:bCs/>
        </w:rPr>
        <w:t xml:space="preserve">00:13:59 Speaker 8</w:t>
      </w:r>
      <w:r>
        <w:br/>
      </w:r>
      <w:r>
        <w:t xml:space="preserve">Okay, let’s see. Walmart right there. I think it’s great. And then plus the pool is nice. Which fingers crossed, obviously again is going to be a bit of a gamble.</w:t>
      </w:r>
    </w:p>
    <w:p>
      <w:pPr>
        <w:pStyle w:val="a2"/>
      </w:pPr>
      <w:r>
        <w:rPr>
          <w:b/>
          <w:bCs/>
        </w:rPr>
        <w:t xml:space="preserve">00:14:08 Speaker 6</w:t>
      </w:r>
      <w:r>
        <w:br/>
      </w:r>
      <w:r>
        <w:t xml:space="preserve">On and set that there for us. What is? The electrical when we had an issue.</w:t>
      </w:r>
    </w:p>
    <w:p>
      <w:pPr>
        <w:pStyle w:val="a2"/>
      </w:pPr>
      <w:r>
        <w:rPr>
          <w:b/>
          <w:bCs/>
        </w:rPr>
        <w:t xml:space="preserve">00:14:15 Speaker 1</w:t>
      </w:r>
      <w:r>
        <w:br/>
      </w:r>
      <w:r>
        <w:t xml:space="preserve">The new sign was great. Thank you so awesome!</w:t>
      </w:r>
    </w:p>
    <w:p>
      <w:pPr>
        <w:pStyle w:val="a2"/>
      </w:pPr>
      <w:r>
        <w:rPr>
          <w:b/>
          <w:bCs/>
        </w:rPr>
        <w:t xml:space="preserve">00:14:19 Speaker 6</w:t>
      </w:r>
      <w:r>
        <w:br/>
      </w:r>
      <w:r>
        <w:t xml:space="preserve">Can you put it up?</w:t>
      </w:r>
    </w:p>
    <w:p>
      <w:pPr>
        <w:pStyle w:val="a2"/>
      </w:pPr>
      <w:r>
        <w:rPr>
          <w:b/>
          <w:bCs/>
        </w:rPr>
        <w:t xml:space="preserve">00:14:20 Speaker 4</w:t>
      </w:r>
      <w:r>
        <w:br/>
      </w:r>
      <w:r>
        <w:t xml:space="preserve">Christmas spirit but one day when we got home. We worked. I even worked Saturday about, and he’s can you take care of the rest? I said,</w:t>
      </w:r>
      <w:r>
        <w:t xml:space="preserve"> </w:t>
      </w:r>
      <w:r>
        <w:t xml:space="preserve">“Yeah, I’ll take care of it.”</w:t>
      </w:r>
      <w:r>
        <w:t xml:space="preserve"> </w:t>
      </w:r>
      <w:r>
        <w:t xml:space="preserve">Turned everything up, repainted everything. And I am just waiting on the caps to come this week with lights on here. That’s kind of what I am waiting on. Are we doing like top down? Top down as far as what I’ve been told, and I think Liz has too. It’s going to be like coming over like this from the top because I got power on the top of bar nice on the top. So it comes down like this and I want to talk to you about.</w:t>
      </w:r>
    </w:p>
    <w:p>
      <w:pPr>
        <w:pStyle w:val="a2"/>
      </w:pPr>
      <w:r>
        <w:rPr>
          <w:b/>
          <w:bCs/>
        </w:rPr>
        <w:t xml:space="preserve">00:14:53 Speaker 4</w:t>
      </w:r>
      <w:r>
        <w:br/>
      </w:r>
      <w:r>
        <w:t xml:space="preserve">Putting up those spotlights, I said,</w:t>
      </w:r>
      <w:r>
        <w:t xml:space="preserve"> </w:t>
      </w:r>
      <w:r>
        <w:t xml:space="preserve">“we bought them on the state,”</w:t>
      </w:r>
      <w:r>
        <w:t xml:space="preserve"> </w:t>
      </w:r>
      <w:r>
        <w:t xml:space="preserve">but I am going to use them in a very, very great place. So we’ll get together and about lighting up the area down there; it’s dark.</w:t>
      </w:r>
    </w:p>
    <w:p>
      <w:pPr>
        <w:pStyle w:val="a2"/>
      </w:pPr>
      <w:r>
        <w:rPr>
          <w:b/>
          <w:bCs/>
        </w:rPr>
        <w:t xml:space="preserve">00:15:02 Speaker 8</w:t>
      </w:r>
      <w:r>
        <w:br/>
      </w:r>
      <w:r>
        <w:t xml:space="preserve">We’re trying to get that shuffleboard court area resurfaced. We’re trying to figure out the shades on the sun shades, because they kind of sink when it rains, so we have to anchor them in a way that they don’t sink down.</w:t>
      </w:r>
    </w:p>
    <w:p>
      <w:pPr>
        <w:pStyle w:val="a2"/>
      </w:pPr>
      <w:r>
        <w:rPr>
          <w:b/>
          <w:bCs/>
        </w:rPr>
        <w:t xml:space="preserve">00:15:15 Speaker 4</w:t>
      </w:r>
      <w:r>
        <w:br/>
      </w:r>
      <w:r>
        <w:t xml:space="preserve">Do people use shuffleboard? Whatever really?</w:t>
      </w:r>
    </w:p>
    <w:p>
      <w:pPr>
        <w:pStyle w:val="a2"/>
      </w:pPr>
      <w:r>
        <w:rPr>
          <w:b/>
          <w:bCs/>
        </w:rPr>
        <w:t xml:space="preserve">00:15:18 Speaker 8</w:t>
      </w:r>
      <w:r>
        <w:br/>
      </w:r>
      <w:r>
        <w:t xml:space="preserve">Yeah, yeah,</w:t>
      </w:r>
    </w:p>
    <w:p>
      <w:pPr>
        <w:pStyle w:val="a2"/>
      </w:pPr>
      <w:r>
        <w:rPr>
          <w:b/>
          <w:bCs/>
        </w:rPr>
        <w:t xml:space="preserve">00:15:19 Speaker 1</w:t>
      </w:r>
      <w:r>
        <w:br/>
      </w:r>
      <w:r>
        <w:t xml:space="preserve">They use it here because they never play it. I know something like this.</w:t>
      </w:r>
    </w:p>
    <w:p>
      <w:pPr>
        <w:pStyle w:val="a2"/>
      </w:pPr>
      <w:r>
        <w:rPr>
          <w:b/>
          <w:bCs/>
        </w:rPr>
        <w:t xml:space="preserve">00:15:25 Speaker 4</w:t>
      </w:r>
      <w:r>
        <w:br/>
      </w:r>
      <w:r>
        <w:t xml:space="preserve">And I didn’t even know.</w:t>
      </w:r>
    </w:p>
    <w:p>
      <w:pPr>
        <w:pStyle w:val="a2"/>
      </w:pPr>
      <w:r>
        <w:rPr>
          <w:b/>
          <w:bCs/>
        </w:rPr>
        <w:t xml:space="preserve">00:15:26 Speaker 8</w:t>
      </w:r>
      <w:r>
        <w:br/>
      </w:r>
      <w:r>
        <w:t xml:space="preserve">Every weekend.</w:t>
      </w:r>
    </w:p>
    <w:p>
      <w:pPr>
        <w:pStyle w:val="a2"/>
      </w:pPr>
      <w:r>
        <w:rPr>
          <w:b/>
          <w:bCs/>
        </w:rPr>
        <w:t xml:space="preserve">00:15:31 Speaker 4</w:t>
      </w:r>
      <w:r>
        <w:br/>
      </w:r>
      <w:r>
        <w:t xml:space="preserve">I love it.</w:t>
      </w:r>
    </w:p>
    <w:p>
      <w:pPr>
        <w:pStyle w:val="a2"/>
      </w:pPr>
      <w:r>
        <w:rPr>
          <w:b/>
          <w:bCs/>
        </w:rPr>
        <w:t xml:space="preserve">00:15:32 Speaker 6</w:t>
      </w:r>
      <w:r>
        <w:br/>
      </w:r>
      <w:r>
        <w:t xml:space="preserve">We always go there and have a great time.</w:t>
      </w:r>
    </w:p>
    <w:p>
      <w:pPr>
        <w:pStyle w:val="a2"/>
      </w:pPr>
      <w:r>
        <w:rPr>
          <w:b/>
          <w:bCs/>
        </w:rPr>
        <w:t xml:space="preserve">00:15:35 Speaker 6</w:t>
      </w:r>
      <w:r>
        <w:br/>
      </w:r>
      <w:r>
        <w:t xml:space="preserve">They have prefab ones that we could probably get out of the box when we were driving here. There was a company we were passing that had almost like prefab carports.</w:t>
      </w:r>
    </w:p>
    <w:p>
      <w:pPr>
        <w:pStyle w:val="a2"/>
      </w:pPr>
      <w:r>
        <w:rPr>
          <w:b/>
          <w:bCs/>
        </w:rPr>
        <w:t xml:space="preserve">00:15:47 Speaker 4</w:t>
      </w:r>
      <w:r>
        <w:br/>
      </w:r>
      <w:r>
        <w:t xml:space="preserve">Is the group based on learning how to set up? The way we’re going to set up angle work groups. Stretch too much and it sags. We have to figure out a way to either make the center point higher.</w:t>
      </w:r>
    </w:p>
    <w:p>
      <w:pPr>
        <w:pStyle w:val="a2"/>
      </w:pPr>
      <w:r>
        <w:rPr>
          <w:b/>
          <w:bCs/>
        </w:rPr>
        <w:t xml:space="preserve">00:15:58 Speaker 1</w:t>
      </w:r>
      <w:r>
        <w:br/>
      </w:r>
      <w:r>
        <w:t xml:space="preserve">Then you have to slant them</w:t>
      </w:r>
    </w:p>
    <w:p>
      <w:pPr>
        <w:pStyle w:val="a2"/>
      </w:pPr>
      <w:r>
        <w:rPr>
          <w:b/>
          <w:bCs/>
        </w:rPr>
        <w:t xml:space="preserve">00:16:00 Speaker 4</w:t>
      </w:r>
      <w:r>
        <w:br/>
      </w:r>
      <w:r>
        <w:t xml:space="preserve">So that’s why I’m saying make the one center post higher, then that way we’ve got a shade here, we’ve got a shade here and all these shades. One corner will be going up to the center, so therefore it would make that itself. But like she said, the corner, the outside corners due to the fact of us not being able to go so deep. And I don’t want anyone in sand, mother nature’s gonna win. Whenever you get these sunscreens that are full of water, rain’s gonna win. Rain’s gonna win. You just gotta figure out ways to actually anchor them to where they don’t pull. Got ideas, but at the moment, they’re just not. I don’t know how much time we’re even on this one. You want a lock before rain? Sir?</w:t>
      </w:r>
    </w:p>
    <w:p>
      <w:pPr>
        <w:pStyle w:val="a2"/>
      </w:pPr>
      <w:r>
        <w:rPr>
          <w:b/>
          <w:bCs/>
        </w:rPr>
        <w:t xml:space="preserve">00:16:43 Speaker 9</w:t>
      </w:r>
      <w:r>
        <w:br/>
      </w:r>
      <w:r>
        <w:t xml:space="preserve">Get it straight. Awesome!</w:t>
      </w:r>
    </w:p>
    <w:p>
      <w:pPr>
        <w:pStyle w:val="a2"/>
      </w:pPr>
      <w:r>
        <w:rPr>
          <w:b/>
          <w:bCs/>
        </w:rPr>
        <w:t xml:space="preserve">00:16:52 Speaker 2</w:t>
      </w:r>
      <w:r>
        <w:br/>
      </w:r>
      <w:r>
        <w:t xml:space="preserve">Party.</w:t>
      </w:r>
    </w:p>
    <w:p>
      <w:pPr>
        <w:pStyle w:val="a2"/>
      </w:pPr>
      <w:r>
        <w:rPr>
          <w:b/>
          <w:bCs/>
        </w:rPr>
        <w:t xml:space="preserve">00:17:22 Speaker 5</w:t>
      </w:r>
      <w:r>
        <w:br/>
      </w:r>
      <w:r>
        <w:t xml:space="preserve">Thank you.</w:t>
      </w:r>
    </w:p>
    <w:p>
      <w:pPr>
        <w:pStyle w:val="a2"/>
      </w:pPr>
      <w:r>
        <w:rPr>
          <w:b/>
          <w:bCs/>
        </w:rPr>
        <w:t xml:space="preserve">00:17:55 Speaker 8</w:t>
      </w:r>
      <w:r>
        <w:br/>
      </w:r>
      <w:r>
        <w:t xml:space="preserve">So I’m. I think. My work’s great. Yes. Yes</w:t>
      </w:r>
    </w:p>
    <w:p>
      <w:pPr>
        <w:pStyle w:val="a2"/>
      </w:pPr>
      <w:r>
        <w:rPr>
          <w:b/>
          <w:bCs/>
        </w:rPr>
        <w:t xml:space="preserve">00:18:16 Speaker 8</w:t>
      </w:r>
      <w:r>
        <w:br/>
      </w:r>
      <w:r>
        <w:t xml:space="preserve">Shady Brunswick was my worry different</w:t>
      </w:r>
    </w:p>
    <w:p>
      <w:pPr>
        <w:pStyle w:val="a2"/>
      </w:pPr>
      <w:r>
        <w:rPr>
          <w:b/>
          <w:bCs/>
        </w:rPr>
        <w:t xml:space="preserve">00:18:19 Speaker 2</w:t>
      </w:r>
      <w:r>
        <w:br/>
      </w:r>
      <w:r>
        <w:t xml:space="preserve">But it’s a different area, and it’s also out of control.</w:t>
      </w:r>
    </w:p>
    <w:p>
      <w:pPr>
        <w:pStyle w:val="a2"/>
      </w:pPr>
      <w:r>
        <w:rPr>
          <w:b/>
          <w:bCs/>
        </w:rPr>
        <w:t xml:space="preserve">00:18:24 Speaker 2</w:t>
      </w:r>
      <w:r>
        <w:br/>
      </w:r>
      <w:r>
        <w:t xml:space="preserve">Once that’s done, we can do those. The jury rules are just those.</w:t>
      </w:r>
    </w:p>
    <w:p>
      <w:pPr>
        <w:pStyle w:val="a2"/>
      </w:pPr>
      <w:r>
        <w:rPr>
          <w:b/>
          <w:bCs/>
        </w:rPr>
        <w:t xml:space="preserve">00:18:28 Speaker 8</w:t>
      </w:r>
      <w:r>
        <w:br/>
      </w:r>
      <w:r>
        <w:t xml:space="preserve">Those residents complain</w:t>
      </w:r>
    </w:p>
    <w:p>
      <w:pPr>
        <w:pStyle w:val="a2"/>
      </w:pPr>
      <w:r>
        <w:rPr>
          <w:b/>
          <w:bCs/>
        </w:rPr>
        <w:t xml:space="preserve">00:18:29 Speaker 2</w:t>
      </w:r>
      <w:r>
        <w:br/>
      </w:r>
      <w:r>
        <w:t xml:space="preserve">And you said we’re going to probably put a notice together with the cover letter of the engineering that started because it’s and that everybody’s been saying they don’t believe us. They don’t believe us because everybody’s been talking for the last five years, we’re going to do it, we’re going to do it. We are going to do it here is backup like we’re working on it. It takes time. Give us our time. Something to hold on to versus it just being.</w:t>
      </w:r>
    </w:p>
    <w:p>
      <w:pPr>
        <w:pStyle w:val="a2"/>
      </w:pPr>
      <w:r>
        <w:rPr>
          <w:b/>
          <w:bCs/>
        </w:rPr>
        <w:t xml:space="preserve">00:19:02 Speaker 9</w:t>
      </w:r>
      <w:r>
        <w:br/>
      </w:r>
      <w:r>
        <w:t xml:space="preserve">First we walk middle, we go.</w:t>
      </w:r>
    </w:p>
    <w:p>
      <w:pPr>
        <w:pStyle w:val="a2"/>
      </w:pPr>
      <w:r>
        <w:rPr>
          <w:b/>
          <w:bCs/>
        </w:rPr>
        <w:t xml:space="preserve">00:19:06 Speaker 2</w:t>
      </w:r>
      <w:r>
        <w:br/>
      </w:r>
      <w:r>
        <w:t xml:space="preserve">Heavy in there three times. That one? Yes. How’d the door raise? The ball already has metal pieces, I’d like quite a bit of them in there. We got that, we got the dog’s line through it decided to take.</w:t>
      </w:r>
    </w:p>
    <w:p>
      <w:pPr>
        <w:pStyle w:val="a2"/>
      </w:pPr>
      <w:r>
        <w:rPr>
          <w:b/>
          <w:bCs/>
        </w:rPr>
        <w:t xml:space="preserve">00:19:21 Speaker 2</w:t>
      </w:r>
      <w:r>
        <w:br/>
      </w:r>
      <w:r>
        <w:t xml:space="preserve">So we loaded it up with beans. Maybe that’s the whole metal, you know where you get a tile off, and it comes in that little plastic with the metal fence all over. I didn’t know there was metal in there.</w:t>
      </w:r>
    </w:p>
    <w:p>
      <w:pPr>
        <w:pStyle w:val="a2"/>
      </w:pPr>
      <w:r>
        <w:rPr>
          <w:b/>
          <w:bCs/>
        </w:rPr>
        <w:t xml:space="preserve">00:19:35 Speaker 1</w:t>
      </w:r>
      <w:r>
        <w:br/>
      </w:r>
      <w:r>
        <w:t xml:space="preserve">Funny. I had to give her an adult seat and had to take her out. They did? But these are right here for. Wait, I think this is how you actually drive nonstop. Square package, so I like no. Have a little thing you bite in. And one of the things in there was like could do whatever, and it seemed like and you’re all covered up. I got it. And I went boom. Oh my god. Did it hurt going down? Four weeks.</w:t>
      </w:r>
    </w:p>
    <w:p>
      <w:pPr>
        <w:pStyle w:val="a2"/>
      </w:pPr>
      <w:r>
        <w:rPr>
          <w:b/>
          <w:bCs/>
        </w:rPr>
        <w:t xml:space="preserve">00:20:34 Speaker 2</w:t>
      </w:r>
      <w:r>
        <w:br/>
      </w:r>
      <w:r>
        <w:t xml:space="preserve">Yes. Joe saved my life. Joe saved my life. I had a late in the back of the car, just like this is not good. We’re taking you somewhere. You were so worried. I got to be worried too.</w:t>
      </w:r>
    </w:p>
    <w:p>
      <w:pPr>
        <w:pStyle w:val="a2"/>
      </w:pPr>
      <w:r>
        <w:rPr>
          <w:b/>
          <w:bCs/>
        </w:rPr>
        <w:t xml:space="preserve">00:20:50 Speaker 6</w:t>
      </w:r>
      <w:r>
        <w:br/>
      </w:r>
      <w:r>
        <w:t xml:space="preserve">It was all. He said, no, I’m going.</w:t>
      </w:r>
    </w:p>
    <w:p>
      <w:pPr>
        <w:pStyle w:val="a2"/>
      </w:pPr>
      <w:r>
        <w:rPr>
          <w:b/>
          <w:bCs/>
        </w:rPr>
        <w:t xml:space="preserve">00:20:54 Speaker 2</w:t>
      </w:r>
      <w:r>
        <w:br/>
      </w:r>
      <w:r>
        <w:t xml:space="preserve">I need to see him.</w:t>
      </w:r>
    </w:p>
    <w:p>
      <w:pPr>
        <w:pStyle w:val="a2"/>
      </w:pPr>
      <w:r>
        <w:rPr>
          <w:b/>
          <w:bCs/>
        </w:rPr>
        <w:t xml:space="preserve">00:21:27 Speaker 3</w:t>
      </w:r>
      <w:r>
        <w:br/>
      </w:r>
      <w:r>
        <w:t xml:space="preserve">I was going to say</w:t>
      </w:r>
    </w:p>
    <w:p>
      <w:pPr>
        <w:pStyle w:val="a2"/>
      </w:pPr>
      <w:r>
        <w:rPr>
          <w:b/>
          <w:bCs/>
        </w:rPr>
        <w:t xml:space="preserve">00:21:28 Speaker 1</w:t>
      </w:r>
      <w:r>
        <w:br/>
      </w:r>
      <w:r>
        <w:t xml:space="preserve">That’s why I did my presentation for the squirrel grant.</w:t>
      </w:r>
    </w:p>
    <w:p>
      <w:pPr>
        <w:pStyle w:val="a2"/>
      </w:pPr>
      <w:r>
        <w:rPr>
          <w:b/>
          <w:bCs/>
        </w:rPr>
        <w:t xml:space="preserve">00:21:47 Speaker 1</w:t>
      </w:r>
      <w:r>
        <w:br/>
      </w:r>
      <w:r>
        <w:t xml:space="preserve">Do we own and operate a rail station or does the city?</w:t>
      </w:r>
    </w:p>
    <w:p>
      <w:pPr>
        <w:pStyle w:val="a2"/>
      </w:pPr>
      <w:r>
        <w:rPr>
          <w:b/>
          <w:bCs/>
        </w:rPr>
        <w:t xml:space="preserve">00:21:51 Speaker 2</w:t>
      </w:r>
      <w:r>
        <w:br/>
      </w:r>
      <w:r>
        <w:t xml:space="preserve">City does. That’s fantastic.</w:t>
      </w:r>
    </w:p>
    <w:p>
      <w:pPr>
        <w:pStyle w:val="a2"/>
      </w:pPr>
      <w:r>
        <w:rPr>
          <w:b/>
          <w:bCs/>
        </w:rPr>
        <w:t xml:space="preserve">00:21:58 Speaker 6</w:t>
      </w:r>
      <w:r>
        <w:br/>
      </w:r>
      <w:r>
        <w:t xml:space="preserve">No</w:t>
      </w:r>
    </w:p>
    <w:p>
      <w:pPr>
        <w:pStyle w:val="a2"/>
      </w:pPr>
      <w:r>
        <w:rPr>
          <w:b/>
          <w:bCs/>
        </w:rPr>
        <w:t xml:space="preserve">00:22:00 Speaker 2</w:t>
      </w:r>
      <w:r>
        <w:br/>
      </w:r>
      <w:r>
        <w:t xml:space="preserve">But that’s fantastic. That’s a huge win.</w:t>
      </w:r>
    </w:p>
    <w:p>
      <w:pPr>
        <w:pStyle w:val="a2"/>
      </w:pPr>
      <w:r>
        <w:rPr>
          <w:b/>
          <w:bCs/>
        </w:rPr>
        <w:t xml:space="preserve">00:22:02 Speaker 1</w:t>
      </w:r>
      <w:r>
        <w:br/>
      </w:r>
      <w:r>
        <w:t xml:space="preserve">It’s great. Nice. This is all you said for decommissioning the old stuff, and I’m gonna pull you cover that with gravel. Is that good? Hopefully.</w:t>
      </w:r>
    </w:p>
    <w:p>
      <w:pPr>
        <w:pStyle w:val="a2"/>
      </w:pPr>
      <w:r>
        <w:rPr>
          <w:b/>
          <w:bCs/>
        </w:rPr>
        <w:t xml:space="preserve">00:22:56 Speaker 5</w:t>
      </w:r>
      <w:r>
        <w:br/>
      </w:r>
      <w:r>
        <w:t xml:space="preserve">I think.</w:t>
      </w:r>
    </w:p>
    <w:p>
      <w:pPr>
        <w:pStyle w:val="a2"/>
      </w:pPr>
      <w:r>
        <w:rPr>
          <w:b/>
          <w:bCs/>
        </w:rPr>
        <w:t xml:space="preserve">00:23:21 Speaker 2</w:t>
      </w:r>
      <w:r>
        <w:br/>
      </w:r>
      <w:r>
        <w:t xml:space="preserve">We could send these.</w:t>
      </w:r>
    </w:p>
    <w:p>
      <w:pPr>
        <w:pStyle w:val="a2"/>
      </w:pPr>
      <w:r>
        <w:rPr>
          <w:b/>
          <w:bCs/>
        </w:rPr>
        <w:t xml:space="preserve">00:23:26 Speaker 1</w:t>
      </w:r>
      <w:r>
        <w:br/>
      </w:r>
      <w:r>
        <w:t xml:space="preserve">The hard cut. Am I right? I’m not mostly hard cut.</w:t>
      </w:r>
    </w:p>
    <w:p>
      <w:pPr>
        <w:pStyle w:val="a2"/>
      </w:pPr>
      <w:r>
        <w:rPr>
          <w:b/>
          <w:bCs/>
        </w:rPr>
        <w:t xml:space="preserve">00:23:42 Speaker 2</w:t>
      </w:r>
      <w:r>
        <w:br/>
      </w:r>
      <w:r>
        <w:t xml:space="preserve">We just got to Lucky walking around. Figured we’d shoot you a note to let you know how great it looks from us.</w:t>
      </w:r>
    </w:p>
    <w:p>
      <w:pPr>
        <w:pStyle w:val="a2"/>
      </w:pPr>
      <w:r>
        <w:rPr>
          <w:b/>
          <w:bCs/>
        </w:rPr>
        <w:t xml:space="preserve">00:23:56 Speaker 6</w:t>
      </w:r>
      <w:r>
        <w:br/>
      </w:r>
      <w:r>
        <w:t xml:space="preserve">Okay.</w:t>
      </w:r>
    </w:p>
    <w:p>
      <w:pPr>
        <w:pStyle w:val="a2"/>
      </w:pPr>
      <w:r>
        <w:rPr>
          <w:b/>
          <w:bCs/>
        </w:rPr>
        <w:t xml:space="preserve">00:24:47 Speaker 8</w:t>
      </w:r>
      <w:r>
        <w:br/>
      </w:r>
      <w:r>
        <w:t xml:space="preserve">They’re not going to.</w:t>
      </w:r>
    </w:p>
    <w:p>
      <w:pPr>
        <w:pStyle w:val="a2"/>
      </w:pPr>
      <w:r>
        <w:rPr>
          <w:b/>
          <w:bCs/>
        </w:rPr>
        <w:t xml:space="preserve">00:24:57 Speaker 4</w:t>
      </w:r>
      <w:r>
        <w:br/>
      </w:r>
      <w:r>
        <w:t xml:space="preserve">That’s what I want to do. But over here on this side, this is my hardest one right here.</w:t>
      </w:r>
    </w:p>
    <w:p>
      <w:pPr>
        <w:pStyle w:val="a2"/>
      </w:pPr>
      <w:r>
        <w:rPr>
          <w:b/>
          <w:bCs/>
        </w:rPr>
        <w:t xml:space="preserve">00:25:15 Speaker 5</w:t>
      </w:r>
      <w:r>
        <w:br/>
      </w:r>
      <w:r>
        <w:t xml:space="preserve">Let’s move the tree over a little bit. There’s what the metal roof.</w:t>
      </w:r>
    </w:p>
    <w:p>
      <w:pPr>
        <w:pStyle w:val="a2"/>
      </w:pPr>
      <w:r>
        <w:rPr>
          <w:b/>
          <w:bCs/>
        </w:rPr>
        <w:t xml:space="preserve">00:25:24 Speaker 1</w:t>
      </w:r>
      <w:r>
        <w:br/>
      </w:r>
      <w:r>
        <w:t xml:space="preserve">That’s so cute. That’s what I just told her we saw on the road. What do you think?</w:t>
      </w:r>
    </w:p>
    <w:p>
      <w:pPr>
        <w:pStyle w:val="a2"/>
      </w:pPr>
      <w:r>
        <w:rPr>
          <w:b/>
          <w:bCs/>
        </w:rPr>
        <w:t xml:space="preserve">00:25:29 Speaker 4</w:t>
      </w:r>
      <w:r>
        <w:br/>
      </w:r>
      <w:r>
        <w:t xml:space="preserve">We do like a metal roof.</w:t>
      </w:r>
    </w:p>
    <w:p>
      <w:pPr>
        <w:pStyle w:val="a2"/>
      </w:pPr>
      <w:r>
        <w:rPr>
          <w:b/>
          <w:bCs/>
        </w:rPr>
        <w:t xml:space="preserve">00:25:32 Speaker 2</w:t>
      </w:r>
      <w:r>
        <w:br/>
      </w:r>
      <w:r>
        <w:t xml:space="preserve">Instead of doing the sun shades?</w:t>
      </w:r>
    </w:p>
    <w:p>
      <w:pPr>
        <w:pStyle w:val="a2"/>
      </w:pPr>
      <w:r>
        <w:rPr>
          <w:b/>
          <w:bCs/>
        </w:rPr>
        <w:t xml:space="preserve">00:25:34 Speaker 4</w:t>
      </w:r>
      <w:r>
        <w:br/>
      </w:r>
      <w:r>
        <w:t xml:space="preserve">My idea now was to take this pole because these poles all around that center pole are all the same height. I want to take this one higher, preferably a six by six. That way I can hold all the weight. Every night it’s going to be like a cone basically going up.</w:t>
      </w:r>
    </w:p>
    <w:p>
      <w:pPr>
        <w:pStyle w:val="a2"/>
      </w:pPr>
      <w:r>
        <w:rPr>
          <w:b/>
          <w:bCs/>
        </w:rPr>
        <w:t xml:space="preserve">00:25:55 Speaker 2</w:t>
      </w:r>
      <w:r>
        <w:br/>
      </w:r>
      <w:r>
        <w:t xml:space="preserve">Metal roof might be a better idea.</w:t>
      </w:r>
    </w:p>
    <w:p>
      <w:pPr>
        <w:pStyle w:val="a2"/>
      </w:pPr>
      <w:r>
        <w:rPr>
          <w:b/>
          <w:bCs/>
        </w:rPr>
        <w:t xml:space="preserve">00:25:56 Speaker 4</w:t>
      </w:r>
      <w:r>
        <w:br/>
      </w:r>
      <w:r>
        <w:t xml:space="preserve">Might be, I don’t know. If anybody’s got any ideas? We got everything we got the paint.</w:t>
      </w:r>
    </w:p>
    <w:p>
      <w:pPr>
        <w:pStyle w:val="a2"/>
      </w:pPr>
      <w:r>
        <w:rPr>
          <w:b/>
          <w:bCs/>
        </w:rPr>
        <w:t xml:space="preserve">00:26:04 Speaker 8</w:t>
      </w:r>
      <w:r>
        <w:br/>
      </w:r>
      <w:r>
        <w:t xml:space="preserve">We got the chemicals. We just gotta get into machinery.</w:t>
      </w:r>
    </w:p>
    <w:p>
      <w:pPr>
        <w:pStyle w:val="a2"/>
      </w:pPr>
      <w:r>
        <w:rPr>
          <w:b/>
          <w:bCs/>
        </w:rPr>
        <w:t xml:space="preserve">00:26:06 Speaker 4</w:t>
      </w:r>
      <w:r>
        <w:br/>
      </w:r>
      <w:r>
        <w:t xml:space="preserve">So I gotta sand all this down.</w:t>
      </w:r>
    </w:p>
    <w:p>
      <w:pPr>
        <w:pStyle w:val="a2"/>
      </w:pPr>
      <w:r>
        <w:rPr>
          <w:b/>
          <w:bCs/>
        </w:rPr>
        <w:t xml:space="preserve">00:26:09 Speaker 1</w:t>
      </w:r>
      <w:r>
        <w:br/>
      </w:r>
      <w:r>
        <w:t xml:space="preserve">Sand this down and repaint it with the lost art shuffleboard court.</w:t>
      </w:r>
    </w:p>
    <w:p>
      <w:pPr>
        <w:pStyle w:val="a2"/>
      </w:pPr>
      <w:r>
        <w:rPr>
          <w:b/>
          <w:bCs/>
        </w:rPr>
        <w:t xml:space="preserve">00:26:15 Speaker 6</w:t>
      </w:r>
      <w:r>
        <w:br/>
      </w:r>
      <w:r>
        <w:t xml:space="preserve">Exactly, from shuffleboard to pickleball.</w:t>
      </w:r>
    </w:p>
    <w:p>
      <w:pPr>
        <w:pStyle w:val="a2"/>
      </w:pPr>
      <w:r>
        <w:rPr>
          <w:b/>
          <w:bCs/>
        </w:rPr>
        <w:t xml:space="preserve">00:26:16 Speaker 2</w:t>
      </w:r>
      <w:r>
        <w:br/>
      </w:r>
      <w:r>
        <w:t xml:space="preserve">Pickleball. Pickle ball. Pickle board would be a little different.</w:t>
      </w:r>
    </w:p>
    <w:p>
      <w:pPr>
        <w:pStyle w:val="a2"/>
      </w:pPr>
      <w:r>
        <w:rPr>
          <w:b/>
          <w:bCs/>
        </w:rPr>
        <w:t xml:space="preserve">00:26:21 Speaker 4</w:t>
      </w:r>
      <w:r>
        <w:br/>
      </w:r>
      <w:r>
        <w:t xml:space="preserve">Hey, that might be the next game. But they just golfed?</w:t>
      </w:r>
    </w:p>
    <w:p>
      <w:pPr>
        <w:pStyle w:val="a2"/>
      </w:pPr>
      <w:r>
        <w:rPr>
          <w:b/>
          <w:bCs/>
        </w:rPr>
        <w:t xml:space="preserve">00:26:23 Speaker 2</w:t>
      </w:r>
      <w:r>
        <w:br/>
      </w:r>
      <w:r>
        <w:t xml:space="preserve">They just golfed? I still don’t understand that one. Christmas bingo?</w:t>
      </w:r>
    </w:p>
    <w:p>
      <w:pPr>
        <w:pStyle w:val="a2"/>
      </w:pPr>
      <w:r>
        <w:rPr>
          <w:b/>
          <w:bCs/>
        </w:rPr>
        <w:t xml:space="preserve">00:26:28 Speaker 6</w:t>
      </w:r>
      <w:r>
        <w:br/>
      </w:r>
      <w:r>
        <w:t xml:space="preserve">Christmas bingo?</w:t>
      </w:r>
    </w:p>
    <w:p>
      <w:pPr>
        <w:pStyle w:val="a2"/>
      </w:pPr>
      <w:r>
        <w:rPr>
          <w:b/>
          <w:bCs/>
        </w:rPr>
        <w:t xml:space="preserve">00:26:30 Speaker 2</w:t>
      </w:r>
      <w:r>
        <w:br/>
      </w:r>
      <w:r>
        <w:t xml:space="preserve">But it all depends on which Christmas you get.</w:t>
      </w:r>
    </w:p>
    <w:p>
      <w:pPr>
        <w:pStyle w:val="a2"/>
      </w:pPr>
      <w:r>
        <w:rPr>
          <w:b/>
          <w:bCs/>
        </w:rPr>
        <w:t xml:space="preserve">00:26:33 Speaker 3</w:t>
      </w:r>
      <w:r>
        <w:br/>
      </w:r>
      <w:r>
        <w:t xml:space="preserve">So I’m going on</w:t>
      </w:r>
    </w:p>
    <w:p>
      <w:pPr>
        <w:pStyle w:val="a2"/>
      </w:pPr>
      <w:r>
        <w:rPr>
          <w:b/>
          <w:bCs/>
        </w:rPr>
        <w:t xml:space="preserve">00:26:36 Speaker 2</w:t>
      </w:r>
      <w:r>
        <w:br/>
      </w:r>
      <w:r>
        <w:t xml:space="preserve">It was every few</w:t>
      </w:r>
    </w:p>
    <w:p>
      <w:pPr>
        <w:pStyle w:val="a2"/>
      </w:pPr>
      <w:r>
        <w:rPr>
          <w:b/>
          <w:bCs/>
        </w:rPr>
        <w:t xml:space="preserve">00:26:38 Speaker 1</w:t>
      </w:r>
      <w:r>
        <w:br/>
      </w:r>
      <w:r>
        <w:t xml:space="preserve">Every two or three there were.</w:t>
      </w:r>
    </w:p>
    <w:p>
      <w:pPr>
        <w:pStyle w:val="a2"/>
      </w:pPr>
      <w:r>
        <w:rPr>
          <w:b/>
          <w:bCs/>
        </w:rPr>
        <w:t xml:space="preserve">00:26:44 Speaker 1</w:t>
      </w:r>
      <w:r>
        <w:br/>
      </w:r>
      <w:r>
        <w:t xml:space="preserve">Because we got the grant based on the number of commission subjects. I think it was fifty or sixty. Sixty four.</w:t>
      </w:r>
    </w:p>
    <w:p>
      <w:pPr>
        <w:pStyle w:val="a2"/>
      </w:pPr>
      <w:r>
        <w:rPr>
          <w:b/>
          <w:bCs/>
        </w:rPr>
        <w:t xml:space="preserve">00:27:14 Speaker 5</w:t>
      </w:r>
      <w:r>
        <w:br/>
      </w:r>
      <w:r>
        <w:t xml:space="preserve">And then.</w:t>
      </w:r>
    </w:p>
    <w:p>
      <w:pPr>
        <w:pStyle w:val="a2"/>
      </w:pPr>
      <w:r>
        <w:rPr>
          <w:b/>
          <w:bCs/>
        </w:rPr>
        <w:t xml:space="preserve">00:27:16 Speaker 2</w:t>
      </w:r>
      <w:r>
        <w:br/>
      </w:r>
      <w:r>
        <w:t xml:space="preserve">You have to play the grill to get it. If you’re really going to be able to cover the grill, just get it right up there.</w:t>
      </w:r>
    </w:p>
    <w:p>
      <w:pPr>
        <w:pStyle w:val="a2"/>
      </w:pPr>
      <w:r>
        <w:rPr>
          <w:b/>
          <w:bCs/>
        </w:rPr>
        <w:t xml:space="preserve">00:27:24 Speaker 4</w:t>
      </w:r>
      <w:r>
        <w:br/>
      </w:r>
      <w:r>
        <w:t xml:space="preserve">Are you planning on putting a</w:t>
      </w:r>
    </w:p>
    <w:p>
      <w:pPr>
        <w:pStyle w:val="a2"/>
      </w:pPr>
      <w:r>
        <w:rPr>
          <w:b/>
          <w:bCs/>
        </w:rPr>
        <w:t xml:space="preserve">00:27:25 Speaker 2</w:t>
      </w:r>
      <w:r>
        <w:br/>
      </w:r>
      <w:r>
        <w:t xml:space="preserve">Cover from there to all the way over? See? We’ll just make it like paradise is screamed in for the pavilion. I think it’d be great if they’re using it every weekend.</w:t>
      </w:r>
    </w:p>
    <w:p>
      <w:pPr>
        <w:pStyle w:val="a2"/>
      </w:pPr>
      <w:r>
        <w:rPr>
          <w:b/>
          <w:bCs/>
        </w:rPr>
        <w:t xml:space="preserve">00:27:39 Speaker 4</w:t>
      </w:r>
      <w:r>
        <w:br/>
      </w:r>
      <w:r>
        <w:t xml:space="preserve">It’s gonna rain for rain.</w:t>
      </w:r>
    </w:p>
    <w:p>
      <w:pPr>
        <w:pStyle w:val="a2"/>
      </w:pPr>
      <w:r>
        <w:rPr>
          <w:b/>
          <w:bCs/>
        </w:rPr>
        <w:t xml:space="preserve">00:27:41 Speaker 1</w:t>
      </w:r>
      <w:r>
        <w:br/>
      </w:r>
      <w:r>
        <w:t xml:space="preserve">Because also those sun shades not only putting it up. The dirty things get faded and disgusting in Florida weather in a year.</w:t>
      </w:r>
    </w:p>
    <w:p>
      <w:pPr>
        <w:pStyle w:val="a2"/>
      </w:pPr>
      <w:r>
        <w:rPr>
          <w:b/>
          <w:bCs/>
        </w:rPr>
        <w:t xml:space="preserve">00:27:49 Speaker 4</w:t>
      </w:r>
      <w:r>
        <w:br/>
      </w:r>
      <w:r>
        <w:t xml:space="preserve">Oh yeah, Liz’s already got your chairs up there. They’re gone. The sun kills them here.</w:t>
      </w:r>
    </w:p>
    <w:p>
      <w:pPr>
        <w:pStyle w:val="a2"/>
      </w:pPr>
      <w:r>
        <w:rPr>
          <w:b/>
          <w:bCs/>
        </w:rPr>
        <w:t xml:space="preserve">00:27:56 Speaker 8</w:t>
      </w:r>
      <w:r>
        <w:br/>
      </w:r>
      <w:r>
        <w:t xml:space="preserve">It just destroys them. We try to pressure wash it inside.</w:t>
      </w:r>
    </w:p>
    <w:p>
      <w:pPr>
        <w:pStyle w:val="a2"/>
      </w:pPr>
      <w:r>
        <w:rPr>
          <w:b/>
          <w:bCs/>
        </w:rPr>
        <w:t xml:space="preserve">00:28:01 Speaker 2</w:t>
      </w:r>
      <w:r>
        <w:br/>
      </w:r>
      <w:r>
        <w:t xml:space="preserve">There was three. That’s not bad.</w:t>
      </w:r>
    </w:p>
    <w:p>
      <w:pPr>
        <w:pStyle w:val="a2"/>
      </w:pPr>
      <w:r>
        <w:rPr>
          <w:b/>
          <w:bCs/>
        </w:rPr>
        <w:t xml:space="preserve">00:28:06 Speaker 8</w:t>
      </w:r>
      <w:r>
        <w:br/>
      </w:r>
      <w:r>
        <w:t xml:space="preserve">If we can get one of these three ready.</w:t>
      </w:r>
    </w:p>
    <w:p>
      <w:pPr>
        <w:pStyle w:val="a2"/>
      </w:pPr>
      <w:r>
        <w:rPr>
          <w:b/>
          <w:bCs/>
        </w:rPr>
        <w:t xml:space="preserve">00:28:09 Speaker 2</w:t>
      </w:r>
      <w:r>
        <w:br/>
      </w:r>
      <w:r>
        <w:t xml:space="preserve">I think we’re good here</w:t>
      </w:r>
    </w:p>
    <w:p>
      <w:pPr>
        <w:pStyle w:val="a2"/>
      </w:pPr>
      <w:r>
        <w:rPr>
          <w:b/>
          <w:bCs/>
        </w:rPr>
        <w:t xml:space="preserve">00:28:11 Speaker 8</w:t>
      </w:r>
      <w:r>
        <w:br/>
      </w:r>
      <w:r>
        <w:t xml:space="preserve">But it’s a different. It’s a differentum.</w:t>
      </w:r>
    </w:p>
    <w:p>
      <w:pPr>
        <w:pStyle w:val="a2"/>
      </w:pPr>
      <w:r>
        <w:rPr>
          <w:b/>
          <w:bCs/>
        </w:rPr>
        <w:t xml:space="preserve">00:28:13 Speaker 1</w:t>
      </w:r>
      <w:r>
        <w:br/>
      </w:r>
      <w:r>
        <w:t xml:space="preserve">You also might not need to do. We should look at it because you could maybe roof the shuffleboard and then leave part and do almost like an overhang for the grills because you would get the shade on the tables from kind of roofs on both sides. So we have to look at it. It’ll last longer, it’ll look better if people are using it all the time. Can I drop one?</w:t>
      </w:r>
    </w:p>
    <w:p>
      <w:pPr>
        <w:pStyle w:val="a2"/>
      </w:pPr>
      <w:r>
        <w:rPr>
          <w:b/>
          <w:bCs/>
        </w:rPr>
        <w:t xml:space="preserve">00:28:42 Speaker 4</w:t>
      </w:r>
      <w:r>
        <w:br/>
      </w:r>
      <w:r>
        <w:t xml:space="preserve">Change that fence because it’s rotting away. The only reason it still stands is because I keep coating it every year with anything to give more space here.</w:t>
      </w:r>
    </w:p>
    <w:p>
      <w:pPr>
        <w:pStyle w:val="a2"/>
      </w:pPr>
      <w:r>
        <w:rPr>
          <w:b/>
          <w:bCs/>
        </w:rPr>
        <w:t xml:space="preserve">00:28:52 Speaker 8</w:t>
      </w:r>
      <w:r>
        <w:br/>
      </w:r>
      <w:r>
        <w:t xml:space="preserve">To give more space so that the kids have somewhere to kind of</w:t>
      </w:r>
    </w:p>
    <w:p>
      <w:pPr>
        <w:pStyle w:val="a2"/>
      </w:pPr>
      <w:r>
        <w:rPr>
          <w:b/>
          <w:bCs/>
        </w:rPr>
        <w:t xml:space="preserve">00:28:57 Speaker 4</w:t>
      </w:r>
      <w:r>
        <w:br/>
      </w:r>
      <w:r>
        <w:t xml:space="preserve">The fewer people that can get in this area.</w:t>
      </w:r>
    </w:p>
    <w:p>
      <w:pPr>
        <w:pStyle w:val="a2"/>
      </w:pPr>
      <w:r>
        <w:rPr>
          <w:b/>
          <w:bCs/>
        </w:rPr>
        <w:t xml:space="preserve">00:29:19 Speaker 5</w:t>
      </w:r>
      <w:r>
        <w:br/>
      </w:r>
      <w:r>
        <w:t xml:space="preserve">We need all the extra space; we can still make it as deep.</w:t>
      </w:r>
    </w:p>
    <w:p>
      <w:pPr>
        <w:pStyle w:val="a2"/>
      </w:pPr>
      <w:r>
        <w:rPr>
          <w:b/>
          <w:bCs/>
        </w:rPr>
        <w:t xml:space="preserve">00:29:28 Speaker 2</w:t>
      </w:r>
      <w:r>
        <w:br/>
      </w:r>
      <w:r>
        <w:t xml:space="preserve">But then it’s concrete again. Why are we digging it up? If you want to make it for the kids, we could figure out a way to have a picnic table over there.</w:t>
      </w:r>
    </w:p>
    <w:p>
      <w:pPr>
        <w:pStyle w:val="a2"/>
      </w:pPr>
      <w:r>
        <w:rPr>
          <w:b/>
          <w:bCs/>
        </w:rPr>
        <w:t xml:space="preserve">00:29:39 Speaker 1</w:t>
      </w:r>
      <w:r>
        <w:br/>
      </w:r>
      <w:r>
        <w:t xml:space="preserve">Why would you move? Why wouldn’t you? I’d just leave it ugly with concrete. You would move the picnic tables over there and you could have actual grass here.</w:t>
      </w:r>
    </w:p>
    <w:p>
      <w:pPr>
        <w:pStyle w:val="a2"/>
      </w:pPr>
      <w:r>
        <w:rPr>
          <w:b/>
          <w:bCs/>
        </w:rPr>
        <w:t xml:space="preserve">00:29:48 Speaker 2</w:t>
      </w:r>
      <w:r>
        <w:br/>
      </w:r>
      <w:r>
        <w:t xml:space="preserve">It’s safer anyway. Where you put your. Right.</w:t>
      </w:r>
    </w:p>
    <w:p>
      <w:pPr>
        <w:pStyle w:val="a2"/>
      </w:pPr>
      <w:r>
        <w:rPr>
          <w:b/>
          <w:bCs/>
        </w:rPr>
        <w:t xml:space="preserve">00:29:52 Speaker 4</w:t>
      </w:r>
      <w:r>
        <w:br/>
      </w:r>
      <w:r>
        <w:t xml:space="preserve">I want to actually run the lights over here and everything, because this is so dark. This is all dark. If you look at the roof, you can tell there’s a light in there. But I want to use the photocell off that one light that’s lighting up the dumpster area that I just fixed the other day. I’m just going to run an external line down and tap them both onto it. Then they would work off that one photocell somewhere where the sun goes down, they come on, and when the sun comes up they go off.</w:t>
      </w:r>
    </w:p>
    <w:p>
      <w:pPr>
        <w:pStyle w:val="a2"/>
      </w:pPr>
      <w:r>
        <w:rPr>
          <w:b/>
          <w:bCs/>
        </w:rPr>
        <w:t xml:space="preserve">00:30:19 Speaker 4</w:t>
      </w:r>
      <w:r>
        <w:br/>
      </w:r>
      <w:r>
        <w:t xml:space="preserve">Good idea.</w:t>
      </w:r>
    </w:p>
    <w:p>
      <w:pPr>
        <w:pStyle w:val="a2"/>
      </w:pPr>
      <w:r>
        <w:rPr>
          <w:b/>
          <w:bCs/>
        </w:rPr>
        <w:t xml:space="preserve">00:31:06 Speaker 4</w:t>
      </w:r>
      <w:r>
        <w:br/>
      </w:r>
      <w:r>
        <w:t xml:space="preserve">That’s what I was told by one of his name is Roger, I guess he’s the superintendent.</w:t>
      </w:r>
    </w:p>
    <w:p>
      <w:pPr>
        <w:pStyle w:val="a2"/>
      </w:pPr>
      <w:r>
        <w:rPr>
          <w:b/>
          <w:bCs/>
        </w:rPr>
        <w:t xml:space="preserve">00:31:19 Speaker 1</w:t>
      </w:r>
      <w:r>
        <w:br/>
      </w:r>
      <w:r>
        <w:t xml:space="preserve">It’s because there’s less space between them.</w:t>
      </w:r>
    </w:p>
    <w:p>
      <w:pPr>
        <w:pStyle w:val="a2"/>
      </w:pPr>
      <w:r>
        <w:rPr>
          <w:b/>
          <w:bCs/>
        </w:rPr>
        <w:t xml:space="preserve">00:31:56 Speaker 5</w:t>
      </w:r>
      <w:r>
        <w:br/>
      </w:r>
      <w:r>
        <w:t xml:space="preserve">Okay.</w:t>
      </w:r>
    </w:p>
    <w:p>
      <w:pPr>
        <w:pStyle w:val="a2"/>
      </w:pPr>
      <w:r>
        <w:rPr>
          <w:b/>
          <w:bCs/>
        </w:rPr>
        <w:t xml:space="preserve">00:33:23 Speaker 2</w:t>
      </w:r>
      <w:r>
        <w:br/>
      </w:r>
      <w:r>
        <w:t xml:space="preserve">There’s a guy here who had a baby. He’s gone.</w:t>
      </w:r>
    </w:p>
    <w:p>
      <w:pPr>
        <w:pStyle w:val="a2"/>
      </w:pPr>
      <w:r>
        <w:rPr>
          <w:b/>
          <w:bCs/>
        </w:rPr>
        <w:t xml:space="preserve">00:33:30 Speaker 8</w:t>
      </w:r>
      <w:r>
        <w:br/>
      </w:r>
      <w:r>
        <w:t xml:space="preserve">Get him, he’ll.</w:t>
      </w:r>
    </w:p>
    <w:p>
      <w:pPr>
        <w:pStyle w:val="a2"/>
      </w:pPr>
      <w:r>
        <w:rPr>
          <w:b/>
          <w:bCs/>
        </w:rPr>
        <w:t xml:space="preserve">00:33:39 Speaker 5</w:t>
      </w:r>
      <w:r>
        <w:br/>
      </w:r>
      <w:r>
        <w:t xml:space="preserve">Be back.</w:t>
      </w:r>
    </w:p>
    <w:p>
      <w:pPr>
        <w:pStyle w:val="a2"/>
      </w:pPr>
      <w:r>
        <w:rPr>
          <w:b/>
          <w:bCs/>
        </w:rPr>
        <w:t xml:space="preserve">00:33:53 Speaker 2</w:t>
      </w:r>
      <w:r>
        <w:br/>
      </w:r>
      <w:r>
        <w:t xml:space="preserve">They did do a great job at this house.</w:t>
      </w:r>
    </w:p>
    <w:p>
      <w:pPr>
        <w:pStyle w:val="a2"/>
      </w:pPr>
      <w:r>
        <w:rPr>
          <w:b/>
          <w:bCs/>
        </w:rPr>
        <w:t xml:space="preserve">00:33:56 Speaker 8</w:t>
      </w:r>
      <w:r>
        <w:br/>
      </w:r>
      <w:r>
        <w:t xml:space="preserve">And it’s just one lady by herself. She’s out here working all she did it by herself. She did everything. I heard that she actually was working on some of the little hand carving like that. I went to one of the little carvings on there. But I think tonight we’re going to hear some people who can do some talk.</w:t>
      </w:r>
    </w:p>
    <w:p>
      <w:pPr>
        <w:pStyle w:val="a2"/>
      </w:pPr>
      <w:r>
        <w:rPr>
          <w:b/>
          <w:bCs/>
        </w:rPr>
        <w:t xml:space="preserve">00:34:18 Speaker 4</w:t>
      </w:r>
      <w:r>
        <w:br/>
      </w:r>
      <w:r>
        <w:t xml:space="preserve">But I think tonight, we’re going to hear some people who can do some talk.</w:t>
      </w:r>
    </w:p>
    <w:p>
      <w:pPr>
        <w:pStyle w:val="a2"/>
      </w:pPr>
      <w:r>
        <w:rPr>
          <w:b/>
          <w:bCs/>
        </w:rPr>
        <w:t xml:space="preserve">00:35:41 Speaker 5</w:t>
      </w:r>
      <w:r>
        <w:br/>
      </w:r>
      <w:r>
        <w:t xml:space="preserve">You hear it back there? It was the wind.</w:t>
      </w:r>
    </w:p>
    <w:p>
      <w:pPr>
        <w:pStyle w:val="a2"/>
      </w:pPr>
      <w:r>
        <w:rPr>
          <w:b/>
          <w:bCs/>
        </w:rPr>
        <w:t xml:space="preserve">00:36:20 Speaker 2</w:t>
      </w:r>
      <w:r>
        <w:br/>
      </w:r>
      <w:r>
        <w:t xml:space="preserve">This I would hold it.</w:t>
      </w:r>
    </w:p>
    <w:p>
      <w:pPr>
        <w:pStyle w:val="a2"/>
      </w:pPr>
      <w:r>
        <w:rPr>
          <w:b/>
          <w:bCs/>
        </w:rPr>
        <w:t xml:space="preserve">00:36:29 Speaker 8</w:t>
      </w:r>
      <w:r>
        <w:br/>
      </w:r>
      <w:r>
        <w:t xml:space="preserve">One guy that thinks he can drop a truck. But if we can bring it up, just blow it up.</w:t>
      </w:r>
    </w:p>
    <w:p>
      <w:pPr>
        <w:pStyle w:val="a2"/>
      </w:pPr>
      <w:r>
        <w:rPr>
          <w:b/>
          <w:bCs/>
        </w:rPr>
        <w:t xml:space="preserve">00:36:41 Speaker 3</w:t>
      </w:r>
      <w:r>
        <w:br/>
      </w:r>
      <w:r>
        <w:t xml:space="preserve">No. Probably.</w:t>
      </w:r>
    </w:p>
    <w:p>
      <w:pPr>
        <w:pStyle w:val="a2"/>
      </w:pPr>
      <w:r>
        <w:rPr>
          <w:b/>
          <w:bCs/>
        </w:rPr>
        <w:t xml:space="preserve">00:36:45 Speaker 3</w:t>
      </w:r>
      <w:r>
        <w:br/>
      </w:r>
      <w:r>
        <w:t xml:space="preserve">We’re allowing people to talk about it. I just keep them on stage to talk about it. I caught one guy the other day, he threw three tires in there, and that’s gotta get them out. I said,</w:t>
      </w:r>
      <w:r>
        <w:t xml:space="preserve"> </w:t>
      </w:r>
      <w:r>
        <w:t xml:space="preserve">“I’m not taking that.”</w:t>
      </w:r>
      <w:r>
        <w:t xml:space="preserve"> </w:t>
      </w:r>
      <w:r>
        <w:t xml:space="preserve">Get them out! He’s. I’ll even have to get them out! Just get them out!</w:t>
      </w:r>
    </w:p>
    <w:p>
      <w:pPr>
        <w:pStyle w:val="a2"/>
      </w:pPr>
      <w:r>
        <w:rPr>
          <w:b/>
          <w:bCs/>
        </w:rPr>
        <w:t xml:space="preserve">00:38:42 Speaker 8</w:t>
      </w:r>
      <w:r>
        <w:br/>
      </w:r>
      <w:r>
        <w:t xml:space="preserve">So it’s not just sitting there, it’s hiding back here because of me.</w:t>
      </w:r>
    </w:p>
    <w:p>
      <w:pPr>
        <w:pStyle w:val="a2"/>
      </w:pPr>
      <w:r>
        <w:rPr>
          <w:b/>
          <w:bCs/>
        </w:rPr>
        <w:t xml:space="preserve">00:38:49 Speaker 2</w:t>
      </w:r>
      <w:r>
        <w:br/>
      </w:r>
      <w:r>
        <w:t xml:space="preserve">It’s so cute.</w:t>
      </w:r>
    </w:p>
    <w:p>
      <w:pPr>
        <w:pStyle w:val="a2"/>
      </w:pPr>
      <w:r>
        <w:rPr>
          <w:b/>
          <w:bCs/>
        </w:rPr>
        <w:t xml:space="preserve">00:38:50 Speaker 5</w:t>
      </w:r>
      <w:r>
        <w:br/>
      </w:r>
      <w:r>
        <w:t xml:space="preserve">I know on the other side.</w:t>
      </w:r>
    </w:p>
    <w:p>
      <w:pPr>
        <w:pStyle w:val="a2"/>
      </w:pPr>
      <w:r>
        <w:rPr>
          <w:b/>
          <w:bCs/>
        </w:rPr>
        <w:t xml:space="preserve">00:39:48 Speaker 5</w:t>
      </w:r>
      <w:r>
        <w:br/>
      </w:r>
      <w:r>
        <w:t xml:space="preserve">Three. In the back left corner.</w:t>
      </w:r>
    </w:p>
    <w:p>
      <w:pPr>
        <w:pStyle w:val="a2"/>
      </w:pPr>
      <w:r>
        <w:rPr>
          <w:b/>
          <w:bCs/>
        </w:rPr>
        <w:t xml:space="preserve">00:39:58 Speaker 3</w:t>
      </w:r>
      <w:r>
        <w:br/>
      </w:r>
      <w:r>
        <w:t xml:space="preserve">We’re still. I mean</w:t>
      </w:r>
    </w:p>
    <w:p>
      <w:pPr>
        <w:pStyle w:val="a2"/>
      </w:pPr>
      <w:r>
        <w:rPr>
          <w:b/>
          <w:bCs/>
        </w:rPr>
        <w:t xml:space="preserve">00:40:00 Speaker 2</w:t>
      </w:r>
      <w:r>
        <w:br/>
      </w:r>
      <w:r>
        <w:t xml:space="preserve">Not for. But you start laughing, you can call him. You can call him low. Keep it low, especially if we can show that again to somebody else. They’re gonna be like, yeah, that’s fine. You’re getting it for. We negotiate with this guy?</w:t>
      </w:r>
    </w:p>
    <w:p>
      <w:pPr>
        <w:pStyle w:val="a2"/>
      </w:pPr>
      <w:r>
        <w:rPr>
          <w:b/>
          <w:bCs/>
        </w:rPr>
        <w:t xml:space="preserve">00:41:34 Speaker 9</w:t>
      </w:r>
      <w:r>
        <w:br/>
      </w:r>
      <w:r>
        <w:t xml:space="preserve">There’s my shoes.</w:t>
      </w:r>
    </w:p>
    <w:p>
      <w:pPr>
        <w:pStyle w:val="a2"/>
      </w:pPr>
      <w:r>
        <w:rPr>
          <w:b/>
          <w:bCs/>
        </w:rPr>
        <w:t xml:space="preserve">00:41:36 Speaker 1</w:t>
      </w:r>
      <w:r>
        <w:br/>
      </w:r>
      <w:r>
        <w:t xml:space="preserve">Found my shoes. We’re good. You can’t see. We can. It’s got the video camera.</w:t>
      </w:r>
    </w:p>
    <w:p>
      <w:pPr>
        <w:pStyle w:val="a2"/>
      </w:pPr>
      <w:r>
        <w:rPr>
          <w:b/>
          <w:bCs/>
        </w:rPr>
        <w:t xml:space="preserve">00:42:01 Speaker 5</w:t>
      </w:r>
      <w:r>
        <w:br/>
      </w:r>
      <w:r>
        <w:t xml:space="preserve">How’s it going?</w:t>
      </w:r>
    </w:p>
    <w:p>
      <w:pPr>
        <w:pStyle w:val="a2"/>
      </w:pPr>
      <w:r>
        <w:rPr>
          <w:b/>
          <w:bCs/>
        </w:rPr>
        <w:t xml:space="preserve">00:42:56 Speaker 5</w:t>
      </w:r>
      <w:r>
        <w:br/>
      </w:r>
      <w:r>
        <w:t xml:space="preserve">Yeah.</w:t>
      </w:r>
    </w:p>
    <w:p>
      <w:pPr>
        <w:pStyle w:val="a2"/>
      </w:pPr>
      <w:r>
        <w:rPr>
          <w:b/>
          <w:bCs/>
        </w:rPr>
        <w:t xml:space="preserve">00:44:15 Speaker 2</w:t>
      </w:r>
      <w:r>
        <w:br/>
      </w:r>
      <w:r>
        <w:t xml:space="preserve">There’s Nothing there.</w:t>
      </w:r>
    </w:p>
    <w:p>
      <w:pPr>
        <w:pStyle w:val="a2"/>
      </w:pPr>
      <w:r>
        <w:rPr>
          <w:b/>
          <w:bCs/>
        </w:rPr>
        <w:t xml:space="preserve">00:44:25 Speaker 2</w:t>
      </w:r>
      <w:r>
        <w:br/>
      </w:r>
      <w:r>
        <w:t xml:space="preserve">I don’t know where people are going to see it more, where they get here. So yeah, just so it’s not confusing. That’s been there forever. But yeah, and even if you want to make that bigger, if there was more stuff you wanted to put in there. I think we need to make it a little bit bigger. Yeah. That that’s actually a good point. That is what I’m talking about the glass enclosure on the back of every mailbox enclosure as we put the CBU. And then we put the enclosure on top. That should be behind on every single one, because now you’re posting your news is there and everybody has to go to get there. There’s no excuse that people won’t see it. So even if we wanted to put it at the, we put the cover over that, take something like that and put it across the whole bathroom. And that’s what we’ll do with right water through. You just go in and do those quick bits. But I think you’re talking about a bunch of it for you like in South Carolina or Georgia?</w:t>
      </w:r>
    </w:p>
    <w:p>
      <w:pPr>
        <w:pStyle w:val="a2"/>
      </w:pPr>
      <w:r>
        <w:rPr>
          <w:b/>
          <w:bCs/>
        </w:rPr>
        <w:t xml:space="preserve">00:45:22 Speaker 2</w:t>
      </w:r>
      <w:r>
        <w:br/>
      </w:r>
      <w:r>
        <w:t xml:space="preserve">Because that’s a great place. And they all have their covers on these. Yes. And they look good. Applegate, I think, was the only one we were talking about that we needed to put them in here. Yeah? That’s actually exactly what I’m trying to do. It looks great! You did an amazing job on this movie!</w:t>
      </w:r>
    </w:p>
    <w:p>
      <w:pPr>
        <w:pStyle w:val="a2"/>
      </w:pPr>
      <w:r>
        <w:rPr>
          <w:b/>
          <w:bCs/>
        </w:rPr>
        <w:t xml:space="preserve">00:45:41 Speaker 8</w:t>
      </w:r>
      <w:r>
        <w:br/>
      </w:r>
      <w:r>
        <w:t xml:space="preserve">It sounds great! Jason?</w:t>
      </w:r>
    </w:p>
    <w:p>
      <w:pPr>
        <w:pStyle w:val="a2"/>
      </w:pPr>
      <w:r>
        <w:rPr>
          <w:b/>
          <w:bCs/>
        </w:rPr>
        <w:t xml:space="preserve">00:45:46 Speaker 6</w:t>
      </w:r>
      <w:r>
        <w:br/>
      </w:r>
      <w:r>
        <w:t xml:space="preserve">That was well enough. I got a check for you.</w:t>
      </w:r>
    </w:p>
    <w:p>
      <w:pPr>
        <w:pStyle w:val="a2"/>
      </w:pPr>
      <w:r>
        <w:rPr>
          <w:b/>
          <w:bCs/>
        </w:rPr>
        <w:t xml:space="preserve">00:45:53 Speaker 6</w:t>
      </w:r>
      <w:r>
        <w:br/>
      </w:r>
      <w:r>
        <w:t xml:space="preserve">Video. I’m like, are you still at Lucky’s? She goes, yes. I am because she was planting and replanting. She pulled all the. She’s like, I’m not leaving this. So she waited until it got dark.</w:t>
      </w:r>
    </w:p>
    <w:p>
      <w:pPr>
        <w:pStyle w:val="a2"/>
      </w:pPr>
      <w:r>
        <w:rPr>
          <w:b/>
          <w:bCs/>
        </w:rPr>
        <w:t xml:space="preserve">00:46:07 Speaker 8</w:t>
      </w:r>
      <w:r>
        <w:br/>
      </w:r>
      <w:r>
        <w:t xml:space="preserve">But I could only get one side of that enclosure.</w:t>
      </w:r>
    </w:p>
    <w:p>
      <w:pPr>
        <w:pStyle w:val="a2"/>
      </w:pPr>
      <w:r>
        <w:rPr>
          <w:b/>
          <w:bCs/>
        </w:rPr>
        <w:t xml:space="preserve">00:46:11 Speaker 2</w:t>
      </w:r>
      <w:r>
        <w:br/>
      </w:r>
      <w:r>
        <w:t xml:space="preserve">The enclosure for the bulletin board? That’s what I’m about to.</w:t>
      </w:r>
    </w:p>
    <w:p>
      <w:pPr>
        <w:pStyle w:val="a2"/>
      </w:pPr>
      <w:r>
        <w:rPr>
          <w:b/>
          <w:bCs/>
        </w:rPr>
        <w:t xml:space="preserve">00:46:22 Speaker 2</w:t>
      </w:r>
      <w:r>
        <w:br/>
      </w:r>
      <w:r>
        <w:t xml:space="preserve">Under the enclosure now. Everybody’s got to get their mail. All those notices now they’ll see and there’s no excuse. It’s locked so they can’t pull stuff out of there. And it’s not blowing away and things like that. Do you want to replace the flag?</w:t>
      </w:r>
    </w:p>
    <w:p>
      <w:pPr>
        <w:pStyle w:val="a2"/>
      </w:pPr>
      <w:r>
        <w:rPr>
          <w:b/>
          <w:bCs/>
        </w:rPr>
        <w:t xml:space="preserve">00:46:36 Speaker 6</w:t>
      </w:r>
      <w:r>
        <w:br/>
      </w:r>
      <w:r>
        <w:t xml:space="preserve">That’s a second time. That’s a second flag.</w:t>
      </w:r>
    </w:p>
    <w:p>
      <w:pPr>
        <w:pStyle w:val="a2"/>
      </w:pPr>
      <w:r>
        <w:rPr>
          <w:b/>
          <w:bCs/>
        </w:rPr>
        <w:t xml:space="preserve">00:46:41 Speaker 4</w:t>
      </w:r>
      <w:r>
        <w:br/>
      </w:r>
      <w:r>
        <w:t xml:space="preserve">I would love to have the original size that was on it.</w:t>
      </w:r>
    </w:p>
    <w:p>
      <w:pPr>
        <w:pStyle w:val="a2"/>
      </w:pPr>
      <w:r>
        <w:rPr>
          <w:b/>
          <w:bCs/>
        </w:rPr>
        <w:t xml:space="preserve">00:46:44 Speaker 2</w:t>
      </w:r>
      <w:r>
        <w:br/>
      </w:r>
      <w:r>
        <w:t xml:space="preserve">But we’re going to get a big one. And we’re also going to get a parakeet flag, two more underneath.</w:t>
      </w:r>
    </w:p>
    <w:p>
      <w:pPr>
        <w:pStyle w:val="a2"/>
      </w:pPr>
      <w:r>
        <w:rPr>
          <w:b/>
          <w:bCs/>
        </w:rPr>
        <w:t xml:space="preserve">00:46:48 Speaker 4</w:t>
      </w:r>
      <w:r>
        <w:br/>
      </w:r>
      <w:r>
        <w:t xml:space="preserve">Them That works. In that case, I need a cable instead of a rope. I got rope apparel now.</w:t>
      </w:r>
    </w:p>
    <w:p>
      <w:pPr>
        <w:pStyle w:val="a2"/>
      </w:pPr>
      <w:r>
        <w:rPr>
          <w:b/>
          <w:bCs/>
        </w:rPr>
        <w:t xml:space="preserve">00:46:56 Speaker 2</w:t>
      </w:r>
      <w:r>
        <w:br/>
      </w:r>
      <w:r>
        <w:t xml:space="preserve">Was one other place. We were talking about putting a barricade that has a flag pole. Where is it? Muskegon Hill, right? And we’ll put barricades flag up there too. Great, let’s keep going.</w:t>
      </w:r>
    </w:p>
    <w:p>
      <w:pPr>
        <w:pStyle w:val="a2"/>
      </w:pPr>
      <w:r>
        <w:rPr>
          <w:b/>
          <w:bCs/>
        </w:rPr>
        <w:t xml:space="preserve">00:47:21 Speaker 5</w:t>
      </w:r>
      <w:r>
        <w:br/>
      </w:r>
      <w:r>
        <w:t xml:space="preserve">Hey, good meeting you. Nice meeting you, man.</w:t>
      </w:r>
    </w:p>
    <w:p>
      <w:pPr>
        <w:pStyle w:val="a2"/>
      </w:pPr>
      <w:r>
        <w:rPr>
          <w:b/>
          <w:bCs/>
        </w:rPr>
        <w:t xml:space="preserve">00:47:27 Speaker 4</w:t>
      </w:r>
      <w:r>
        <w:br/>
      </w:r>
      <w:r>
        <w:t xml:space="preserve">Thank you. Got it. Nice.</w:t>
      </w:r>
    </w:p>
    <w:p>
      <w:pPr>
        <w:pStyle w:val="a2"/>
      </w:pPr>
      <w:r>
        <w:rPr>
          <w:b/>
          <w:bCs/>
        </w:rPr>
        <w:t xml:space="preserve">00:47:39 Speaker 5</w:t>
      </w:r>
      <w:r>
        <w:br/>
      </w:r>
      <w:r>
        <w:t xml:space="preserve">To meet you, welcome to the team. Thank you very much for having me here.</w:t>
      </w:r>
    </w:p>
    <w:p>
      <w:pPr>
        <w:pStyle w:val="a2"/>
      </w:pPr>
      <w:r>
        <w:rPr>
          <w:b/>
          <w:bCs/>
        </w:rPr>
        <w:t xml:space="preserve">00:47:46 Speaker 8</w:t>
      </w:r>
      <w:r>
        <w:br/>
      </w:r>
      <w:r>
        <w:t xml:space="preserve">Today. Good luck.</w:t>
      </w:r>
    </w:p>
    <w:p>
      <w:pPr>
        <w:pStyle w:val="a2"/>
      </w:pPr>
      <w:r>
        <w:rPr>
          <w:b/>
          <w:bCs/>
        </w:rPr>
        <w:t xml:space="preserve">00:48:05 Speaker 2</w:t>
      </w:r>
      <w:r>
        <w:br/>
      </w:r>
      <w:r>
        <w:t xml:space="preserve">I will give this car to anybody.</w:t>
      </w:r>
    </w:p>
    <w:p>
      <w:pPr>
        <w:pStyle w:val="a2"/>
      </w:pPr>
      <w:r>
        <w:rPr>
          <w:b/>
          <w:bCs/>
        </w:rPr>
        <w:t xml:space="preserve">00:49:31 Speaker 10</w:t>
      </w:r>
      <w:r>
        <w:br/>
      </w:r>
      <w:r>
        <w:t xml:space="preserve">We had to take the scenic route too.</w:t>
      </w:r>
    </w:p>
    <w:p>
      <w:pPr>
        <w:pStyle w:val="a2"/>
      </w:pPr>
      <w:r>
        <w:rPr>
          <w:b/>
          <w:bCs/>
        </w:rPr>
        <w:t xml:space="preserve">00:50:00 Speaker 10</w:t>
      </w:r>
      <w:r>
        <w:br/>
      </w:r>
      <w:r>
        <w:t xml:space="preserve">She had a little business and don’t have a tail. She picked up the money, she took off the sand. She tied her old man in the morning. Then we meet him there. She beat him like he was a man. He didn’t want love.</w:t>
      </w:r>
    </w:p>
    <w:p>
      <w:pPr>
        <w:pStyle w:val="a2"/>
      </w:pPr>
      <w:r>
        <w:rPr>
          <w:b/>
          <w:bCs/>
        </w:rPr>
        <w:t xml:space="preserve">00:50:11 Speaker 5</w:t>
      </w:r>
      <w:r>
        <w:br/>
      </w:r>
      <w:r>
        <w:t xml:space="preserve">She just wants to share it. I know this ain’t no good thing that she did at the time. But I’m telling you something right now, if you see this girl again.</w:t>
      </w:r>
    </w:p>
    <w:p>
      <w:pPr>
        <w:pStyle w:val="a2"/>
      </w:pPr>
      <w:r>
        <w:rPr>
          <w:b/>
          <w:bCs/>
        </w:rPr>
        <w:t xml:space="preserve">00:50:19 Speaker 10</w:t>
      </w:r>
      <w:r>
        <w:br/>
      </w:r>
      <w:r>
        <w:t xml:space="preserve">And I’ll be honest with you one more time, and then we’re gonna leave, but she’s saying come on over to stay here. Girl, just remember what I told her again. Just salute her and said go ahead, use sergeant do it way down.</w:t>
      </w:r>
    </w:p>
    <w:p>
      <w:pPr>
        <w:pStyle w:val="a2"/>
      </w:pPr>
      <w:r>
        <w:rPr>
          <w:b/>
          <w:bCs/>
        </w:rPr>
        <w:t xml:space="preserve">00:50:44 Speaker 10</w:t>
      </w:r>
      <w:r>
        <w:br/>
      </w:r>
      <w:r>
        <w:t xml:space="preserve">Just seeing what it’s done to the other ones.</w:t>
      </w:r>
    </w:p>
    <w:p>
      <w:pPr>
        <w:pStyle w:val="a2"/>
      </w:pPr>
      <w:r>
        <w:rPr>
          <w:b/>
          <w:bCs/>
        </w:rPr>
        <w:t xml:space="preserve">00:50:47 Speaker 1</w:t>
      </w:r>
      <w:r>
        <w:br/>
      </w:r>
      <w:r>
        <w:t xml:space="preserve">Shitty old homes, residents are selling them at fifty grand. There’s literally not even new housing stuff close to the beach.</w:t>
      </w:r>
    </w:p>
    <w:p>
      <w:pPr>
        <w:pStyle w:val="a2"/>
      </w:pPr>
      <w:r>
        <w:rPr>
          <w:b/>
          <w:bCs/>
        </w:rPr>
        <w:t xml:space="preserve">00:51:09 Speaker 1</w:t>
      </w:r>
      <w:r>
        <w:br/>
      </w:r>
      <w:r>
        <w:t xml:space="preserve">But that’s also one where, on Newmark’s list for example, that park is actually fifty R V and. When we’re done with it, we should be able to make it a hundred percent. Looks like there’s some stashing in the roof there. It’s the four they got moved from market. Those are going next week.</w:t>
      </w:r>
    </w:p>
    <w:p>
      <w:pPr>
        <w:pStyle w:val="a2"/>
      </w:pPr>
      <w:r>
        <w:rPr>
          <w:b/>
          <w:bCs/>
        </w:rPr>
        <w:t xml:space="preserve">00:51:52 Speaker 10</w:t>
      </w:r>
      <w:r>
        <w:br/>
      </w:r>
      <w:r>
        <w:t xml:space="preserve">I got all updated here. The tracker is all updated for everything else.</w:t>
      </w:r>
    </w:p>
    <w:p>
      <w:pPr>
        <w:pStyle w:val="a2"/>
      </w:pPr>
      <w:r>
        <w:rPr>
          <w:b/>
          <w:bCs/>
        </w:rPr>
        <w:t xml:space="preserve">00:52:09 Speaker 1</w:t>
      </w:r>
      <w:r>
        <w:br/>
      </w:r>
      <w:r>
        <w:t xml:space="preserve">I told him tomorrow.</w:t>
      </w:r>
    </w:p>
    <w:p>
      <w:pPr>
        <w:pStyle w:val="a2"/>
      </w:pPr>
      <w:r>
        <w:rPr>
          <w:b/>
          <w:bCs/>
        </w:rPr>
        <w:t xml:space="preserve">00:52:14 Speaker 2</w:t>
      </w:r>
      <w:r>
        <w:br/>
      </w:r>
      <w:r>
        <w:t xml:space="preserve">They were working on it. I just thought of working on it in the context of the power automate stuff, because that makes sense. We’ll basically create server accounts to run those power automates. That way you’re</w:t>
      </w:r>
    </w:p>
    <w:p>
      <w:pPr>
        <w:pStyle w:val="a2"/>
      </w:pPr>
      <w:r>
        <w:rPr>
          <w:b/>
          <w:bCs/>
        </w:rPr>
        <w:t xml:space="preserve">00:52:36 Speaker 2</w:t>
      </w:r>
      <w:r>
        <w:br/>
      </w:r>
      <w:r>
        <w:t xml:space="preserve">That way, no one will create their own. It’ll all go through Power Automate, one or Power Automate two, because that will have access to the drives versus opening up drives to everybody. You can’t do it one drive at a time; you have to open up the whole thing.</w:t>
      </w:r>
    </w:p>
    <w:p>
      <w:pPr>
        <w:pStyle w:val="a2"/>
      </w:pPr>
      <w:r>
        <w:rPr>
          <w:b/>
          <w:bCs/>
        </w:rPr>
        <w:t xml:space="preserve">00:53:29 Speaker 2</w:t>
      </w:r>
      <w:r>
        <w:br/>
      </w:r>
      <w:r>
        <w:t xml:space="preserve">And then you get down into the bureau. Oh my god. Not the ones in bureau weren’t.</w:t>
      </w:r>
    </w:p>
    <w:p>
      <w:pPr>
        <w:pStyle w:val="a2"/>
      </w:pPr>
      <w:r>
        <w:rPr>
          <w:b/>
          <w:bCs/>
        </w:rPr>
        <w:t xml:space="preserve">00:54:28 Speaker 2</w:t>
      </w:r>
      <w:r>
        <w:br/>
      </w:r>
      <w:r>
        <w:t xml:space="preserve">Really? They’re not that they’re not that much.</w:t>
      </w:r>
    </w:p>
    <w:p>
      <w:pPr>
        <w:pStyle w:val="a2"/>
      </w:pPr>
      <w:r>
        <w:rPr>
          <w:b/>
          <w:bCs/>
        </w:rPr>
        <w:t xml:space="preserve">00:54:49 Speaker 3</w:t>
      </w:r>
      <w:r>
        <w:br/>
      </w:r>
      <w:r>
        <w:t xml:space="preserve">Probably about to fall over.</w:t>
      </w:r>
    </w:p>
    <w:p>
      <w:pPr>
        <w:pStyle w:val="a2"/>
      </w:pPr>
      <w:r>
        <w:rPr>
          <w:b/>
          <w:bCs/>
        </w:rPr>
        <w:t xml:space="preserve">00:56:27 Speaker 1</w:t>
      </w:r>
      <w:r>
        <w:br/>
      </w:r>
      <w:r>
        <w:t xml:space="preserve">It’s nice. That’s like a nice pace of life. Where Natalie lives in New Smyrna, you drive your cars on the beach. It’s like a cute little beach town. Relatively affordable for sure.</w:t>
      </w:r>
    </w:p>
    <w:p>
      <w:pPr>
        <w:pStyle w:val="a2"/>
      </w:pPr>
      <w:r>
        <w:rPr>
          <w:b/>
          <w:bCs/>
        </w:rPr>
        <w:t xml:space="preserve">00:57:04 Speaker 1</w:t>
      </w:r>
      <w:r>
        <w:br/>
      </w:r>
      <w:r>
        <w:t xml:space="preserve">What do you guys think is going to happen in Iran? Still fighting over the Strait of Hormuz. It’s crazy.</w:t>
      </w:r>
    </w:p>
    <w:p>
      <w:pPr>
        <w:pStyle w:val="a2"/>
      </w:pPr>
      <w:r>
        <w:rPr>
          <w:b/>
          <w:bCs/>
        </w:rPr>
        <w:t xml:space="preserve">00:57:20 Speaker 2</w:t>
      </w:r>
      <w:r>
        <w:br/>
      </w:r>
      <w:r>
        <w:t xml:space="preserve">If you go down the rabbit hole with all the digital conversion of all this stuff, like with BlackRock and they’re trying to make all the oil and everything, I have it like a digital reserve. Something like find these tickers, but they’ve created these penny stocks. It’s something going on where I don’t think it’s normal.</w:t>
      </w:r>
    </w:p>
    <w:p>
      <w:pPr>
        <w:pStyle w:val="a2"/>
      </w:pPr>
      <w:r>
        <w:rPr>
          <w:b/>
          <w:bCs/>
        </w:rPr>
        <w:t xml:space="preserve">00:57:52 Speaker 1</w:t>
      </w:r>
      <w:r>
        <w:br/>
      </w:r>
      <w:r>
        <w:t xml:space="preserve">I just keep seeing the headlines. I know that wasn’t the plan. I think Trump is getting crazy.</w:t>
      </w:r>
    </w:p>
    <w:p>
      <w:pPr>
        <w:pStyle w:val="a2"/>
      </w:pPr>
      <w:r>
        <w:rPr>
          <w:b/>
          <w:bCs/>
        </w:rPr>
        <w:t xml:space="preserve">00:58:00 Speaker 5</w:t>
      </w:r>
      <w:r>
        <w:br/>
      </w:r>
      <w:r>
        <w:t xml:space="preserve">Not make a truth. How.</w:t>
      </w:r>
    </w:p>
    <w:p>
      <w:pPr>
        <w:pStyle w:val="a2"/>
      </w:pPr>
      <w:r>
        <w:rPr>
          <w:b/>
          <w:bCs/>
        </w:rPr>
        <w:t xml:space="preserve">00:58:08 Speaker 1</w:t>
      </w:r>
      <w:r>
        <w:br/>
      </w:r>
      <w:r>
        <w:t xml:space="preserve">Many under Intel? Like multiple ceasefires and then they just not ceasefire. Trump’s like we’re so close to a deal. And then everyone says we’re not close to a deal when I was talking about it.</w:t>
      </w:r>
    </w:p>
    <w:p>
      <w:pPr>
        <w:pStyle w:val="a2"/>
      </w:pPr>
      <w:r>
        <w:rPr>
          <w:b/>
          <w:bCs/>
        </w:rPr>
        <w:t xml:space="preserve">00:58:33 Speaker 1</w:t>
      </w:r>
      <w:r>
        <w:br/>
      </w:r>
      <w:r>
        <w:t xml:space="preserve">Dude, that’s like after.</w:t>
      </w:r>
    </w:p>
    <w:p>
      <w:pPr>
        <w:pStyle w:val="a2"/>
      </w:pPr>
      <w:r>
        <w:rPr>
          <w:b/>
          <w:bCs/>
        </w:rPr>
        <w:t xml:space="preserve">00:59:00 Speaker 1</w:t>
      </w:r>
      <w:r>
        <w:br/>
      </w:r>
      <w:r>
        <w:t xml:space="preserve">I just want to great cops come down because we, as a country, can you know we’re so today.</w:t>
      </w:r>
    </w:p>
    <w:p>
      <w:pPr>
        <w:pStyle w:val="a2"/>
      </w:pPr>
      <w:r>
        <w:rPr>
          <w:b/>
          <w:bCs/>
        </w:rPr>
        <w:t xml:space="preserve">00:59:07 Speaker 2</w:t>
      </w:r>
      <w:r>
        <w:br/>
      </w:r>
      <w:r>
        <w:t xml:space="preserve">What’s this? Did you read anything about this new tax law on mortgages that you can now transfer your mortgage? I actually didn’t hear that they’re trying to stimulate.</w:t>
      </w:r>
    </w:p>
    <w:p>
      <w:pPr>
        <w:pStyle w:val="a2"/>
      </w:pPr>
      <w:r>
        <w:rPr>
          <w:b/>
          <w:bCs/>
        </w:rPr>
        <w:t xml:space="preserve">00:59:18 Speaker 1</w:t>
      </w:r>
      <w:r>
        <w:br/>
      </w:r>
      <w:r>
        <w:t xml:space="preserve">I think like, they’re they’re assumable like home mortgages are going to be assumable.</w:t>
      </w:r>
    </w:p>
    <w:p>
      <w:pPr>
        <w:pStyle w:val="a2"/>
      </w:pPr>
      <w:r>
        <w:rPr>
          <w:b/>
          <w:bCs/>
        </w:rPr>
        <w:t xml:space="preserve">00:59:23 Speaker 2</w:t>
      </w:r>
      <w:r>
        <w:br/>
      </w:r>
      <w:r>
        <w:t xml:space="preserve">You could take if you have a three percent rate on your house now. You could take that three percent rate and that loan and buy another house with it, then add on another mortgage somehow you blend it. But you can take your loan with you.</w:t>
      </w:r>
    </w:p>
    <w:p>
      <w:pPr>
        <w:pStyle w:val="a2"/>
      </w:pPr>
      <w:r>
        <w:rPr>
          <w:b/>
          <w:bCs/>
        </w:rPr>
        <w:t xml:space="preserve">00:59:39 Speaker 1</w:t>
      </w:r>
      <w:r>
        <w:br/>
      </w:r>
      <w:r>
        <w:t xml:space="preserve">I feel like I saw something about that.</w:t>
      </w:r>
    </w:p>
    <w:p>
      <w:pPr>
        <w:pStyle w:val="a2"/>
      </w:pPr>
      <w:r>
        <w:rPr>
          <w:b/>
          <w:bCs/>
        </w:rPr>
        <w:t xml:space="preserve">00:59:44 Speaker 2</w:t>
      </w:r>
      <w:r>
        <w:br/>
      </w:r>
      <w:r>
        <w:t xml:space="preserve">It would be really interesting. The question is, how do you do it if you have to sell a house first?</w:t>
      </w:r>
    </w:p>
    <w:p>
      <w:pPr>
        <w:pStyle w:val="a2"/>
      </w:pPr>
      <w:r>
        <w:rPr>
          <w:b/>
          <w:bCs/>
        </w:rPr>
        <w:t xml:space="preserve">01:00:30 Speaker 1</w:t>
      </w:r>
      <w:r>
        <w:br/>
      </w:r>
      <w:r>
        <w:t xml:space="preserve">However, it wasn’t just the super rich people. I think it was literally everybody. Everybody.</w:t>
      </w:r>
    </w:p>
    <w:p>
      <w:pPr>
        <w:pStyle w:val="a2"/>
      </w:pPr>
      <w:r>
        <w:rPr>
          <w:b/>
          <w:bCs/>
        </w:rPr>
        <w:t xml:space="preserve">01:00:36 Speaker 2</w:t>
      </w:r>
      <w:r>
        <w:br/>
      </w:r>
      <w:r>
        <w:t xml:space="preserve">That looks like John Baylor.</w:t>
      </w:r>
    </w:p>
    <w:p>
      <w:pPr>
        <w:pStyle w:val="a2"/>
      </w:pPr>
      <w:r>
        <w:rPr>
          <w:b/>
          <w:bCs/>
        </w:rPr>
        <w:t xml:space="preserve">01:01:47 Speaker 8</w:t>
      </w:r>
      <w:r>
        <w:br/>
      </w:r>
      <w:r>
        <w:t xml:space="preserve">I think that’s Kelly outside. He’s gonna go home. The episodes focus on here, but I need him tomorrow. Tell him I need him tomorrow at eleven a.m.</w:t>
      </w:r>
    </w:p>
    <w:p>
      <w:pPr>
        <w:pStyle w:val="a2"/>
      </w:pPr>
      <w:r>
        <w:rPr>
          <w:b/>
          <w:bCs/>
        </w:rPr>
        <w:t xml:space="preserve">01:02:18 Speaker 8</w:t>
      </w:r>
      <w:r>
        <w:br/>
      </w:r>
      <w:r>
        <w:t xml:space="preserve">I don’t see Kelly out there, Mama. Kelly here? I’m gonna call her. The one that pulled in?</w:t>
      </w:r>
    </w:p>
    <w:p>
      <w:pPr>
        <w:pStyle w:val="a2"/>
      </w:pPr>
      <w:r>
        <w:rPr>
          <w:b/>
          <w:bCs/>
        </w:rPr>
        <w:t xml:space="preserve">01:02:28 Speaker 7</w:t>
      </w:r>
      <w:r>
        <w:br/>
      </w:r>
      <w:r>
        <w:t xml:space="preserve">You’re about six. That’s a truck, that’s a Frontier. She was there driving.</w:t>
      </w:r>
    </w:p>
    <w:p>
      <w:pPr>
        <w:pStyle w:val="a2"/>
      </w:pPr>
      <w:r>
        <w:rPr>
          <w:b/>
          <w:bCs/>
        </w:rPr>
        <w:t xml:space="preserve">01:02:33 Speaker 8</w:t>
      </w:r>
      <w:r>
        <w:br/>
      </w:r>
      <w:r>
        <w:t xml:space="preserve">Put it in the back of my holding tank. Thanks. Alrighty. Alrighty. Alrighty.</w:t>
      </w:r>
    </w:p>
    <w:p>
      <w:pPr>
        <w:pStyle w:val="a2"/>
      </w:pPr>
      <w:r>
        <w:rPr>
          <w:b/>
          <w:bCs/>
        </w:rPr>
        <w:t xml:space="preserve">01:02:47 Speaker 5</w:t>
      </w:r>
      <w:r>
        <w:br/>
      </w:r>
      <w:r>
        <w:t xml:space="preserve">Thank you.</w:t>
      </w:r>
    </w:p>
    <w:p>
      <w:pPr>
        <w:pStyle w:val="a2"/>
      </w:pPr>
      <w:r>
        <w:rPr>
          <w:b/>
          <w:bCs/>
        </w:rPr>
        <w:t xml:space="preserve">01:03:22 Speaker 1</w:t>
      </w:r>
      <w:r>
        <w:br/>
      </w:r>
      <w:r>
        <w:t xml:space="preserve">Going back. The kids. Twelve. Nanny’s going to because not like working. Her husband’s an American Airlines pilot. Somehow their paperwork at one point when they did it was wrong, messed up. Joe said it was really bad. They have to go to a hearing on the eighth. So they’ve been getting representation.</w:t>
      </w:r>
    </w:p>
    <w:p>
      <w:pPr>
        <w:pStyle w:val="a2"/>
      </w:pPr>
      <w:r>
        <w:rPr>
          <w:b/>
          <w:bCs/>
        </w:rPr>
        <w:t xml:space="preserve">01:04:09 Speaker 1</w:t>
      </w:r>
      <w:r>
        <w:br/>
      </w:r>
      <w:r>
        <w:t xml:space="preserve">And then, kind of come down. And then, what else? I don’t know. Let’s see if there’s anything else that we can do here. The nanny thing is tough. Nanny stuff. How long? Ever since our youngest was born, five years. I think it’ll be fine. But they just got really stressed out about it, because they went through something, they went through the same thing like twelve months ago. And it was okay and then out of the blue, they said they’re never gonna. I don’t know, that’s how it’s so complicated but like. It’s gonna end up, I think he’s gonna have to go back to Colombia to come back through the process.</w:t>
      </w:r>
    </w:p>
    <w:p>
      <w:pPr>
        <w:pStyle w:val="a2"/>
      </w:pPr>
      <w:r>
        <w:rPr>
          <w:b/>
          <w:bCs/>
        </w:rPr>
        <w:t xml:space="preserve">01:04:53 Speaker 1</w:t>
      </w:r>
      <w:r>
        <w:br/>
      </w:r>
      <w:r>
        <w:t xml:space="preserve">Is he a citizen or not? But they got.</w:t>
      </w:r>
    </w:p>
    <w:p>
      <w:pPr>
        <w:pStyle w:val="a2"/>
      </w:pPr>
      <w:r>
        <w:rPr>
          <w:b/>
          <w:bCs/>
        </w:rPr>
        <w:t xml:space="preserve">01:04:59 Speaker 2</w:t>
      </w:r>
      <w:r>
        <w:br/>
      </w:r>
      <w:r>
        <w:t xml:space="preserve">Some crooked.</w:t>
      </w:r>
    </w:p>
    <w:p>
      <w:pPr>
        <w:pStyle w:val="a2"/>
      </w:pPr>
      <w:r>
        <w:rPr>
          <w:b/>
          <w:bCs/>
        </w:rPr>
        <w:t xml:space="preserve">01:05:01 Speaker 1</w:t>
      </w:r>
      <w:r>
        <w:br/>
      </w:r>
      <w:r>
        <w:t xml:space="preserve">They got some fucked up attorney the first time. And ever since that, it’s like a catastrophic process. The system is still packed with people, obviously. Any little thing for something like not I, don’t think there’s like an exception to this. If you go on these planes, they’re just like get out.</w:t>
      </w:r>
    </w:p>
    <w:p>
      <w:pPr>
        <w:pStyle w:val="a2"/>
      </w:pPr>
      <w:r>
        <w:rPr>
          <w:b/>
          <w:bCs/>
        </w:rPr>
        <w:t xml:space="preserve">01:05:26 Speaker 1</w:t>
      </w:r>
      <w:r>
        <w:br/>
      </w:r>
      <w:r>
        <w:t xml:space="preserve">Dude. They go back to Colombia. They’re not going to get back here. They think it has to be organized. She stays here. He has to go back.</w:t>
      </w:r>
    </w:p>
    <w:p>
      <w:pPr>
        <w:pStyle w:val="a2"/>
      </w:pPr>
      <w:r>
        <w:rPr>
          <w:b/>
          <w:bCs/>
        </w:rPr>
        <w:t xml:space="preserve">01:05:55 Speaker 7</w:t>
      </w:r>
      <w:r>
        <w:br/>
      </w:r>
      <w:r>
        <w:t xml:space="preserve">Get them to reset this paperwork.</w:t>
      </w:r>
    </w:p>
    <w:p>
      <w:pPr>
        <w:pStyle w:val="a2"/>
      </w:pPr>
      <w:r>
        <w:rPr>
          <w:b/>
          <w:bCs/>
        </w:rPr>
        <w:t xml:space="preserve">01:06:57 Speaker 2</w:t>
      </w:r>
      <w:r>
        <w:br/>
      </w:r>
      <w:r>
        <w:t xml:space="preserve">I responded to Cedric for you. They were looking into it, so I just had to open up your computer and reconnect it.</w:t>
      </w:r>
    </w:p>
    <w:p>
      <w:pPr>
        <w:pStyle w:val="a2"/>
      </w:pPr>
      <w:r>
        <w:rPr>
          <w:b/>
          <w:bCs/>
        </w:rPr>
        <w:t xml:space="preserve">01:07:19 Speaker 2</w:t>
      </w:r>
      <w:r>
        <w:br/>
      </w:r>
      <w:r>
        <w:t xml:space="preserve">Should have been doing it now. Why is he with them?</w:t>
      </w:r>
    </w:p>
    <w:p>
      <w:pPr>
        <w:pStyle w:val="a2"/>
      </w:pPr>
      <w:r>
        <w:rPr>
          <w:b/>
          <w:bCs/>
        </w:rPr>
        <w:t xml:space="preserve">01:07:44 Speaker 2</w:t>
      </w:r>
      <w:r>
        <w:br/>
      </w:r>
      <w:r>
        <w:t xml:space="preserve">You have to go through the website, not through the Windows Explorer. It’s like moving all that stuff that we’re doing. If you do it through Windows Explorer, it takes forever.</w:t>
      </w:r>
    </w:p>
    <w:p>
      <w:pPr>
        <w:pStyle w:val="a2"/>
      </w:pPr>
      <w:r>
        <w:rPr>
          <w:b/>
          <w:bCs/>
        </w:rPr>
        <w:t xml:space="preserve">01:08:07 Speaker 7</w:t>
      </w:r>
      <w:r>
        <w:br/>
      </w:r>
      <w:r>
        <w:t xml:space="preserve">It’s just, I’ve been trying to talk to that guy. I’ll be down here in the seventh time.</w:t>
      </w:r>
    </w:p>
    <w:p>
      <w:pPr>
        <w:pStyle w:val="a2"/>
      </w:pPr>
      <w:r>
        <w:rPr>
          <w:b/>
          <w:bCs/>
        </w:rPr>
        <w:t xml:space="preserve">01:08:17 Speaker 1</w:t>
      </w:r>
      <w:r>
        <w:br/>
      </w:r>
      <w:r>
        <w:t xml:space="preserve">It has no clue about what happened. The one that throws thirty?</w:t>
      </w:r>
    </w:p>
    <w:p>
      <w:pPr>
        <w:pStyle w:val="a2"/>
      </w:pPr>
      <w:r>
        <w:rPr>
          <w:b/>
          <w:bCs/>
        </w:rPr>
        <w:t xml:space="preserve">01:08:30 Speaker 2</w:t>
      </w:r>
      <w:r>
        <w:br/>
      </w:r>
      <w:r>
        <w:t xml:space="preserve">Was over because.</w:t>
      </w:r>
    </w:p>
    <w:p>
      <w:pPr>
        <w:pStyle w:val="a2"/>
      </w:pPr>
      <w:r>
        <w:rPr>
          <w:b/>
          <w:bCs/>
        </w:rPr>
        <w:t xml:space="preserve">01:08:36 Speaker 2</w:t>
      </w:r>
      <w:r>
        <w:br/>
      </w:r>
      <w:r>
        <w:t xml:space="preserve">There’s a bunch down this road that are all condos still.</w:t>
      </w:r>
    </w:p>
    <w:p>
      <w:pPr>
        <w:pStyle w:val="a2"/>
      </w:pPr>
      <w:r>
        <w:rPr>
          <w:b/>
          <w:bCs/>
        </w:rPr>
        <w:t xml:space="preserve">01:08:39 Speaker 1</w:t>
      </w:r>
      <w:r>
        <w:br/>
      </w:r>
      <w:r>
        <w:t xml:space="preserve">A lot of those ones we saw before we even got here.</w:t>
      </w:r>
    </w:p>
    <w:p>
      <w:pPr>
        <w:pStyle w:val="a2"/>
      </w:pPr>
      <w:r>
        <w:rPr>
          <w:b/>
          <w:bCs/>
        </w:rPr>
        <w:t xml:space="preserve">01:08:42 Speaker 11</w:t>
      </w:r>
      <w:r>
        <w:br/>
      </w:r>
      <w:r>
        <w:t xml:space="preserve">Yes, I.</w:t>
      </w:r>
    </w:p>
    <w:p>
      <w:pPr>
        <w:pStyle w:val="a2"/>
      </w:pPr>
      <w:r>
        <w:rPr>
          <w:b/>
          <w:bCs/>
        </w:rPr>
        <w:t xml:space="preserve">01:08:56 Speaker 1</w:t>
      </w:r>
      <w:r>
        <w:br/>
      </w:r>
      <w:r>
        <w:t xml:space="preserve">Think it may look a little bit in turmoil because they’re coming from various stages.</w:t>
      </w:r>
    </w:p>
    <w:p>
      <w:pPr>
        <w:pStyle w:val="a2"/>
      </w:pPr>
      <w:r>
        <w:rPr>
          <w:b/>
          <w:bCs/>
        </w:rPr>
        <w:t xml:space="preserve">01:09:07 Speaker 11</w:t>
      </w:r>
      <w:r>
        <w:br/>
      </w:r>
      <w:r>
        <w:t xml:space="preserve">All I need is a beat with a damn X.</w:t>
      </w:r>
    </w:p>
    <w:p>
      <w:pPr>
        <w:pStyle w:val="a2"/>
      </w:pPr>
      <w:r>
        <w:rPr>
          <w:b/>
          <w:bCs/>
        </w:rPr>
        <w:t xml:space="preserve">01:09:39 Speaker 11</w:t>
      </w:r>
      <w:r>
        <w:br/>
      </w:r>
      <w:r>
        <w:t xml:space="preserve">I get you like Gemma. Say she on a period, let’s make a mess. Don’t be yelling at that kid, I might switch it up. He don’t hear my phone with all that, I’m just typing this shit alright. Fuck that fresh shit alright, I’m on my Zen shit alright, I’m on that DMT, I ain’t on that DM shit alright. Trying to get a B right now, I’m like ill shit alright. I’m just blazing wheel on my excuse about fresh shit alright. Fuck that bitch shit alright Red Beam on the Nigga she gon’ lipstick tonight.</w:t>
      </w:r>
    </w:p>
    <w:p>
      <w:pPr>
        <w:pStyle w:val="a2"/>
      </w:pPr>
      <w:r>
        <w:rPr>
          <w:b/>
          <w:bCs/>
        </w:rPr>
        <w:t xml:space="preserve">01:10:12 Speaker 11</w:t>
      </w:r>
      <w:r>
        <w:br/>
      </w:r>
      <w:r>
        <w:t xml:space="preserve">The negative impact. All I need is people in the impact.</w:t>
      </w:r>
    </w:p>
    <w:p>
      <w:pPr>
        <w:pStyle w:val="a2"/>
      </w:pPr>
      <w:r>
        <w:rPr>
          <w:b/>
          <w:bCs/>
        </w:rPr>
        <w:t xml:space="preserve">01:10:59 Speaker 1</w:t>
      </w:r>
      <w:r>
        <w:br/>
      </w:r>
      <w:r>
        <w:t xml:space="preserve">It’s great. It’s like. Like.</w:t>
      </w:r>
    </w:p>
    <w:p>
      <w:pPr>
        <w:pStyle w:val="a2"/>
      </w:pPr>
      <w:r>
        <w:rPr>
          <w:b/>
          <w:bCs/>
        </w:rPr>
        <w:t xml:space="preserve">01:11:03 Speaker 2</w:t>
      </w:r>
      <w:r>
        <w:br/>
      </w:r>
      <w:r>
        <w:t xml:space="preserve">Not quite. That was good to meet you guys and see the camaraderie they’ve built. They’re getting beat up, guns pulled on them every day. That was pretty unbelievable to me too. We had one in Kansas. A guy would call the manager every time his rent was due. We had a guy manager, and he would say, call him and say your rent’s late. He says, why don’t you come pick it up? I’ll show you my new gun. What do you do about that situation? It’s not much you can do because it’s guns. It’s legal to carry. And then we switched managers and had this little old lady that was the manager. She walked up, knocked on the door and said, here’s the deal: either you’re going to pay your rent or shoot me. One’s going to end well for you, one’s not.</w:t>
      </w:r>
    </w:p>
    <w:p>
      <w:pPr>
        <w:pStyle w:val="a2"/>
      </w:pPr>
      <w:r>
        <w:rPr>
          <w:b/>
          <w:bCs/>
        </w:rPr>
        <w:t xml:space="preserve">01:11:57 Speaker 2</w:t>
      </w:r>
      <w:r>
        <w:br/>
      </w:r>
      <w:r>
        <w:t xml:space="preserve">Guy paid his rent every month. But it’s like, thinking about lucky all, did you notice all the bad pain in the ass residents were gone? They all pulled out during that, and now they’re not coming back, which is great. And now look, what people are doing to their lots. So it’s always that people get used to the way it was, and they push back for as long as they can. And when they realize you are not going anywhere, where are they? They got a choice; they don’t have to live there. There is a lot.</w:t>
      </w:r>
    </w:p>
    <w:p>
      <w:pPr>
        <w:pStyle w:val="a2"/>
      </w:pPr>
      <w:r>
        <w:rPr>
          <w:b/>
          <w:bCs/>
        </w:rPr>
        <w:t xml:space="preserve">01:12:56 Speaker 1</w:t>
      </w:r>
      <w:r>
        <w:br/>
      </w:r>
      <w:r>
        <w:t xml:space="preserve">And that’s where the benefit of three insurance.</w:t>
      </w:r>
    </w:p>
    <w:p>
      <w:pPr>
        <w:pStyle w:val="a2"/>
      </w:pPr>
      <w:r>
        <w:rPr>
          <w:b/>
          <w:bCs/>
        </w:rPr>
        <w:t xml:space="preserve">01:13:30 Speaker 1</w:t>
      </w:r>
      <w:r>
        <w:br/>
      </w:r>
      <w:r>
        <w:t xml:space="preserve">That’s sort of a harder district. It’s a little bit more, but now when she comes in and gets down, it’s like the new people. Most of the ballots were black. It seems to be the black residents and the new people are coming in. It seems to be kind of going up fifty seventy, five bucks a year or whatever. Everybody still lives here, yeah road.</w:t>
      </w:r>
    </w:p>
    <w:p>
      <w:pPr>
        <w:pStyle w:val="a2"/>
      </w:pPr>
      <w:r>
        <w:rPr>
          <w:b/>
          <w:bCs/>
        </w:rPr>
        <w:t xml:space="preserve">01:14:03 Speaker 1</w:t>
      </w:r>
      <w:r>
        <w:br/>
      </w:r>
      <w:r>
        <w:t xml:space="preserve">Better.</w:t>
      </w:r>
    </w:p>
    <w:p>
      <w:pPr>
        <w:pStyle w:val="a2"/>
      </w:pPr>
      <w:r>
        <w:rPr>
          <w:b/>
          <w:bCs/>
        </w:rPr>
        <w:t xml:space="preserve">01:17:02 Speaker 1</w:t>
      </w:r>
      <w:r>
        <w:br/>
      </w:r>
      <w:r>
        <w:t xml:space="preserve">They have a lot of technology.</w:t>
      </w:r>
    </w:p>
    <w:p>
      <w:pPr>
        <w:pStyle w:val="a2"/>
      </w:pPr>
      <w:r>
        <w:rPr>
          <w:b/>
          <w:bCs/>
        </w:rPr>
        <w:t xml:space="preserve">01:17:06 Speaker 12</w:t>
      </w:r>
      <w:r>
        <w:br/>
      </w:r>
      <w:r>
        <w:t xml:space="preserve">They own and develop the company’s portfolio that they own outright.</w:t>
      </w:r>
    </w:p>
    <w:p>
      <w:pPr>
        <w:pStyle w:val="a2"/>
      </w:pPr>
      <w:r>
        <w:rPr>
          <w:b/>
          <w:bCs/>
        </w:rPr>
        <w:t xml:space="preserve">01:17:19 Speaker 5</w:t>
      </w:r>
      <w:r>
        <w:br/>
      </w:r>
      <w:r>
        <w:t xml:space="preserve">I just saw something about um.</w:t>
      </w:r>
    </w:p>
    <w:p>
      <w:pPr>
        <w:pStyle w:val="a2"/>
      </w:pPr>
      <w:r>
        <w:rPr>
          <w:b/>
          <w:bCs/>
        </w:rPr>
        <w:t xml:space="preserve">01:17:32 Speaker 1</w:t>
      </w:r>
      <w:r>
        <w:br/>
      </w:r>
      <w:r>
        <w:t xml:space="preserve">Part of it for something like that, cracker penny or see what’s the legend. And you know, forty or fifty percent of the revenue is things like golf cart rentals, et cetera. But these guys own a portfolio with no leverage that’s generating twelve million dollars in NOI here.</w:t>
      </w:r>
    </w:p>
    <w:p>
      <w:pPr>
        <w:pStyle w:val="a2"/>
      </w:pPr>
      <w:r>
        <w:rPr>
          <w:b/>
          <w:bCs/>
        </w:rPr>
        <w:t xml:space="preserve">01:18:05 Speaker 1</w:t>
      </w:r>
      <w:r>
        <w:br/>
      </w:r>
      <w:r>
        <w:t xml:space="preserve">Boston Brock basically started the concept and it got a big development. I think it’s got zoning permitting for right outside of Nashville. There’s this brand called Camps to the Cove, fun on the more front side. It’s like they’re pioneers. It’s like massive; they put in a massive water park, like a big water park.</w:t>
      </w:r>
    </w:p>
    <w:p>
      <w:pPr>
        <w:pStyle w:val="a2"/>
      </w:pPr>
      <w:r>
        <w:rPr>
          <w:b/>
          <w:bCs/>
        </w:rPr>
        <w:t xml:space="preserve">01:18:36 Speaker 1</w:t>
      </w:r>
      <w:r>
        <w:br/>
      </w:r>
      <w:r>
        <w:t xml:space="preserve">We’re looking at buying into Camp Spot too. The valuation is more than that, like six points. It’s like a software.</w:t>
      </w:r>
    </w:p>
    <w:p>
      <w:pPr>
        <w:pStyle w:val="a2"/>
      </w:pPr>
      <w:r>
        <w:rPr>
          <w:b/>
          <w:bCs/>
        </w:rPr>
        <w:t xml:space="preserve">01:19:04 Speaker 2</w:t>
      </w:r>
      <w:r>
        <w:br/>
      </w:r>
      <w:r>
        <w:t xml:space="preserve">I think all other software businesses are going to start having big issues.</w:t>
      </w:r>
    </w:p>
    <w:p>
      <w:pPr>
        <w:pStyle w:val="a2"/>
      </w:pPr>
      <w:r>
        <w:rPr>
          <w:b/>
          <w:bCs/>
        </w:rPr>
        <w:t xml:space="preserve">01:19:10 Speaker 1</w:t>
      </w:r>
      <w:r>
        <w:br/>
      </w:r>
      <w:r>
        <w:t xml:space="preserve">Part of it also generates two million dollars in EBITDA, and they sold it around a hundred million dollars.</w:t>
      </w:r>
    </w:p>
    <w:p>
      <w:pPr>
        <w:pStyle w:val="a2"/>
      </w:pPr>
      <w:r>
        <w:rPr>
          <w:b/>
          <w:bCs/>
        </w:rPr>
        <w:t xml:space="preserve">01:19:23 Speaker 2</w:t>
      </w:r>
      <w:r>
        <w:br/>
      </w:r>
      <w:r>
        <w:t xml:space="preserve">The golf cart rentals and food, I mean you have a captive audience. Totally. People are going to be forced to go there anyway. That’s when we go, they take the trips. It’s like the ones that have the golf cart rounds. You’re automatically renting them because you’re not going to trail it with you.</w:t>
      </w:r>
    </w:p>
    <w:p>
      <w:pPr>
        <w:pStyle w:val="a2"/>
      </w:pPr>
      <w:r>
        <w:rPr>
          <w:b/>
          <w:bCs/>
        </w:rPr>
        <w:t xml:space="preserve">01:19:45 Speaker 1</w:t>
      </w:r>
      <w:r>
        <w:br/>
      </w:r>
      <w:r>
        <w:t xml:space="preserve">So you want to take the kids around. It’s like they do call it forty percent caddies, sixty percent rental out. The hospitality business is just like a lower capex business.</w:t>
      </w:r>
    </w:p>
    <w:p>
      <w:pPr>
        <w:pStyle w:val="a2"/>
      </w:pPr>
      <w:r>
        <w:rPr>
          <w:b/>
          <w:bCs/>
        </w:rPr>
        <w:t xml:space="preserve">01:20:07 Speaker 1</w:t>
      </w:r>
      <w:r>
        <w:br/>
      </w:r>
      <w:r>
        <w:t xml:space="preserve">And they’re mostly Midwest. They’re not Florida. They don’t have any in Florida.</w:t>
      </w:r>
    </w:p>
    <w:p>
      <w:pPr>
        <w:pStyle w:val="a2"/>
      </w:pPr>
      <w:r>
        <w:rPr>
          <w:b/>
          <w:bCs/>
        </w:rPr>
        <w:t xml:space="preserve">01:20:15 Speaker 12</w:t>
      </w:r>
      <w:r>
        <w:br/>
      </w:r>
      <w:r>
        <w:t xml:space="preserve">They have all over the country, but they’re generating forty to fifty percent of their margin by operating three to four months a year. It’s almost kind.</w:t>
      </w:r>
    </w:p>
    <w:p>
      <w:pPr>
        <w:pStyle w:val="a2"/>
      </w:pPr>
      <w:r>
        <w:rPr>
          <w:b/>
          <w:bCs/>
        </w:rPr>
        <w:t xml:space="preserve">01:20:32 Speaker 7</w:t>
      </w:r>
      <w:r>
        <w:br/>
      </w:r>
      <w:r>
        <w:t xml:space="preserve">Of weird when you think about it. I’m just gonna break for this one.</w:t>
      </w:r>
    </w:p>
    <w:p>
      <w:pPr>
        <w:pStyle w:val="a2"/>
      </w:pPr>
      <w:r>
        <w:rPr>
          <w:b/>
          <w:bCs/>
        </w:rPr>
        <w:t xml:space="preserve">01:20:36 Speaker 12</w:t>
      </w:r>
      <w:r>
        <w:br/>
      </w:r>
      <w:r>
        <w:t xml:space="preserve">It’s not very impressive.</w:t>
      </w:r>
    </w:p>
    <w:p>
      <w:pPr>
        <w:pStyle w:val="a2"/>
      </w:pPr>
      <w:r>
        <w:rPr>
          <w:b/>
          <w:bCs/>
        </w:rPr>
        <w:t xml:space="preserve">01:21:07 Speaker 1</w:t>
      </w:r>
      <w:r>
        <w:br/>
      </w:r>
      <w:r>
        <w:t xml:space="preserve">I don’t know if we’ll.</w:t>
      </w:r>
    </w:p>
    <w:p>
      <w:pPr>
        <w:pStyle w:val="a2"/>
      </w:pPr>
      <w:r>
        <w:rPr>
          <w:b/>
          <w:bCs/>
        </w:rPr>
        <w:t xml:space="preserve">01:21:08 Speaker 12</w:t>
      </w:r>
      <w:r>
        <w:br/>
      </w:r>
      <w:r>
        <w:t xml:space="preserve">Have the opportunity to go to the park. Kind of cool.</w:t>
      </w:r>
    </w:p>
    <w:p>
      <w:pPr>
        <w:pStyle w:val="a2"/>
      </w:pPr>
      <w:r>
        <w:rPr>
          <w:b/>
          <w:bCs/>
        </w:rPr>
        <w:t xml:space="preserve">01:21:23 Speaker 2</w:t>
      </w:r>
      <w:r>
        <w:br/>
      </w:r>
      <w:r>
        <w:t xml:space="preserve">Great Wolf Lodge, but outside. I think they had something in the pool like that. They had to shut it down.</w:t>
      </w:r>
    </w:p>
    <w:p>
      <w:pPr>
        <w:pStyle w:val="a2"/>
      </w:pPr>
      <w:r>
        <w:rPr>
          <w:b/>
          <w:bCs/>
        </w:rPr>
        <w:t xml:space="preserve">01:21:33 Speaker 1</w:t>
      </w:r>
      <w:r>
        <w:br/>
      </w:r>
      <w:r>
        <w:t xml:space="preserve">Like a single location?</w:t>
      </w:r>
    </w:p>
    <w:p>
      <w:pPr>
        <w:pStyle w:val="a2"/>
      </w:pPr>
      <w:r>
        <w:rPr>
          <w:b/>
          <w:bCs/>
        </w:rPr>
        <w:t xml:space="preserve">01:21:34 Speaker 2</w:t>
      </w:r>
      <w:r>
        <w:br/>
      </w:r>
      <w:r>
        <w:t xml:space="preserve">Like the one in Pennsylvania.</w:t>
      </w:r>
    </w:p>
    <w:p>
      <w:pPr>
        <w:pStyle w:val="a2"/>
      </w:pPr>
      <w:r>
        <w:rPr>
          <w:b/>
          <w:bCs/>
        </w:rPr>
        <w:t xml:space="preserve">01:21:49 Speaker 12</w:t>
      </w:r>
      <w:r>
        <w:br/>
      </w:r>
      <w:r>
        <w:t xml:space="preserve">I’m going to get my dog.</w:t>
      </w:r>
    </w:p>
    <w:p>
      <w:pPr>
        <w:pStyle w:val="a2"/>
      </w:pPr>
      <w:r>
        <w:rPr>
          <w:b/>
          <w:bCs/>
        </w:rPr>
        <w:t xml:space="preserve">01:22:30 Speaker 12</w:t>
      </w:r>
      <w:r>
        <w:br/>
      </w:r>
      <w:r>
        <w:t xml:space="preserve">I Don’t Know.</w:t>
      </w:r>
    </w:p>
    <w:p>
      <w:pPr>
        <w:pStyle w:val="a2"/>
      </w:pPr>
      <w:r>
        <w:rPr>
          <w:b/>
          <w:bCs/>
        </w:rPr>
        <w:t xml:space="preserve">01:23:51 Speaker 11</w:t>
      </w:r>
      <w:r>
        <w:br/>
      </w:r>
      <w:r>
        <w:t xml:space="preserve">I think.</w:t>
      </w:r>
    </w:p>
    <w:p>
      <w:pPr>
        <w:pStyle w:val="a2"/>
      </w:pPr>
      <w:r>
        <w:rPr>
          <w:b/>
          <w:bCs/>
        </w:rPr>
        <w:t xml:space="preserve">01:23:55 Speaker 2</w:t>
      </w:r>
      <w:r>
        <w:br/>
      </w:r>
      <w:r>
        <w:t xml:space="preserve">I Think we’re gonna be. I don’t say that. Like.</w:t>
      </w:r>
    </w:p>
    <w:p>
      <w:pPr>
        <w:pStyle w:val="a2"/>
      </w:pPr>
      <w:r>
        <w:rPr>
          <w:b/>
          <w:bCs/>
        </w:rPr>
        <w:t xml:space="preserve">01:24:11 Speaker 1</w:t>
      </w:r>
      <w:r>
        <w:br/>
      </w:r>
      <w:r>
        <w:t xml:space="preserve">If that has to happen, there is no like the world is very right now. It’s not tenable, and everybody gets.</w:t>
      </w:r>
    </w:p>
    <w:p>
      <w:pPr>
        <w:pStyle w:val="a2"/>
      </w:pPr>
      <w:r>
        <w:rPr>
          <w:b/>
          <w:bCs/>
        </w:rPr>
        <w:t xml:space="preserve">01:24:37 Speaker 2</w:t>
      </w:r>
      <w:r>
        <w:br/>
      </w:r>
      <w:r>
        <w:t xml:space="preserve">But it’s interesting. What are you guys seeing like the effect of incoming investments, like people investing in dating apps, just like they were talking about Asian investors from new bar coming in here. US is still the only place people are investing.</w:t>
      </w:r>
    </w:p>
    <w:p>
      <w:pPr>
        <w:pStyle w:val="a2"/>
      </w:pPr>
      <w:r>
        <w:rPr>
          <w:b/>
          <w:bCs/>
        </w:rPr>
        <w:t xml:space="preserve">01:24:54 Speaker 1</w:t>
      </w:r>
      <w:r>
        <w:br/>
      </w:r>
      <w:r>
        <w:t xml:space="preserve">I think that’s right. I think people are investing.</w:t>
      </w:r>
    </w:p>
    <w:p>
      <w:pPr>
        <w:pStyle w:val="a2"/>
      </w:pPr>
      <w:r>
        <w:rPr>
          <w:b/>
          <w:bCs/>
        </w:rPr>
        <w:t xml:space="preserve">01:25:09 Speaker 5</w:t>
      </w:r>
      <w:r>
        <w:br/>
      </w:r>
      <w:r>
        <w:t xml:space="preserve">We’re getting like we’re getting the atmosphere for a bit. Really.</w:t>
      </w:r>
    </w:p>
    <w:p>
      <w:pPr>
        <w:pStyle w:val="a2"/>
      </w:pPr>
      <w:r>
        <w:rPr>
          <w:b/>
          <w:bCs/>
        </w:rPr>
        <w:t xml:space="preserve">01:25:51 Speaker 5</w:t>
      </w:r>
      <w:r>
        <w:br/>
      </w:r>
      <w:r>
        <w:t xml:space="preserve">I don’t.</w:t>
      </w:r>
    </w:p>
    <w:p>
      <w:pPr>
        <w:pStyle w:val="a2"/>
      </w:pPr>
      <w:r>
        <w:rPr>
          <w:b/>
          <w:bCs/>
        </w:rPr>
        <w:t xml:space="preserve">01:26:10 Speaker 1</w:t>
      </w:r>
      <w:r>
        <w:br/>
      </w:r>
      <w:r>
        <w:t xml:space="preserve">I just see a lot more productive.</w:t>
      </w:r>
    </w:p>
    <w:p>
      <w:pPr>
        <w:pStyle w:val="a2"/>
      </w:pPr>
      <w:r>
        <w:rPr>
          <w:b/>
          <w:bCs/>
        </w:rPr>
        <w:t xml:space="preserve">01:26:22 Speaker 1</w:t>
      </w:r>
      <w:r>
        <w:br/>
      </w:r>
      <w:r>
        <w:t xml:space="preserve">But I think AI is wiping out the need for a lot of jobs. That’s gonna hurt. It’s interesting though because the perfect job right now is software coding and I think I’ve seen a bunch of places.</w:t>
      </w:r>
    </w:p>
    <w:p>
      <w:pPr>
        <w:pStyle w:val="a2"/>
      </w:pPr>
      <w:r>
        <w:rPr>
          <w:b/>
          <w:bCs/>
        </w:rPr>
        <w:t xml:space="preserve">01:26:50 Speaker 5</w:t>
      </w:r>
      <w:r>
        <w:br/>
      </w:r>
      <w:r>
        <w:t xml:space="preserve">People are hiring people, even though their</w:t>
      </w:r>
    </w:p>
    <w:p>
      <w:pPr>
        <w:pStyle w:val="a2"/>
      </w:pPr>
      <w:r>
        <w:rPr>
          <w:b/>
          <w:bCs/>
        </w:rPr>
        <w:t xml:space="preserve">01:26:56 Speaker 1</w:t>
      </w:r>
      <w:r>
        <w:br/>
      </w:r>
      <w:r>
        <w:t xml:space="preserve">Jobs are starting to replace. I think it’s like one self driving over the next few years, they’ll have self driving trucks, self driving cars for delivery. They’re gonna wipe out a huge source.</w:t>
      </w:r>
    </w:p>
    <w:p>
      <w:pPr>
        <w:pStyle w:val="a2"/>
      </w:pPr>
      <w:r>
        <w:rPr>
          <w:b/>
          <w:bCs/>
        </w:rPr>
        <w:t xml:space="preserve">01:27:11 Speaker 12</w:t>
      </w:r>
      <w:r>
        <w:br/>
      </w:r>
      <w:r>
        <w:t xml:space="preserve">Of jobs for big business in America. Instead of having people on call centers, we’re doing virtual AI.</w:t>
      </w:r>
    </w:p>
    <w:p>
      <w:pPr>
        <w:pStyle w:val="a2"/>
      </w:pPr>
      <w:r>
        <w:rPr>
          <w:b/>
          <w:bCs/>
        </w:rPr>
        <w:t xml:space="preserve">01:27:24 Speaker 2</w:t>
      </w:r>
      <w:r>
        <w:br/>
      </w:r>
      <w:r>
        <w:t xml:space="preserve">We looked at a company called Workhorse years ago. It had automated trucks. That’s what they were trying to get into, but I think with a lot of the state by state regulation, you still had to put people. You still need somebody in it. Got it because then it had things that would come off of the truck, like for localized deliveries where you still needed somebody. It just kind of upped the job or changed the job description of that driver.</w:t>
      </w:r>
    </w:p>
    <w:p>
      <w:pPr>
        <w:pStyle w:val="a2"/>
      </w:pPr>
      <w:r>
        <w:rPr>
          <w:b/>
          <w:bCs/>
        </w:rPr>
        <w:t xml:space="preserve">01:27:56 Speaker 2</w:t>
      </w:r>
      <w:r>
        <w:br/>
      </w:r>
      <w:r>
        <w:t xml:space="preserve">God, I remember looking at that. It was such a far off idea, and now it’s well that makes sense.</w:t>
      </w:r>
    </w:p>
    <w:p>
      <w:pPr>
        <w:pStyle w:val="a2"/>
      </w:pPr>
      <w:r>
        <w:rPr>
          <w:b/>
          <w:bCs/>
        </w:rPr>
        <w:t xml:space="preserve">01:28:11 Speaker 5</w:t>
      </w:r>
      <w:r>
        <w:br/>
      </w:r>
      <w:r>
        <w:t xml:space="preserve">It massively levels the playing field for people who are skilled.</w:t>
      </w:r>
    </w:p>
    <w:p>
      <w:pPr>
        <w:pStyle w:val="a2"/>
      </w:pPr>
      <w:r>
        <w:rPr>
          <w:b/>
          <w:bCs/>
        </w:rPr>
        <w:t xml:space="preserve">01:28:25 Speaker 1</w:t>
      </w:r>
      <w:r>
        <w:br/>
      </w:r>
      <w:r>
        <w:t xml:space="preserve">Technology company.</w:t>
      </w:r>
    </w:p>
    <w:p>
      <w:pPr>
        <w:pStyle w:val="a2"/>
      </w:pPr>
      <w:r>
        <w:rPr>
          <w:b/>
          <w:bCs/>
        </w:rPr>
        <w:t xml:space="preserve">01:28:31 Speaker 5</w:t>
      </w:r>
      <w:r>
        <w:br/>
      </w:r>
      <w:r>
        <w:t xml:space="preserve">Software company. Build your own software. Very useful.</w:t>
      </w:r>
    </w:p>
    <w:p>
      <w:pPr>
        <w:pStyle w:val="a2"/>
      </w:pPr>
      <w:r>
        <w:rPr>
          <w:b/>
          <w:bCs/>
        </w:rPr>
        <w:t xml:space="preserve">01:28:53 Speaker 1</w:t>
      </w:r>
      <w:r>
        <w:br/>
      </w:r>
      <w:r>
        <w:t xml:space="preserve">There’s a lot of knock.</w:t>
      </w:r>
    </w:p>
    <w:p>
      <w:pPr>
        <w:pStyle w:val="a2"/>
      </w:pPr>
      <w:r>
        <w:rPr>
          <w:b/>
          <w:bCs/>
        </w:rPr>
        <w:t xml:space="preserve">01:29:33 Speaker 2</w:t>
      </w:r>
      <w:r>
        <w:br/>
      </w:r>
      <w:r>
        <w:t xml:space="preserve">It’s crazy. Even the housing, they’re making such a headway in Congress with the housing laws for modular.</w:t>
      </w:r>
    </w:p>
    <w:p>
      <w:pPr>
        <w:pStyle w:val="a2"/>
      </w:pPr>
      <w:r>
        <w:rPr>
          <w:b/>
          <w:bCs/>
        </w:rPr>
        <w:t xml:space="preserve">01:29:42 Speaker 1</w:t>
      </w:r>
      <w:r>
        <w:br/>
      </w:r>
      <w:r>
        <w:t xml:space="preserve">And then what happened?</w:t>
      </w:r>
    </w:p>
    <w:p>
      <w:pPr>
        <w:pStyle w:val="a2"/>
      </w:pPr>
      <w:r>
        <w:rPr>
          <w:b/>
          <w:bCs/>
        </w:rPr>
        <w:t xml:space="preserve">01:29:44 Speaker 2</w:t>
      </w:r>
      <w:r>
        <w:br/>
      </w:r>
      <w:r>
        <w:t xml:space="preserve">They’re still like it’s getting better, more and more appreciated, appreciated or kind of approvals. Now you’ll see that hopefully start either. You can see it bring down the cost or for instance, this summer in Nantucket, they started a development of all modular homes. There is a high end hotel called the White Elephant. They brought in some modular homes, probably cost them a hundred grand total, and they’re selling them for five to eight million dollars. And they were paid a hundred grand? They’re simple little modular homes. Anything on the water? Just in town. Nantucket’s a different animal.</w:t>
      </w:r>
    </w:p>
    <w:p>
      <w:pPr>
        <w:pStyle w:val="a2"/>
      </w:pPr>
      <w:r>
        <w:rPr>
          <w:b/>
          <w:bCs/>
        </w:rPr>
        <w:t xml:space="preserve">01:30:28 Speaker 2</w:t>
      </w:r>
      <w:r>
        <w:br/>
      </w:r>
      <w:r>
        <w:t xml:space="preserve">Just because of all that stuff, these homes, I know for a fact, they’re probably building these things for next to nothing and selling them for millions of dollars.</w:t>
      </w:r>
    </w:p>
    <w:p>
      <w:pPr>
        <w:pStyle w:val="a2"/>
      </w:pPr>
      <w:r>
        <w:rPr>
          <w:b/>
          <w:bCs/>
        </w:rPr>
        <w:t xml:space="preserve">01:30:37 Speaker 1</w:t>
      </w:r>
      <w:r>
        <w:br/>
      </w:r>
      <w:r>
        <w:t xml:space="preserve">The modular is unbelievable. I also think it’s really fucked up, it’s getting out of control now. Are you supposed to? Career. It’s terrifying.</w:t>
      </w:r>
    </w:p>
    <w:p>
      <w:pPr>
        <w:pStyle w:val="a2"/>
      </w:pPr>
      <w:r>
        <w:rPr>
          <w:b/>
          <w:bCs/>
        </w:rPr>
        <w:t xml:space="preserve">01:31:03 Speaker 2</w:t>
      </w:r>
      <w:r>
        <w:br/>
      </w:r>
      <w:r>
        <w:t xml:space="preserve">Children, like where in the world? Like what do you tell your kids to focus on?</w:t>
      </w:r>
    </w:p>
    <w:p>
      <w:pPr>
        <w:pStyle w:val="a2"/>
      </w:pPr>
      <w:r>
        <w:rPr>
          <w:b/>
          <w:bCs/>
        </w:rPr>
        <w:t xml:space="preserve">01:31:09 Speaker 1</w:t>
      </w:r>
      <w:r>
        <w:br/>
      </w:r>
      <w:r>
        <w:t xml:space="preserve">Totally. And everything that they’re learning is totally.</w:t>
      </w:r>
    </w:p>
    <w:p>
      <w:pPr>
        <w:pStyle w:val="a2"/>
      </w:pPr>
      <w:r>
        <w:rPr>
          <w:b/>
          <w:bCs/>
        </w:rPr>
        <w:t xml:space="preserve">01:31:15 Speaker 2</w:t>
      </w:r>
      <w:r>
        <w:br/>
      </w:r>
      <w:r>
        <w:t xml:space="preserve">They like to continue.</w:t>
      </w:r>
    </w:p>
    <w:p>
      <w:pPr>
        <w:pStyle w:val="a2"/>
      </w:pPr>
      <w:r>
        <w:rPr>
          <w:b/>
          <w:bCs/>
        </w:rPr>
        <w:t xml:space="preserve">01:31:17 Speaker 1</w:t>
      </w:r>
      <w:r>
        <w:br/>
      </w:r>
      <w:r>
        <w:t xml:space="preserve">Keep reading and writing.</w:t>
      </w:r>
    </w:p>
    <w:p>
      <w:pPr>
        <w:pStyle w:val="a2"/>
      </w:pPr>
      <w:r>
        <w:rPr>
          <w:b/>
          <w:bCs/>
        </w:rPr>
        <w:t xml:space="preserve">01:31:18 Speaker 2</w:t>
      </w:r>
      <w:r>
        <w:br/>
      </w:r>
      <w:r>
        <w:t xml:space="preserve">And arithmetic. So really interesting. You say that because I’ve actually been involved with the kids’ school on AI and technology. Just seeing what they’re doing, they shouldn’t be using it, but they need to understand it. You need to know what you are putting into it and what you are getting out of it. So you still need that underlying information. But how to use it the right way. And there was an article that somebody brought to one of the meetings. The fact that they don’t teach cursive anymore has killed the intelligence factor of our kids.</w:t>
      </w:r>
    </w:p>
    <w:p>
      <w:pPr>
        <w:pStyle w:val="a2"/>
      </w:pPr>
      <w:r>
        <w:rPr>
          <w:b/>
          <w:bCs/>
        </w:rPr>
        <w:t xml:space="preserve">01:31:56 Speaker 2</w:t>
      </w:r>
      <w:r>
        <w:br/>
      </w:r>
      <w:r>
        <w:t xml:space="preserve">More than almost anything else. Really? Because when you read cursive and write cursive, you’re reading the letters as one word. So the way that you can read it makes so much more sense versus if you write print or read print, your brain is processing each letter, waiting for the space, then combining it. It’s crazy.</w:t>
      </w:r>
    </w:p>
    <w:p>
      <w:pPr>
        <w:pStyle w:val="a2"/>
      </w:pPr>
      <w:r>
        <w:rPr>
          <w:b/>
          <w:bCs/>
        </w:rPr>
        <w:t xml:space="preserve">01:32:21 Speaker 1</w:t>
      </w:r>
      <w:r>
        <w:br/>
      </w:r>
      <w:r>
        <w:t xml:space="preserve">Think people are going to get a lot dumber. I already, myself, like way more productive. I used to read if I was doing a lot, I would read every page of it. I would read every word if it’s two hundred pages long or document. If it’s important to you all, everyone still do that.</w:t>
      </w:r>
    </w:p>
    <w:p>
      <w:pPr>
        <w:pStyle w:val="a2"/>
      </w:pPr>
      <w:r>
        <w:rPr>
          <w:b/>
          <w:bCs/>
        </w:rPr>
        <w:t xml:space="preserve">01:32:55 Speaker 2</w:t>
      </w:r>
      <w:r>
        <w:br/>
      </w:r>
      <w:r>
        <w:t xml:space="preserve">I see it a little differently with terrible A D. It helps me actually retain things better, just because I can ask the questions the way that I am thinking about it. Versus reading a textbook, and that’s the way you get the answer one way. Versus going I might go in a figure eight circle at six times before I understand it, but at least it’s keeping me on that track.</w:t>
      </w:r>
    </w:p>
    <w:p>
      <w:pPr>
        <w:pStyle w:val="a2"/>
      </w:pPr>
      <w:r>
        <w:rPr>
          <w:b/>
          <w:bCs/>
        </w:rPr>
        <w:t xml:space="preserve">01:33:24 Speaker 1</w:t>
      </w:r>
      <w:r>
        <w:br/>
      </w:r>
      <w:r>
        <w:t xml:space="preserve">I think kids need to learn how to harness. They can’t use it before the knowledge, but the people that kids and adults, the people that are going to win long term are the ones that have the knowledge, but can harness how to use it. Exactly. But I think we’re getting like a depress at this point where people don’t have the knowledge and they’re just relying on these tools.</w:t>
      </w:r>
    </w:p>
    <w:p>
      <w:pPr>
        <w:pStyle w:val="a2"/>
      </w:pPr>
      <w:r>
        <w:rPr>
          <w:b/>
          <w:bCs/>
        </w:rPr>
        <w:t xml:space="preserve">01:33:49 Speaker 2</w:t>
      </w:r>
      <w:r>
        <w:br/>
      </w:r>
      <w:r>
        <w:t xml:space="preserve">That’s a slippery slope. It’s like a first year associate going through everything. You still have to read it to make sure it’s right.</w:t>
      </w:r>
    </w:p>
    <w:p>
      <w:pPr>
        <w:pStyle w:val="a2"/>
      </w:pPr>
      <w:r>
        <w:rPr>
          <w:b/>
          <w:bCs/>
        </w:rPr>
        <w:t xml:space="preserve">01:33:59 Speaker 1</w:t>
      </w:r>
      <w:r>
        <w:br/>
      </w:r>
      <w:r>
        <w:t xml:space="preserve">We’re just seeing so much AI slop. I’m sure you guys are looking at Newmark. That’s the perfect example. Look at what they did on that, where they probably could have done fifty percent more human work and still used it. Instead, it was clearly in the news. That’s been when I’ve just got that quote of like you know.</w:t>
      </w:r>
    </w:p>
    <w:p>
      <w:pPr>
        <w:pStyle w:val="a2"/>
      </w:pPr>
      <w:r>
        <w:rPr>
          <w:b/>
          <w:bCs/>
        </w:rPr>
        <w:t xml:space="preserve">01:34:43 Speaker 2</w:t>
      </w:r>
      <w:r>
        <w:br/>
      </w:r>
      <w:r>
        <w:t xml:space="preserve">I mean, we’ve had the conversation three or four times on the trip alone. Just now of how much do you open it up for the team? Because at some point either we can do it or they’re just trusting what’s coming back.</w:t>
      </w:r>
    </w:p>
    <w:p>
      <w:pPr>
        <w:pStyle w:val="a2"/>
      </w:pPr>
      <w:r>
        <w:rPr>
          <w:b/>
          <w:bCs/>
        </w:rPr>
        <w:t xml:space="preserve">01:35:01 Speaker 1</w:t>
      </w:r>
      <w:r>
        <w:br/>
      </w:r>
      <w:r>
        <w:t xml:space="preserve">We don’t want people internally using it and sending stuff. Outputting talk to a very limited people have.</w:t>
      </w:r>
    </w:p>
    <w:p>
      <w:pPr>
        <w:pStyle w:val="a2"/>
      </w:pPr>
      <w:r>
        <w:rPr>
          <w:b/>
          <w:bCs/>
        </w:rPr>
        <w:t xml:space="preserve">01:35:18 Speaker 2</w:t>
      </w:r>
      <w:r>
        <w:br/>
      </w:r>
      <w:r>
        <w:t xml:space="preserve">One of the things we were talking about and working on is our data. The data warehouse team we use is using it more for when somebody needs a direct answer to a question, like what’s the lot or having it help generate leases and things along those lines to simplify things for people, rather than having people do real work in it.</w:t>
      </w:r>
    </w:p>
    <w:p>
      <w:pPr>
        <w:pStyle w:val="a2"/>
      </w:pPr>
      <w:r>
        <w:rPr>
          <w:b/>
          <w:bCs/>
        </w:rPr>
        <w:t xml:space="preserve">01:35:43 Speaker 1</w:t>
      </w:r>
      <w:r>
        <w:br/>
      </w:r>
      <w:r>
        <w:t xml:space="preserve">Filling out forms.</w:t>
      </w:r>
    </w:p>
    <w:p>
      <w:pPr>
        <w:pStyle w:val="a2"/>
      </w:pPr>
      <w:r>
        <w:rPr>
          <w:b/>
          <w:bCs/>
        </w:rPr>
        <w:t xml:space="preserve">01:35:45 Speaker 2</w:t>
      </w:r>
      <w:r>
        <w:br/>
      </w:r>
      <w:r>
        <w:t xml:space="preserve">So I need a lease for this community. Do you have this information? It knows what blanks need to be filled out for it, and then it gives them a completed lease rather than pulling an old lease and having it filled out incorrectly.</w:t>
      </w:r>
    </w:p>
    <w:p>
      <w:pPr>
        <w:pStyle w:val="a2"/>
      </w:pPr>
      <w:r>
        <w:rPr>
          <w:b/>
          <w:bCs/>
        </w:rPr>
        <w:t xml:space="preserve">01:36:01 Speaker 1</w:t>
      </w:r>
      <w:r>
        <w:br/>
      </w:r>
      <w:r>
        <w:t xml:space="preserve">Using it for business automation and information extraction. Exactly how the AI would use it for selling something. Having a manager be able to know and easily pull up from their phone in the field, what’s this person’s camera? Being able to prompt an internal database instead of having to go in and click through to find stuff. Each person.</w:t>
      </w:r>
    </w:p>
    <w:p>
      <w:pPr>
        <w:pStyle w:val="a2"/>
      </w:pPr>
      <w:r>
        <w:rPr>
          <w:b/>
          <w:bCs/>
        </w:rPr>
        <w:t xml:space="preserve">01:36:46 Speaker 1</w:t>
      </w:r>
      <w:r>
        <w:br/>
      </w:r>
      <w:r>
        <w:t xml:space="preserve">And the org chart. If you think about the org chart, and you think about it, if you overlay an agent’s org chart with it, and that agent has the same control as things like access to things that person in that position would. It would allow them to do their job more efficiently. So they’re supposed to do their job. I think I’m super excited for when we get back to the real job. Of where we’re gonna be able to use it, because I think we’ll be able to use it to manage the parties, manage and this is in cutting out the entire building, like pipeline, master project timeline.</w:t>
      </w:r>
    </w:p>
    <w:p>
      <w:pPr>
        <w:pStyle w:val="a2"/>
      </w:pPr>
      <w:r>
        <w:rPr>
          <w:b/>
          <w:bCs/>
        </w:rPr>
        <w:t xml:space="preserve">01:37:45 Speaker 1</w:t>
      </w:r>
      <w:r>
        <w:br/>
      </w:r>
      <w:r>
        <w:t xml:space="preserve">Kind of be able to inject information easier.</w:t>
      </w:r>
    </w:p>
    <w:p>
      <w:pPr>
        <w:pStyle w:val="a2"/>
      </w:pPr>
      <w:r>
        <w:rPr>
          <w:b/>
          <w:bCs/>
        </w:rPr>
        <w:t xml:space="preserve">01:38:01 Speaker 5</w:t>
      </w:r>
      <w:r>
        <w:br/>
      </w:r>
      <w:r>
        <w:t xml:space="preserve">Kind of like what, it’s like you get to store the memory in it. Don’t do this again, avoiding the mistakes. It’s kind of like don’t make the same mistake twice. Learn from them. The system’s got guardrails like that.</w:t>
      </w:r>
    </w:p>
    <w:p>
      <w:pPr>
        <w:pStyle w:val="a2"/>
      </w:pPr>
      <w:r>
        <w:rPr>
          <w:b/>
          <w:bCs/>
        </w:rPr>
        <w:t xml:space="preserve">01:39:16 Speaker 1</w:t>
      </w:r>
      <w:r>
        <w:br/>
      </w:r>
      <w:r>
        <w:t xml:space="preserve">I would think it would massively shrink the teams needed over time. We’re a case in point. We’re three. Six billion dollars of assets.</w:t>
      </w:r>
    </w:p>
    <w:p>
      <w:pPr>
        <w:pStyle w:val="a2"/>
      </w:pPr>
      <w:r>
        <w:rPr>
          <w:b/>
          <w:bCs/>
        </w:rPr>
        <w:t xml:space="preserve">01:40:02 Speaker 1</w:t>
      </w:r>
      <w:r>
        <w:br/>
      </w:r>
      <w:r>
        <w:t xml:space="preserve">These kids are starting. Instead of that, for each year, they have to do DCF’s and LBO models, and then present them. They have academic casing, where they had to present their investment ideas to the whole fraternity, and then they get critique and questions. It’s a major time commitment. They do mock interviews, get internships their freshman year, and get jobs after sophomore summer before we graduate. First off, that sounds like a miserable college experience.</w:t>
      </w:r>
    </w:p>
    <w:p>
      <w:pPr>
        <w:pStyle w:val="a2"/>
      </w:pPr>
      <w:r>
        <w:rPr>
          <w:b/>
          <w:bCs/>
        </w:rPr>
        <w:t xml:space="preserve">01:40:51 Speaker 2</w:t>
      </w:r>
      <w:r>
        <w:br/>
      </w:r>
      <w:r>
        <w:t xml:space="preserve">Well, it’s not what college is.</w:t>
      </w:r>
    </w:p>
    <w:p>
      <w:pPr>
        <w:pStyle w:val="a2"/>
      </w:pPr>
      <w:r>
        <w:rPr>
          <w:b/>
          <w:bCs/>
        </w:rPr>
        <w:t xml:space="preserve">01:40:53 Speaker 1</w:t>
      </w:r>
      <w:r>
        <w:br/>
      </w:r>
      <w:r>
        <w:t xml:space="preserve">Imagine how much of this brutal social experience it would be working with. We hired one of the kids that went to the bumble. He worked at Blackstone and he worked at Morgan Stanley. He’s a really social guy and talks a lot. But that was his college experience. Why? He did business for three years. But that’s the level these kids have to go through now to get a job after college. You’re all guys out there going to Ivy League schools trying to do that.</w:t>
      </w:r>
    </w:p>
    <w:p>
      <w:pPr>
        <w:pStyle w:val="a2"/>
      </w:pPr>
      <w:r>
        <w:rPr>
          <w:b/>
          <w:bCs/>
        </w:rPr>
        <w:t xml:space="preserve">01:41:31 Speaker 2</w:t>
      </w:r>
      <w:r>
        <w:br/>
      </w:r>
      <w:r>
        <w:t xml:space="preserve">Michigan changed their application process. Michigan did? What is it now? So now you have to write your college essay or whatever using AI. Then you have to write another one on how you used it, what went wrong and what went right, almost analyzing the paper that AI wrote. Because they’re basically saying we know you’re going to use it, so show us that you know how to use it. I don’t even remember writing my.</w:t>
      </w:r>
    </w:p>
    <w:p>
      <w:pPr>
        <w:pStyle w:val="a2"/>
      </w:pPr>
      <w:r>
        <w:rPr>
          <w:b/>
          <w:bCs/>
        </w:rPr>
        <w:t xml:space="preserve">01:42:02 Speaker 2</w:t>
      </w:r>
      <w:r>
        <w:br/>
      </w:r>
      <w:r>
        <w:t xml:space="preserve">I do. I remember sitting with somebody at a typewriter because my handwriting was bad, and that’s the only way for them to get me to do it. Somebody sat there with a typewriter and typed it in and mailed it in.</w:t>
      </w:r>
    </w:p>
    <w:p>
      <w:pPr>
        <w:pStyle w:val="a2"/>
      </w:pPr>
      <w:r>
        <w:rPr>
          <w:b/>
          <w:bCs/>
        </w:rPr>
        <w:t xml:space="preserve">01:42:25 Speaker 1</w:t>
      </w:r>
      <w:r>
        <w:br/>
      </w:r>
      <w:r>
        <w:t xml:space="preserve">I just don’t have an interest in putting my kids into this life. It just sounds like an awful way to fight.</w:t>
      </w:r>
    </w:p>
    <w:p>
      <w:pPr>
        <w:pStyle w:val="a2"/>
      </w:pPr>
      <w:r>
        <w:rPr>
          <w:b/>
          <w:bCs/>
        </w:rPr>
        <w:t xml:space="preserve">01:42:32 Speaker 2</w:t>
      </w:r>
      <w:r>
        <w:br/>
      </w:r>
      <w:r>
        <w:t xml:space="preserve">To have the experience, they’ll go to college.</w:t>
      </w:r>
    </w:p>
    <w:p>
      <w:pPr>
        <w:pStyle w:val="a2"/>
      </w:pPr>
      <w:r>
        <w:rPr>
          <w:b/>
          <w:bCs/>
        </w:rPr>
        <w:t xml:space="preserve">01:42:37 Speaker 1</w:t>
      </w:r>
      <w:r>
        <w:br/>
      </w:r>
      <w:r>
        <w:t xml:space="preserve">That’s cause we grew up in New York because the schools, private schools here are so intensive for these kids. From kindergarten, kids were in our preschool class going to interview prep classes.</w:t>
      </w:r>
    </w:p>
    <w:p>
      <w:pPr>
        <w:pStyle w:val="a2"/>
      </w:pPr>
      <w:r>
        <w:rPr>
          <w:b/>
          <w:bCs/>
        </w:rPr>
        <w:t xml:space="preserve">01:43:03 Speaker 1</w:t>
      </w:r>
      <w:r>
        <w:br/>
      </w:r>
      <w:r>
        <w:t xml:space="preserve">Oh</w:t>
      </w:r>
    </w:p>
    <w:p>
      <w:pPr>
        <w:pStyle w:val="a2"/>
      </w:pPr>
      <w:r>
        <w:rPr>
          <w:b/>
          <w:bCs/>
        </w:rPr>
        <w:t xml:space="preserve">01:43:05 Speaker 2</w:t>
      </w:r>
      <w:r>
        <w:br/>
      </w:r>
      <w:r>
        <w:t xml:space="preserve">They’re doing that for the wait list that the school kids go to. It was a school for kids that basically no one else accepted when I went. Now it has a huge wait list, and people are literally going to get prepped before they go. Then literally, they’re training these kids for like the play dates. Like they’re training them like dogs.</w:t>
      </w:r>
    </w:p>
    <w:p>
      <w:pPr>
        <w:pStyle w:val="a2"/>
      </w:pPr>
      <w:r>
        <w:rPr>
          <w:b/>
          <w:bCs/>
        </w:rPr>
        <w:t xml:space="preserve">01:43:30 Speaker 1</w:t>
      </w:r>
      <w:r>
        <w:br/>
      </w:r>
      <w:r>
        <w:t xml:space="preserve">Carrollton, where my kids go, they get like nine hundred applications. And that’s before our siblings are too. That’s crazy. You got all your kids in the same school, right? All the way to twelve thirty two. That’s great.</w:t>
      </w:r>
    </w:p>
    <w:p>
      <w:pPr>
        <w:pStyle w:val="a2"/>
      </w:pPr>
      <w:r>
        <w:rPr>
          <w:b/>
          <w:bCs/>
        </w:rPr>
        <w:t xml:space="preserve">01:44:16 Speaker 12</w:t>
      </w:r>
      <w:r>
        <w:br/>
      </w:r>
      <w:r>
        <w:t xml:space="preserve">The one underlying factor, though, that I think does not change is that I would give both John and me credit in this area; it might not have to be the smartest person.</w:t>
      </w:r>
    </w:p>
    <w:p>
      <w:pPr>
        <w:pStyle w:val="a2"/>
      </w:pPr>
      <w:r>
        <w:rPr>
          <w:b/>
          <w:bCs/>
        </w:rPr>
        <w:t xml:space="preserve">01:44:27 Speaker 2</w:t>
      </w:r>
      <w:r>
        <w:br/>
      </w:r>
      <w:r>
        <w:t xml:space="preserve">But it’s work ethic, a drive. You can’t teach that.</w:t>
      </w:r>
    </w:p>
    <w:p>
      <w:pPr>
        <w:pStyle w:val="a2"/>
      </w:pPr>
      <w:r>
        <w:rPr>
          <w:b/>
          <w:bCs/>
        </w:rPr>
        <w:t xml:space="preserve">01:44:31 Speaker 1</w:t>
      </w:r>
      <w:r>
        <w:br/>
      </w:r>
      <w:r>
        <w:t xml:space="preserve">Which is dwindling dramatically.</w:t>
      </w:r>
    </w:p>
    <w:p>
      <w:pPr>
        <w:pStyle w:val="a2"/>
      </w:pPr>
      <w:r>
        <w:rPr>
          <w:b/>
          <w:bCs/>
        </w:rPr>
        <w:t xml:space="preserve">01:44:35 Speaker 2</w:t>
      </w:r>
      <w:r>
        <w:br/>
      </w:r>
      <w:r>
        <w:t xml:space="preserve">There’s no yeah it’s really embarrassing.</w:t>
      </w:r>
    </w:p>
    <w:p>
      <w:pPr>
        <w:pStyle w:val="a2"/>
      </w:pPr>
      <w:r>
        <w:rPr>
          <w:b/>
          <w:bCs/>
        </w:rPr>
        <w:t xml:space="preserve">01:44:40 Speaker 1</w:t>
      </w:r>
      <w:r>
        <w:br/>
      </w:r>
      <w:r>
        <w:t xml:space="preserve">I think they’re hopeless. Outside of sports, I think academics is tough. The structure of school is tough. Honestly, it does. My seventh grader is already at home every night, doing language arts and religion homework. Going out and learning, and learning by traveling and experiencing things is a better way to grow up.</w:t>
      </w:r>
    </w:p>
    <w:p>
      <w:pPr>
        <w:pStyle w:val="a2"/>
      </w:pPr>
      <w:r>
        <w:rPr>
          <w:b/>
          <w:bCs/>
        </w:rPr>
        <w:t xml:space="preserve">01:45:26 Speaker 1</w:t>
      </w:r>
      <w:r>
        <w:br/>
      </w:r>
      <w:r>
        <w:t xml:space="preserve">When they’re opening those new schools, like two to three days, two to three hours of instruction about an experience. It’s like okay, that sounds great today. Is that going to be great three years from now?</w:t>
      </w:r>
    </w:p>
    <w:p>
      <w:pPr>
        <w:pStyle w:val="a2"/>
      </w:pPr>
      <w:r>
        <w:rPr>
          <w:b/>
          <w:bCs/>
        </w:rPr>
        <w:t xml:space="preserve">01:45:42 Speaker 2</w:t>
      </w:r>
      <w:r>
        <w:br/>
      </w:r>
      <w:r>
        <w:t xml:space="preserve">Do you pull your kids out and take such a risk? We also come from it. You are like a Eighties, like early eighty six. I said four outcomes. Go to Cabo Wabo.</w:t>
      </w:r>
    </w:p>
    <w:p>
      <w:pPr>
        <w:pStyle w:val="a2"/>
      </w:pPr>
      <w:r>
        <w:rPr>
          <w:b/>
          <w:bCs/>
        </w:rPr>
        <w:t xml:space="preserve">01:46:04 Speaker 1</w:t>
      </w:r>
      <w:r>
        <w:br/>
      </w:r>
      <w:r>
        <w:t xml:space="preserve">I can’t go to Cabo with twenty one.</w:t>
      </w:r>
    </w:p>
    <w:p>
      <w:pPr>
        <w:pStyle w:val="a2"/>
      </w:pPr>
      <w:r>
        <w:rPr>
          <w:b/>
          <w:bCs/>
        </w:rPr>
        <w:t xml:space="preserve">01:46:09 Speaker 2</w:t>
      </w:r>
      <w:r>
        <w:br/>
      </w:r>
      <w:r>
        <w:t xml:space="preserve">A different Cabo than what you would have at twenty one. Exactly. But they said something to John that was really interesting:</w:t>
      </w:r>
      <w:r>
        <w:t xml:space="preserve"> </w:t>
      </w:r>
      <w:r>
        <w:t xml:space="preserve">“We’re like the only generation that has gone from forget about all the turmoils from the dot com to the Great recession and all that stuff. But then you take that really only generation that has actually grown up in a zero technology world and had to like kind of adapt.”</w:t>
      </w:r>
    </w:p>
    <w:p>
      <w:pPr>
        <w:pStyle w:val="a2"/>
      </w:pPr>
      <w:r>
        <w:rPr>
          <w:b/>
          <w:bCs/>
        </w:rPr>
        <w:t xml:space="preserve">01:46:40 Speaker 1</w:t>
      </w:r>
      <w:r>
        <w:br/>
      </w:r>
      <w:r>
        <w:t xml:space="preserve">In at home. Justin was like, Justin’s like twenty six.</w:t>
      </w:r>
    </w:p>
    <w:p>
      <w:pPr>
        <w:pStyle w:val="a2"/>
      </w:pPr>
      <w:r>
        <w:rPr>
          <w:b/>
          <w:bCs/>
        </w:rPr>
        <w:t xml:space="preserve">01:46:48 Speaker 2</w:t>
      </w:r>
      <w:r>
        <w:br/>
      </w:r>
      <w:r>
        <w:t xml:space="preserve">He didn’t know what the dial up internet sound was.</w:t>
      </w:r>
    </w:p>
    <w:p>
      <w:pPr>
        <w:pStyle w:val="a2"/>
      </w:pPr>
      <w:r>
        <w:rPr>
          <w:b/>
          <w:bCs/>
        </w:rPr>
        <w:t xml:space="preserve">01:46:53 Speaker 1</w:t>
      </w:r>
      <w:r>
        <w:br/>
      </w:r>
      <w:r>
        <w:t xml:space="preserve">But like our generation, we’ve banned nothing. It’s kind of actually pretty interesting. The exposure is crazy.</w:t>
      </w:r>
    </w:p>
    <w:p>
      <w:pPr>
        <w:pStyle w:val="a2"/>
      </w:pPr>
      <w:r>
        <w:rPr>
          <w:b/>
          <w:bCs/>
        </w:rPr>
        <w:t xml:space="preserve">01:47:05 Speaker 5</w:t>
      </w:r>
      <w:r>
        <w:br/>
      </w:r>
      <w:r>
        <w:t xml:space="preserve">I remember the dial-up internet trying to look at my car on eBay. Bob, get off the phone! AOL chat rooms?</w:t>
      </w:r>
    </w:p>
    <w:p>
      <w:pPr>
        <w:pStyle w:val="a2"/>
      </w:pPr>
      <w:r>
        <w:rPr>
          <w:b/>
          <w:bCs/>
        </w:rPr>
        <w:t xml:space="preserve">01:47:17 Speaker 2</w:t>
      </w:r>
      <w:r>
        <w:br/>
      </w:r>
      <w:r>
        <w:t xml:space="preserve">Do you do? Oh my god.</w:t>
      </w:r>
    </w:p>
    <w:p>
      <w:pPr>
        <w:pStyle w:val="a2"/>
      </w:pPr>
      <w:r>
        <w:rPr>
          <w:b/>
          <w:bCs/>
        </w:rPr>
        <w:t xml:space="preserve">01:47:24 Speaker 1</w:t>
      </w:r>
      <w:r>
        <w:br/>
      </w:r>
      <w:r>
        <w:t xml:space="preserve">Remember Tomb Raider?</w:t>
      </w:r>
    </w:p>
    <w:p>
      <w:pPr>
        <w:pStyle w:val="a2"/>
      </w:pPr>
      <w:r>
        <w:rPr>
          <w:b/>
          <w:bCs/>
        </w:rPr>
        <w:t xml:space="preserve">01:47:27 Speaker 2</w:t>
      </w:r>
      <w:r>
        <w:br/>
      </w:r>
      <w:r>
        <w:t xml:space="preserve">Angelina Jolie did that one, didn’t she?</w:t>
      </w:r>
    </w:p>
    <w:p>
      <w:pPr>
        <w:pStyle w:val="a2"/>
      </w:pPr>
      <w:r>
        <w:rPr>
          <w:b/>
          <w:bCs/>
        </w:rPr>
        <w:t xml:space="preserve">01:47:44 Speaker 1</w:t>
      </w:r>
      <w:r>
        <w:br/>
      </w:r>
      <w:r>
        <w:t xml:space="preserve">Or like doing music now it’s like pop hits made by computers.</w:t>
      </w:r>
    </w:p>
    <w:p>
      <w:pPr>
        <w:pStyle w:val="a2"/>
      </w:pPr>
      <w:r>
        <w:rPr>
          <w:b/>
          <w:bCs/>
        </w:rPr>
        <w:t xml:space="preserve">01:47:53 Speaker 2</w:t>
      </w:r>
      <w:r>
        <w:br/>
      </w:r>
      <w:r>
        <w:t xml:space="preserve">And the whole influencer world.</w:t>
      </w:r>
    </w:p>
    <w:p>
      <w:pPr>
        <w:pStyle w:val="a2"/>
      </w:pPr>
      <w:r>
        <w:rPr>
          <w:b/>
          <w:bCs/>
        </w:rPr>
        <w:t xml:space="preserve">01:47:55 Speaker 12</w:t>
      </w:r>
      <w:r>
        <w:br/>
      </w:r>
      <w:r>
        <w:t xml:space="preserve">It.</w:t>
      </w:r>
    </w:p>
    <w:p>
      <w:pPr>
        <w:pStyle w:val="a2"/>
      </w:pPr>
      <w:r>
        <w:rPr>
          <w:b/>
          <w:bCs/>
        </w:rPr>
        <w:t xml:space="preserve">01:47:59 Speaker 2</w:t>
      </w:r>
      <w:r>
        <w:br/>
      </w:r>
      <w:r>
        <w:t xml:space="preserve">Is. Because most of these people don’t even go into the stores and pretend like they pose with it.</w:t>
      </w:r>
    </w:p>
    <w:p>
      <w:pPr>
        <w:pStyle w:val="a2"/>
      </w:pPr>
      <w:r>
        <w:rPr>
          <w:b/>
          <w:bCs/>
        </w:rPr>
        <w:t xml:space="preserve">01:49:13 Speaker 5</w:t>
      </w:r>
      <w:r>
        <w:br/>
      </w:r>
      <w:r>
        <w:t xml:space="preserve">They’re growing on me.</w:t>
      </w:r>
    </w:p>
    <w:p>
      <w:pPr>
        <w:pStyle w:val="a2"/>
      </w:pPr>
      <w:r>
        <w:rPr>
          <w:b/>
          <w:bCs/>
        </w:rPr>
        <w:t xml:space="preserve">01:49:17 Speaker 1</w:t>
      </w:r>
      <w:r>
        <w:br/>
      </w:r>
      <w:r>
        <w:t xml:space="preserve">I think the Land Cruiser is a bit like it, but just a higher end. I think it’s one of the range.</w:t>
      </w:r>
    </w:p>
    <w:p>
      <w:pPr>
        <w:pStyle w:val="a2"/>
      </w:pPr>
      <w:r>
        <w:rPr>
          <w:b/>
          <w:bCs/>
        </w:rPr>
        <w:t xml:space="preserve">01:49:27 Speaker 2</w:t>
      </w:r>
      <w:r>
        <w:br/>
      </w:r>
      <w:r>
        <w:t xml:space="preserve">Supposedly they were melting when they first came out. They were what? They were melting because of plastic; they’re all plastic. Now they’re going to be really impressive. That’s impressive because car dealerships are trying to give cars away again. Are they? Yeah.</w:t>
      </w:r>
    </w:p>
    <w:p>
      <w:pPr>
        <w:pStyle w:val="a2"/>
      </w:pPr>
      <w:r>
        <w:rPr>
          <w:b/>
          <w:bCs/>
        </w:rPr>
        <w:t xml:space="preserve">01:50:06 Speaker 5</w:t>
      </w:r>
      <w:r>
        <w:br/>
      </w:r>
      <w:r>
        <w:t xml:space="preserve">Okay.</w:t>
      </w:r>
    </w:p>
    <w:p>
      <w:pPr>
        <w:pStyle w:val="a2"/>
      </w:pPr>
      <w:r>
        <w:rPr>
          <w:b/>
          <w:bCs/>
        </w:rPr>
        <w:t xml:space="preserve">01:51:16 Speaker 5</w:t>
      </w:r>
      <w:r>
        <w:br/>
      </w:r>
      <w:r>
        <w:t xml:space="preserve">Yes.</w:t>
      </w:r>
    </w:p>
    <w:p>
      <w:pPr>
        <w:pStyle w:val="a2"/>
      </w:pPr>
      <w:r>
        <w:rPr>
          <w:b/>
          <w:bCs/>
        </w:rPr>
        <w:t xml:space="preserve">01:52:04 Speaker 1</w:t>
      </w:r>
      <w:r>
        <w:br/>
      </w:r>
      <w:r>
        <w:t xml:space="preserve">I think there’s been a lot of work at Serene. Seems obviously focused on JRF one more. We did a retain. There had to be a retaining wall for this part of the plant that they replaced. Other than that, I don’t think there’s been much. Maybe there was like fencing to do and other stuff to do later on. And it had the vacant lots. And so they keep shooting the castle machines. Did they crush them? They did really well in their good basketball tournament. It was awesome. I’m going to the Zelman conference, two or three weeks and I’m going to meet with Bill and see.</w:t>
      </w:r>
    </w:p>
    <w:p>
      <w:pPr>
        <w:pStyle w:val="a2"/>
      </w:pPr>
      <w:r>
        <w:rPr>
          <w:b/>
          <w:bCs/>
        </w:rPr>
        <w:t xml:space="preserve">01:54:04 Speaker 2</w:t>
      </w:r>
      <w:r>
        <w:br/>
      </w:r>
      <w:r>
        <w:t xml:space="preserve">Easy to dispose of troubled residents. That way, there it is.</w:t>
      </w:r>
    </w:p>
    <w:p>
      <w:pPr>
        <w:pStyle w:val="a2"/>
      </w:pPr>
      <w:r>
        <w:rPr>
          <w:b/>
          <w:bCs/>
        </w:rPr>
        <w:t xml:space="preserve">01:54:33 Speaker 1</w:t>
      </w:r>
      <w:r>
        <w:br/>
      </w:r>
      <w:r>
        <w:t xml:space="preserve">We saw it yesterday. Our sounds really what the fuck?</w:t>
      </w:r>
    </w:p>
    <w:p>
      <w:pPr>
        <w:pStyle w:val="a2"/>
      </w:pPr>
      <w:r>
        <w:rPr>
          <w:b/>
          <w:bCs/>
        </w:rPr>
        <w:t xml:space="preserve">01:54:41 Speaker 2</w:t>
      </w:r>
      <w:r>
        <w:br/>
      </w:r>
      <w:r>
        <w:t xml:space="preserve">They lift them up, put them on blocks. But that’s when they’ll marry them.</w:t>
      </w:r>
    </w:p>
    <w:p>
      <w:pPr>
        <w:pStyle w:val="a2"/>
      </w:pPr>
      <w:r>
        <w:rPr>
          <w:b/>
          <w:bCs/>
        </w:rPr>
        <w:t xml:space="preserve">01:54:51 Speaker 1</w:t>
      </w:r>
      <w:r>
        <w:br/>
      </w:r>
      <w:r>
        <w:t xml:space="preserve">I would actually like to come see the champion team like it was.</w:t>
      </w:r>
    </w:p>
    <w:p>
      <w:pPr>
        <w:pStyle w:val="a2"/>
      </w:pPr>
      <w:r>
        <w:rPr>
          <w:b/>
          <w:bCs/>
        </w:rPr>
        <w:t xml:space="preserve">01:54:55 Speaker 2</w:t>
      </w:r>
      <w:r>
        <w:br/>
      </w:r>
      <w:r>
        <w:t xml:space="preserve">I haven’t watched them lift it and watch him. Come spend a day watching one.</w:t>
      </w:r>
    </w:p>
    <w:p>
      <w:pPr>
        <w:pStyle w:val="a2"/>
      </w:pPr>
      <w:r>
        <w:rPr>
          <w:b/>
          <w:bCs/>
        </w:rPr>
        <w:t xml:space="preserve">01:55:01 Speaker 2</w:t>
      </w:r>
      <w:r>
        <w:br/>
      </w:r>
      <w:r>
        <w:t xml:space="preserve">It’s the machinery that’s the crazy part. That’s what everybody thinks the misnomer with mobile homes, because there’s a hitch on it. But you can’t pull those. As soon as you connected that to the back of, let’s just say, like a pickup truck, you can go straight and only straight.</w:t>
      </w:r>
    </w:p>
    <w:p>
      <w:pPr>
        <w:pStyle w:val="a2"/>
      </w:pPr>
      <w:r>
        <w:rPr>
          <w:b/>
          <w:bCs/>
        </w:rPr>
        <w:t xml:space="preserve">01:55:21 Speaker 1</w:t>
      </w:r>
      <w:r>
        <w:br/>
      </w:r>
      <w:r>
        <w:t xml:space="preserve">I’m shocked how well that little skiff here or whatever move.</w:t>
      </w:r>
    </w:p>
    <w:p>
      <w:pPr>
        <w:pStyle w:val="a2"/>
      </w:pPr>
      <w:r>
        <w:rPr>
          <w:b/>
          <w:bCs/>
        </w:rPr>
        <w:t xml:space="preserve">01:55:28 Speaker 2</w:t>
      </w:r>
      <w:r>
        <w:br/>
      </w:r>
      <w:r>
        <w:t xml:space="preserve">That thing in there.</w:t>
      </w:r>
    </w:p>
    <w:p>
      <w:pPr>
        <w:pStyle w:val="a2"/>
      </w:pPr>
      <w:r>
        <w:rPr>
          <w:b/>
          <w:bCs/>
        </w:rPr>
        <w:t xml:space="preserve">01:55:29 Speaker 1</w:t>
      </w:r>
      <w:r>
        <w:br/>
      </w:r>
      <w:r>
        <w:t xml:space="preserve">Move that in there. It was crazy.</w:t>
      </w:r>
    </w:p>
    <w:p>
      <w:pPr>
        <w:pStyle w:val="a2"/>
      </w:pPr>
      <w:r>
        <w:rPr>
          <w:b/>
          <w:bCs/>
        </w:rPr>
        <w:t xml:space="preserve">01:55:30 Speaker 5</w:t>
      </w:r>
      <w:r>
        <w:br/>
      </w:r>
      <w:r>
        <w:t xml:space="preserve">You wonder how much they pay those guys.</w:t>
      </w:r>
    </w:p>
    <w:p>
      <w:pPr>
        <w:pStyle w:val="a2"/>
      </w:pPr>
      <w:r>
        <w:rPr>
          <w:b/>
          <w:bCs/>
        </w:rPr>
        <w:t xml:space="preserve">01:56:01 Speaker 1</w:t>
      </w:r>
      <w:r>
        <w:br/>
      </w:r>
      <w:r>
        <w:t xml:space="preserve">Depends on permitting. These are still in the first ones ordered. As you know, we went to order before permits. If the permits were in before, they can immediately start work on them when they land.</w:t>
      </w:r>
    </w:p>
    <w:p>
      <w:pPr>
        <w:pStyle w:val="a2"/>
      </w:pPr>
      <w:r>
        <w:rPr>
          <w:b/>
          <w:bCs/>
        </w:rPr>
        <w:t xml:space="preserve">01:56:23 Speaker 2</w:t>
      </w:r>
      <w:r>
        <w:br/>
      </w:r>
      <w:r>
        <w:t xml:space="preserve">And you’re talking about a couple weeks more just because you’re switching between teams. You have a champion that sets it, then you have Cavco’s team that comes back in to do the trim out work, and then the sign off and seal.</w:t>
      </w:r>
    </w:p>
    <w:p>
      <w:pPr>
        <w:pStyle w:val="a2"/>
      </w:pPr>
      <w:r>
        <w:rPr>
          <w:b/>
          <w:bCs/>
        </w:rPr>
        <w:t xml:space="preserve">01:56:38 Speaker 1</w:t>
      </w:r>
      <w:r>
        <w:br/>
      </w:r>
      <w:r>
        <w:t xml:space="preserve">Got it. The answer should be, I think, forty five to sixty days. Got it.</w:t>
      </w:r>
    </w:p>
    <w:p>
      <w:pPr>
        <w:pStyle w:val="a2"/>
      </w:pPr>
      <w:r>
        <w:rPr>
          <w:b/>
          <w:bCs/>
        </w:rPr>
        <w:t xml:space="preserve">01:56:45 Speaker 2</w:t>
      </w:r>
      <w:r>
        <w:br/>
      </w:r>
      <w:r>
        <w:t xml:space="preserve">Not after they’ve been delivered.</w:t>
      </w:r>
    </w:p>
    <w:p>
      <w:pPr>
        <w:pStyle w:val="a2"/>
      </w:pPr>
      <w:r>
        <w:rPr>
          <w:b/>
          <w:bCs/>
        </w:rPr>
        <w:t xml:space="preserve">01:56:47 Speaker 1</w:t>
      </w:r>
      <w:r>
        <w:br/>
      </w:r>
      <w:r>
        <w:t xml:space="preserve">Not after they’ve been delivered.</w:t>
      </w:r>
    </w:p>
    <w:p>
      <w:pPr>
        <w:pStyle w:val="a2"/>
      </w:pPr>
      <w:r>
        <w:rPr>
          <w:b/>
          <w:bCs/>
        </w:rPr>
        <w:t xml:space="preserve">01:56:48 Speaker 2</w:t>
      </w:r>
      <w:r>
        <w:br/>
      </w:r>
      <w:r>
        <w:t xml:space="preserve">Correct? After they’ve been from delivery now? Forty five to sixty seems long. That does seem long. It should, you could set a home quickly.</w:t>
      </w:r>
    </w:p>
    <w:p>
      <w:pPr>
        <w:pStyle w:val="a2"/>
      </w:pPr>
      <w:r>
        <w:rPr>
          <w:b/>
          <w:bCs/>
        </w:rPr>
        <w:t xml:space="preserve">01:57:00 Speaker 1</w:t>
      </w:r>
      <w:r>
        <w:br/>
      </w:r>
      <w:r>
        <w:t xml:space="preserve">Maybe that’s because of the permit delays.</w:t>
      </w:r>
    </w:p>
    <w:p>
      <w:pPr>
        <w:pStyle w:val="a2"/>
      </w:pPr>
      <w:r>
        <w:rPr>
          <w:b/>
          <w:bCs/>
        </w:rPr>
        <w:t xml:space="preserve">01:57:02 Speaker 2</w:t>
      </w:r>
      <w:r>
        <w:br/>
      </w:r>
      <w:r>
        <w:t xml:space="preserve">I think it’s some of the things that we’ve been tracking towards just because of the permit delays.</w:t>
      </w:r>
    </w:p>
    <w:p>
      <w:pPr>
        <w:pStyle w:val="a2"/>
      </w:pPr>
      <w:r>
        <w:rPr>
          <w:b/>
          <w:bCs/>
        </w:rPr>
        <w:t xml:space="preserve">01:57:10 Speaker 1</w:t>
      </w:r>
      <w:r>
        <w:br/>
      </w:r>
      <w:r>
        <w:t xml:space="preserve">I sent something today. I think before and then with that.</w:t>
      </w:r>
    </w:p>
    <w:p>
      <w:pPr>
        <w:pStyle w:val="a2"/>
      </w:pPr>
      <w:r>
        <w:rPr>
          <w:b/>
          <w:bCs/>
        </w:rPr>
        <w:t xml:space="preserve">01:57:14 Speaker 2</w:t>
      </w:r>
      <w:r>
        <w:br/>
      </w:r>
      <w:r>
        <w:t xml:space="preserve">It was like we went back through it to that postmortem report. Obtain permit, order home delivery, lot prep complete is forty five days set up home. Go al is within forty five days to have the home set since after delivered, and we’re averaging at thirty seven days right now.</w:t>
      </w:r>
    </w:p>
    <w:p>
      <w:pPr>
        <w:pStyle w:val="a2"/>
      </w:pPr>
      <w:r>
        <w:rPr>
          <w:b/>
          <w:bCs/>
        </w:rPr>
        <w:t xml:space="preserve">01:57:39 Speaker 1</w:t>
      </w:r>
      <w:r>
        <w:br/>
      </w:r>
      <w:r>
        <w:t xml:space="preserve">But for park models, if they’re soft set, it’s like fifteen days. Vantage has all park items inside. I don’t know they might have to be. I don’t know it’s not that every RV is easily soft set. It depends on the jurisdiction. I think River Oaks is all soft set. Because they don’t require you to get full permits to sign down. Other places, even though they might be park models, require a full permit.</w:t>
      </w:r>
    </w:p>
    <w:p>
      <w:pPr>
        <w:pStyle w:val="a2"/>
      </w:pPr>
      <w:r>
        <w:rPr>
          <w:b/>
          <w:bCs/>
        </w:rPr>
        <w:t xml:space="preserve">01:58:12 Speaker 2</w:t>
      </w:r>
      <w:r>
        <w:br/>
      </w:r>
      <w:r>
        <w:t xml:space="preserve">These are real quick before we back up. Those are the for sale signs that are branded where straight ahead on your side. There you go. So they haven’t shown up everywhere but that’s what they look like. Got it.</w:t>
      </w:r>
    </w:p>
    <w:p>
      <w:pPr>
        <w:pStyle w:val="a2"/>
      </w:pPr>
      <w:r>
        <w:rPr>
          <w:b/>
          <w:bCs/>
        </w:rPr>
        <w:t xml:space="preserve">01:58:35 Speaker 1</w:t>
      </w:r>
      <w:r>
        <w:br/>
      </w:r>
      <w:r>
        <w:t xml:space="preserve">Something here I’m hesitant like there’s nothing out there. Maybe Toby’s only an hour away.</w:t>
      </w:r>
    </w:p>
    <w:p>
      <w:pPr>
        <w:pStyle w:val="a2"/>
      </w:pPr>
      <w:r>
        <w:rPr>
          <w:b/>
          <w:bCs/>
        </w:rPr>
        <w:t xml:space="preserve">01:58:48 Speaker 2</w:t>
      </w:r>
      <w:r>
        <w:br/>
      </w:r>
      <w:r>
        <w:t xml:space="preserve">There’s Royce I think it’s one of the last Royce we wore Justin.</w:t>
      </w:r>
    </w:p>
    <w:p>
      <w:pPr>
        <w:pStyle w:val="a2"/>
      </w:pPr>
      <w:r>
        <w:rPr>
          <w:b/>
          <w:bCs/>
        </w:rPr>
        <w:t xml:space="preserve">01:59:37 Speaker 3</w:t>
      </w:r>
      <w:r>
        <w:br/>
      </w:r>
      <w:r>
        <w:t xml:space="preserve">You’re gonna get your turn. Son, you’re gonna get your turn.</w:t>
      </w:r>
    </w:p>
    <w:p>
      <w:pPr>
        <w:pStyle w:val="a2"/>
      </w:pPr>
      <w:r>
        <w:rPr>
          <w:b/>
          <w:bCs/>
        </w:rPr>
        <w:t xml:space="preserve">02:00:10 Speaker 3</w:t>
      </w:r>
      <w:r>
        <w:br/>
      </w:r>
      <w:r>
        <w:t xml:space="preserve">I’m having dreams and you’re calling for me. If I could sign my name, if I could flip a switch, I’d make that man throw it with you. Son of a bitch.</w:t>
      </w:r>
    </w:p>
    <w:p>
      <w:pPr>
        <w:pStyle w:val="a2"/>
      </w:pPr>
      <w:r>
        <w:rPr>
          <w:b/>
          <w:bCs/>
        </w:rPr>
        <w:t xml:space="preserve">02:00:51 Speaker 5</w:t>
      </w:r>
      <w:r>
        <w:br/>
      </w:r>
      <w:r>
        <w:t xml:space="preserve">We’ll hit Cracker Barrel. It’s about halfway there before we cut over to the lake.</w:t>
      </w:r>
    </w:p>
    <w:p>
      <w:pPr>
        <w:pStyle w:val="a2"/>
      </w:pPr>
      <w:r>
        <w:rPr>
          <w:b/>
          <w:bCs/>
        </w:rPr>
        <w:t xml:space="preserve">02:00:55 Speaker 2</w:t>
      </w:r>
      <w:r>
        <w:br/>
      </w:r>
      <w:r>
        <w:t xml:space="preserve">That’s got my book.</w:t>
      </w:r>
    </w:p>
    <w:p>
      <w:pPr>
        <w:pStyle w:val="a2"/>
      </w:pPr>
      <w:r>
        <w:rPr>
          <w:b/>
          <w:bCs/>
        </w:rPr>
        <w:t xml:space="preserve">02:01:14 Speaker 3</w:t>
      </w:r>
      <w:r>
        <w:br/>
      </w:r>
      <w:r>
        <w:t xml:space="preserve">Moon’s finest barbecue.</w:t>
      </w:r>
    </w:p>
    <w:p>
      <w:pPr>
        <w:pStyle w:val="a2"/>
      </w:pPr>
      <w:r>
        <w:rPr>
          <w:b/>
          <w:bCs/>
        </w:rPr>
        <w:t xml:space="preserve">02:03:00 Speaker 1</w:t>
      </w:r>
      <w:r>
        <w:br/>
      </w:r>
      <w:r>
        <w:t xml:space="preserve">Hello. Looks a little crooked. How many? Six or seven, looks like? Where is the one going where the two halves are in different places?</w:t>
      </w:r>
    </w:p>
    <w:p>
      <w:pPr>
        <w:pStyle w:val="a2"/>
      </w:pPr>
      <w:r>
        <w:rPr>
          <w:b/>
          <w:bCs/>
        </w:rPr>
        <w:t xml:space="preserve">02:03:17 Speaker 2</w:t>
      </w:r>
      <w:r>
        <w:br/>
      </w:r>
      <w:r>
        <w:t xml:space="preserve">They have two different homes. It’s being put together. Two different homes? Same home.</w:t>
      </w:r>
    </w:p>
    <w:p>
      <w:pPr>
        <w:pStyle w:val="a2"/>
      </w:pPr>
      <w:r>
        <w:rPr>
          <w:b/>
          <w:bCs/>
        </w:rPr>
        <w:t xml:space="preserve">02:03:24 Speaker 1</w:t>
      </w:r>
      <w:r>
        <w:br/>
      </w:r>
      <w:r>
        <w:t xml:space="preserve">There’s a half. We’re demoing. Are we demoing the one next to it? Back there in the corner? You’ll see it. It’s next to. And then across the street is the other half.</w:t>
      </w:r>
    </w:p>
    <w:p>
      <w:pPr>
        <w:pStyle w:val="a2"/>
      </w:pPr>
      <w:r>
        <w:rPr>
          <w:b/>
          <w:bCs/>
        </w:rPr>
        <w:t xml:space="preserve">02:03:59 Speaker 1</w:t>
      </w:r>
      <w:r>
        <w:br/>
      </w:r>
      <w:r>
        <w:t xml:space="preserve">So I’m not terribly hungry yet. There’s either Cracker Barrel or a barbecue spot halfway between here and Hoboken. Basically on the road down I’m sure. Do you have a preference of Cracker Barrel or Moonshiner’s barbecue?</w:t>
      </w:r>
    </w:p>
    <w:p>
      <w:pPr>
        <w:pStyle w:val="a2"/>
      </w:pPr>
      <w:r>
        <w:rPr>
          <w:b/>
          <w:bCs/>
        </w:rPr>
        <w:t xml:space="preserve">02:04:34 Speaker 11</w:t>
      </w:r>
      <w:r>
        <w:br/>
      </w:r>
      <w:r>
        <w:t xml:space="preserve">Let’s do the barbecue spot. We had Cracker Barrel last night. I’ll text it to you.</w:t>
      </w:r>
    </w:p>
    <w:p>
      <w:pPr>
        <w:pStyle w:val="a2"/>
      </w:pPr>
      <w:r>
        <w:rPr>
          <w:b/>
          <w:bCs/>
        </w:rPr>
        <w:t xml:space="preserve">02:05:46 Speaker 11</w:t>
      </w:r>
      <w:r>
        <w:br/>
      </w:r>
      <w:r>
        <w:t xml:space="preserve">I’ll drive.</w:t>
      </w:r>
    </w:p>
    <w:p>
      <w:pPr>
        <w:pStyle w:val="a2"/>
      </w:pPr>
      <w:r>
        <w:rPr>
          <w:b/>
          <w:bCs/>
        </w:rPr>
        <w:t xml:space="preserve">02:05:46 Speaker 1</w:t>
      </w:r>
      <w:r>
        <w:br/>
      </w:r>
      <w:r>
        <w:t xml:space="preserve">There we go.</w:t>
      </w:r>
    </w:p>
    <w:p>
      <w:pPr>
        <w:pStyle w:val="a2"/>
      </w:pPr>
      <w:r>
        <w:rPr>
          <w:b/>
          <w:bCs/>
        </w:rPr>
        <w:t xml:space="preserve">02:06:43 Speaker 2</w:t>
      </w:r>
      <w:r>
        <w:br/>
      </w:r>
      <w:r>
        <w:t xml:space="preserve">And see if they want to push it. Otherwise, you might want to just do it through the website.</w:t>
      </w:r>
    </w:p>
    <w:p>
      <w:pPr>
        <w:pStyle w:val="a2"/>
      </w:pPr>
      <w:r>
        <w:rPr>
          <w:b/>
          <w:bCs/>
        </w:rPr>
        <w:t xml:space="preserve">02:07:19 Speaker 5</w:t>
      </w:r>
      <w:r>
        <w:br/>
      </w:r>
      <w:r>
        <w:t xml:space="preserve">She grew up.</w:t>
      </w:r>
    </w:p>
    <w:p>
      <w:pPr>
        <w:pStyle w:val="a2"/>
      </w:pPr>
      <w:r>
        <w:rPr>
          <w:b/>
          <w:bCs/>
        </w:rPr>
        <w:t xml:space="preserve">02:07:20 Speaker 11</w:t>
      </w:r>
      <w:r>
        <w:br/>
      </w:r>
      <w:r>
        <w:t xml:space="preserve">In the middle of the night, she grew up on a hill with a mile. She grew up tall, and she grew up right with the Indian boys on her Indian mind.</w:t>
      </w:r>
    </w:p>
    <w:p>
      <w:pPr>
        <w:pStyle w:val="a2"/>
      </w:pPr>
      <w:r>
        <w:rPr>
          <w:b/>
          <w:bCs/>
        </w:rPr>
        <w:t xml:space="preserve">02:07:41 Speaker 5</w:t>
      </w:r>
      <w:r>
        <w:br/>
      </w:r>
      <w:r>
        <w:t xml:space="preserve">She was born in ’82, but she’s good for the way it was good for them to see. The light of her face is.</w:t>
      </w:r>
    </w:p>
    <w:p>
      <w:pPr>
        <w:pStyle w:val="a2"/>
      </w:pPr>
      <w:r>
        <w:rPr>
          <w:b/>
          <w:bCs/>
        </w:rPr>
        <w:t xml:space="preserve">02:09:13 Speaker 5</w:t>
      </w:r>
      <w:r>
        <w:br/>
      </w:r>
      <w:r>
        <w:t xml:space="preserve">I like this. It’s a nice drive. It’s pretty good.</w:t>
      </w:r>
    </w:p>
    <w:p>
      <w:pPr>
        <w:pStyle w:val="a2"/>
      </w:pPr>
      <w:r>
        <w:rPr>
          <w:b/>
          <w:bCs/>
        </w:rPr>
        <w:t xml:space="preserve">02:09:18 Speaker 2</w:t>
      </w:r>
      <w:r>
        <w:br/>
      </w:r>
      <w:r>
        <w:t xml:space="preserve">You’re also in the V8, so it doesn’t drag.</w:t>
      </w:r>
    </w:p>
    <w:p>
      <w:pPr>
        <w:pStyle w:val="a2"/>
      </w:pPr>
      <w:r>
        <w:rPr>
          <w:b/>
          <w:bCs/>
        </w:rPr>
        <w:t xml:space="preserve">02:09:20 Speaker 1</w:t>
      </w:r>
      <w:r>
        <w:br/>
      </w:r>
      <w:r>
        <w:t xml:space="preserve">It has a V 8? I don’t know if it’s, I think it’s a V 6.</w:t>
      </w:r>
    </w:p>
    <w:p>
      <w:pPr>
        <w:pStyle w:val="a2"/>
      </w:pPr>
      <w:r>
        <w:rPr>
          <w:b/>
          <w:bCs/>
        </w:rPr>
        <w:t xml:space="preserve">02:09:24 Speaker 2</w:t>
      </w:r>
      <w:r>
        <w:br/>
      </w:r>
      <w:r>
        <w:t xml:space="preserve">I think it’s a V8.</w:t>
      </w:r>
    </w:p>
    <w:p>
      <w:pPr>
        <w:pStyle w:val="a2"/>
      </w:pPr>
      <w:r>
        <w:rPr>
          <w:b/>
          <w:bCs/>
        </w:rPr>
        <w:t xml:space="preserve">02:09:28 Speaker 1</w:t>
      </w:r>
      <w:r>
        <w:br/>
      </w:r>
      <w:r>
        <w:t xml:space="preserve">Where is this four hundred and fifty horsepower?</w:t>
      </w:r>
    </w:p>
    <w:p>
      <w:pPr>
        <w:pStyle w:val="a2"/>
      </w:pPr>
      <w:r>
        <w:rPr>
          <w:b/>
          <w:bCs/>
        </w:rPr>
        <w:t xml:space="preserve">02:10:03 Speaker 3</w:t>
      </w:r>
      <w:r>
        <w:br/>
      </w:r>
      <w:r>
        <w:t xml:space="preserve">It was too cold. I was gonna go for a long one and he’s gonna ask me if I want to go to the top.</w:t>
      </w:r>
    </w:p>
    <w:p>
      <w:pPr>
        <w:pStyle w:val="a2"/>
      </w:pPr>
      <w:r>
        <w:rPr>
          <w:b/>
          <w:bCs/>
        </w:rPr>
        <w:t xml:space="preserve">02:10:09 Speaker 1</w:t>
      </w:r>
      <w:r>
        <w:br/>
      </w:r>
      <w:r>
        <w:t xml:space="preserve">It’s really chilly. What do you think? You’re gonna see five twenty or six hundred big engines.</w:t>
      </w:r>
    </w:p>
    <w:p>
      <w:pPr>
        <w:pStyle w:val="a2"/>
      </w:pPr>
      <w:r>
        <w:rPr>
          <w:b/>
          <w:bCs/>
        </w:rPr>
        <w:t xml:space="preserve">02:10:34 Speaker 1</w:t>
      </w:r>
      <w:r>
        <w:br/>
      </w:r>
      <w:r>
        <w:t xml:space="preserve">Have you had any maintenance issues with this or no? Toral. Really? It’s really breaks down a lot. I mean, look at this fucking mirror fell off. We’ve had maybe not breaking down. But like need technical issues. The other thing is that the seats they’re like mechanical, which is awesome. You press the button and they come up and go down. But there’s been multiple times where I thought they were gonna crush our kids. They like press the button by accident and it like doesn’t stop. She actually hates it and wants to go back and get the Defender again. The bigger three seater.</w:t>
      </w:r>
    </w:p>
    <w:p>
      <w:pPr>
        <w:pStyle w:val="a2"/>
      </w:pPr>
      <w:r>
        <w:rPr>
          <w:b/>
          <w:bCs/>
        </w:rPr>
        <w:t xml:space="preserve">02:11:18 Speaker 2</w:t>
      </w:r>
      <w:r>
        <w:br/>
      </w:r>
      <w:r>
        <w:t xml:space="preserve">She likes the Defender instead? She wants to get a thirty with a bigger. Better for kids.</w:t>
      </w:r>
    </w:p>
    <w:p>
      <w:pPr>
        <w:pStyle w:val="a2"/>
      </w:pPr>
      <w:r>
        <w:rPr>
          <w:b/>
          <w:bCs/>
        </w:rPr>
        <w:t xml:space="preserve">02:11:28 Speaker 1</w:t>
      </w:r>
      <w:r>
        <w:br/>
      </w:r>
      <w:r>
        <w:t xml:space="preserve">That’s the knock on these cars, right? Like they’re like.</w:t>
      </w:r>
    </w:p>
    <w:p>
      <w:pPr>
        <w:pStyle w:val="a2"/>
      </w:pPr>
      <w:r>
        <w:rPr>
          <w:b/>
          <w:bCs/>
        </w:rPr>
        <w:t xml:space="preserve">02:11:32 Speaker 1</w:t>
      </w:r>
      <w:r>
        <w:br/>
      </w:r>
      <w:r>
        <w:t xml:space="preserve">Maintenance Nightmares. It’s kind of brutal.</w:t>
      </w:r>
    </w:p>
    <w:p>
      <w:pPr>
        <w:pStyle w:val="a2"/>
      </w:pPr>
      <w:r>
        <w:rPr>
          <w:b/>
          <w:bCs/>
        </w:rPr>
        <w:t xml:space="preserve">02:11:33 Speaker 2</w:t>
      </w:r>
      <w:r>
        <w:br/>
      </w:r>
      <w:r>
        <w:t xml:space="preserve">You don’t buy a Range Rover if you’re worried about gas.</w:t>
      </w:r>
    </w:p>
    <w:p>
      <w:pPr>
        <w:pStyle w:val="a2"/>
      </w:pPr>
      <w:r>
        <w:rPr>
          <w:b/>
          <w:bCs/>
        </w:rPr>
        <w:t xml:space="preserve">02:11:36 Speaker 1</w:t>
      </w:r>
      <w:r>
        <w:br/>
      </w:r>
      <w:r>
        <w:t xml:space="preserve">The dealership is right across the street from our house. They give you Defender loaners if you ever have to drop your car off. It’s like millions of dollars in the app in the Grand, cool looking things. It’s nice though.</w:t>
      </w:r>
    </w:p>
    <w:p>
      <w:pPr>
        <w:pStyle w:val="a2"/>
      </w:pPr>
      <w:r>
        <w:rPr>
          <w:b/>
          <w:bCs/>
        </w:rPr>
        <w:t xml:space="preserve">02:12:05 Speaker 9</w:t>
      </w:r>
      <w:r>
        <w:br/>
      </w:r>
      <w:r>
        <w:t xml:space="preserve">Thirty, ready to get dirty. This ain’t a fuck for you if you were asleep at seven thirty. I rise like the sun on the back of the plow. It’s a full time in a bottle like that homemade shine. I’m just trying to make a living, boss man tripping, overtime strapping, I don’t pay him no attention. Money in the mason jar, country boy pitching old lady three kids taking lock to fill the kitchen. Fingernails dirty and my back’s staying hurting, you can bet I got a plan for every penny that I’m earning and I ain’t asking for all praise, but I know. I’m the first to clock in and the last to leave. And I ain’t never had a problem rolling up my sleeves on this lonely time. I’m a boot-sucker cause I knew it was gonna be hard. It’s my fault if it’s my baby, got out of my way cause I’m working till it’s.</w:t>
      </w:r>
    </w:p>
    <w:p>
      <w:pPr>
        <w:pStyle w:val="a2"/>
      </w:pPr>
      <w:r>
        <w:rPr>
          <w:b/>
          <w:bCs/>
        </w:rPr>
        <w:t xml:space="preserve">02:13:31 Speaker 2</w:t>
      </w:r>
      <w:r>
        <w:br/>
      </w:r>
      <w:r>
        <w:t xml:space="preserve">So I’m working.</w:t>
      </w:r>
    </w:p>
    <w:p>
      <w:pPr>
        <w:pStyle w:val="a2"/>
      </w:pPr>
      <w:r>
        <w:rPr>
          <w:b/>
          <w:bCs/>
        </w:rPr>
        <w:t xml:space="preserve">02:13:33 Speaker 9</w:t>
      </w:r>
      <w:r>
        <w:br/>
      </w:r>
      <w:r>
        <w:t xml:space="preserve">State to state, never late. Put the muscle in place. Drop it off, fill it up. Give me to my next stop. Come on, lady. Let her know I be late, and I ain’t worried,</w:t>
      </w:r>
      <w:r>
        <w:t xml:space="preserve"> </w:t>
      </w:r>
      <w:r>
        <w:t xml:space="preserve">‘cause I know that she gon’</w:t>
      </w:r>
      <w:r>
        <w:t xml:space="preserve"> </w:t>
      </w:r>
      <w:r>
        <w:t xml:space="preserve">save me a plate. I told you thirty below to a hundred degrees, and you ain’t pushing no harder than your hands, don’t bleed. I’m the first to clock in and the last to leave. But now ain’t never had a problem rolling up my sleeves with this old man’s job on my shoulders, cause I knew there was no.</w:t>
      </w:r>
    </w:p>
    <w:p>
      <w:pPr>
        <w:pStyle w:val="a2"/>
      </w:pPr>
      <w:r>
        <w:rPr>
          <w:b/>
          <w:bCs/>
        </w:rPr>
        <w:t xml:space="preserve">02:14:00 Speaker 12</w:t>
      </w:r>
      <w:r>
        <w:br/>
      </w:r>
      <w:r>
        <w:t xml:space="preserve">Better way for my children’s hope.</w:t>
      </w:r>
    </w:p>
    <w:p>
      <w:pPr>
        <w:pStyle w:val="a2"/>
      </w:pPr>
      <w:r>
        <w:rPr>
          <w:b/>
          <w:bCs/>
        </w:rPr>
        <w:t xml:space="preserve">02:14:44 Speaker 12</w:t>
      </w:r>
      <w:r>
        <w:br/>
      </w:r>
      <w:r>
        <w:t xml:space="preserve">There’s no way I’m gonna make it.</w:t>
      </w:r>
    </w:p>
    <w:p>
      <w:pPr>
        <w:pStyle w:val="a2"/>
      </w:pPr>
      <w:r>
        <w:rPr>
          <w:b/>
          <w:bCs/>
        </w:rPr>
        <w:t xml:space="preserve">02:15:17 Speaker 5</w:t>
      </w:r>
      <w:r>
        <w:br/>
      </w:r>
      <w:r>
        <w:t xml:space="preserve">She’s got me paralyzed. I swear she smells just like a flower.</w:t>
      </w:r>
    </w:p>
    <w:p>
      <w:pPr>
        <w:pStyle w:val="a2"/>
      </w:pPr>
      <w:r>
        <w:rPr>
          <w:b/>
          <w:bCs/>
        </w:rPr>
        <w:t xml:space="preserve">02:15:36 Speaker 12</w:t>
      </w:r>
      <w:r>
        <w:br/>
      </w:r>
      <w:r>
        <w:t xml:space="preserve">I’m falling to pieces. Get my head anyway.</w:t>
      </w:r>
    </w:p>
    <w:p>
      <w:pPr>
        <w:pStyle w:val="a2"/>
      </w:pPr>
      <w:r>
        <w:rPr>
          <w:b/>
          <w:bCs/>
        </w:rPr>
        <w:t xml:space="preserve">02:15:47 Speaker 12</w:t>
      </w:r>
      <w:r>
        <w:br/>
      </w:r>
      <w:r>
        <w:t xml:space="preserve">And she says,</w:t>
      </w:r>
      <w:r>
        <w:t xml:space="preserve"> </w:t>
      </w:r>
      <w:r>
        <w:t xml:space="preserve">“What’s going on here on the counter?”</w:t>
      </w:r>
    </w:p>
    <w:p>
      <w:pPr>
        <w:pStyle w:val="a2"/>
      </w:pPr>
      <w:r>
        <w:rPr>
          <w:b/>
          <w:bCs/>
        </w:rPr>
        <w:t xml:space="preserve">02:15:56 Speaker 5</w:t>
      </w:r>
      <w:r>
        <w:br/>
      </w:r>
      <w:r>
        <w:t xml:space="preserve">She’s a little monkey, she’s a twisted sister. Everybody wants to be her sister. Mister. She’s a little monkey, she’s a twisted sister. Everybody wants to be her sister. Mister.</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0FA8F779-B643-4300-B352-552106C29BCD}"/>
</file>

<file path=customXml/itemProps2.xml><?xml version="1.0" encoding="utf-8"?>
<ds:datastoreItem xmlns:ds="http://schemas.openxmlformats.org/officeDocument/2006/customXml" ds:itemID="{D33B2D5D-7202-4E85-B2B0-5805821DDED4}"/>
</file>

<file path=customXml/itemProps3.xml><?xml version="1.0" encoding="utf-8"?>
<ds:datastoreItem xmlns:ds="http://schemas.openxmlformats.org/officeDocument/2006/customXml" ds:itemID="{9DF677EA-2044-4DA3-97B8-D950C9709D2D}"/>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2026-08-25T01:27:45Z</dcterms:created>
  <dcterms:modified xsi:type="dcterms:W3CDTF">2026-08-25T01:27:45Z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