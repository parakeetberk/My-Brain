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antage-oaks-site-visit"/>
    <w:p>
      <w:pPr>
        <w:pStyle w:val="1"/>
      </w:pPr>
      <w:r>
        <w:t xml:space="preserve">Vantage Oaks Site Visit</w:t>
      </w:r>
    </w:p>
    <w:bookmarkStart w:id="20" w:name="X77b8b44c2d079b84ca9382ee8b400de59903c28"/>
    <w:p>
      <w:pPr>
        <w:pStyle w:val="6"/>
      </w:pPr>
      <w:r>
        <w:t xml:space="preserve">2026-08-21 09:46:55</w:t>
      </w:r>
    </w:p>
    <w:p>
      <w:pPr>
        <w:pStyle w:val="FirstParagraph"/>
      </w:pPr>
      <w:r>
        <w:rPr>
          <w:b/>
          <w:bCs/>
        </w:rPr>
        <w:t xml:space="preserve">00:00:00 Speaker 1</w:t>
      </w:r>
      <w:r>
        <w:br/>
      </w:r>
      <w:r>
        <w:t xml:space="preserve">Vantage Oaks, John Clark mentioned timeline. Nancy’s ten days block and set. Bark models two weeks block and set.</w:t>
      </w:r>
    </w:p>
    <w:p>
      <w:pPr>
        <w:pStyle w:val="a2"/>
      </w:pPr>
      <w:r>
        <w:rPr>
          <w:b/>
          <w:bCs/>
        </w:rPr>
        <w:t xml:space="preserve">00:00:36 Speaker 2</w:t>
      </w:r>
      <w:r>
        <w:br/>
      </w:r>
      <w:r>
        <w:t xml:space="preserve">Now Where is the civilians going right here,</w:t>
      </w:r>
    </w:p>
    <w:p>
      <w:pPr>
        <w:pStyle w:val="a2"/>
      </w:pPr>
      <w:r>
        <w:rPr>
          <w:b/>
          <w:bCs/>
        </w:rPr>
        <w:t xml:space="preserve">00:00:38 Speaker 1</w:t>
      </w:r>
      <w:r>
        <w:br/>
      </w:r>
      <w:r>
        <w:t xml:space="preserve">Right here.</w:t>
      </w:r>
    </w:p>
    <w:p>
      <w:pPr>
        <w:pStyle w:val="a2"/>
      </w:pPr>
      <w:r>
        <w:rPr>
          <w:b/>
          <w:bCs/>
        </w:rPr>
        <w:t xml:space="preserve">00:00:40 Speaker 2</w:t>
      </w:r>
      <w:r>
        <w:br/>
      </w:r>
      <w:r>
        <w:t xml:space="preserve">So the clubhouse stuff aboard. Shower area, shower house, all that stuff would be really like a good.</w:t>
      </w:r>
    </w:p>
    <w:p>
      <w:pPr>
        <w:pStyle w:val="a2"/>
      </w:pPr>
      <w:r>
        <w:rPr>
          <w:b/>
          <w:bCs/>
        </w:rPr>
        <w:t xml:space="preserve">00:00:54 Speaker 1</w:t>
      </w:r>
      <w:r>
        <w:br/>
      </w:r>
      <w:r>
        <w:t xml:space="preserve">And it’s going to have one end of it will be like a kind of concrete pad covered pad for barbecue for picnic table. The other is going to be like a little.</w:t>
      </w:r>
    </w:p>
    <w:p>
      <w:pPr>
        <w:pStyle w:val="a2"/>
      </w:pPr>
      <w:r>
        <w:rPr>
          <w:b/>
          <w:bCs/>
        </w:rPr>
        <w:t xml:space="preserve">00:01:02 Speaker 3</w:t>
      </w:r>
      <w:r>
        <w:br/>
      </w:r>
      <w:r>
        <w:t xml:space="preserve">Closed room where they can put a sink like that here. I have a little kitchen.</w:t>
      </w:r>
    </w:p>
    <w:p>
      <w:pPr>
        <w:pStyle w:val="a2"/>
      </w:pPr>
      <w:r>
        <w:rPr>
          <w:b/>
          <w:bCs/>
        </w:rPr>
        <w:t xml:space="preserve">00:01:32 Speaker 3</w:t>
      </w:r>
      <w:r>
        <w:br/>
      </w:r>
      <w:r>
        <w:t xml:space="preserve">I had twenty of these back here.</w:t>
      </w:r>
    </w:p>
    <w:p>
      <w:pPr>
        <w:pStyle w:val="a2"/>
      </w:pPr>
      <w:r>
        <w:rPr>
          <w:b/>
          <w:bCs/>
        </w:rPr>
        <w:t xml:space="preserve">00:01:51 Speaker 1</w:t>
      </w:r>
      <w:r>
        <w:br/>
      </w:r>
      <w:r>
        <w:t xml:space="preserve">There’s a ladder on this end of the loft and stairs to the other end. This is a three-bedroom.</w:t>
      </w:r>
    </w:p>
    <w:p>
      <w:pPr>
        <w:pStyle w:val="a2"/>
      </w:pPr>
      <w:r>
        <w:rPr>
          <w:b/>
          <w:bCs/>
        </w:rPr>
        <w:t xml:space="preserve">00:01:58 Speaker 2</w:t>
      </w:r>
      <w:r>
        <w:br/>
      </w:r>
      <w:r>
        <w:t xml:space="preserve">Essentially it’s a one-bedroom with two lofts. Which is pretty incredible. They had been tuned.</w:t>
      </w:r>
    </w:p>
    <w:p>
      <w:pPr>
        <w:pStyle w:val="a2"/>
      </w:pPr>
      <w:r>
        <w:rPr>
          <w:b/>
          <w:bCs/>
        </w:rPr>
        <w:t xml:space="preserve">00:02:04 Speaker 4</w:t>
      </w:r>
      <w:r>
        <w:br/>
      </w:r>
      <w:r>
        <w:t xml:space="preserve">There are bunk beds under the tall loft, and there’s a little bedroom under the shorter loft.</w:t>
      </w:r>
    </w:p>
    <w:p>
      <w:pPr>
        <w:pStyle w:val="a2"/>
      </w:pPr>
      <w:r>
        <w:rPr>
          <w:b/>
          <w:bCs/>
        </w:rPr>
        <w:t xml:space="preserve">00:02:13 Speaker 2</w:t>
      </w:r>
      <w:r>
        <w:br/>
      </w:r>
      <w:r>
        <w:t xml:space="preserve">And this is the ones that Cafco made when it was custom-made.</w:t>
      </w:r>
    </w:p>
    <w:p>
      <w:pPr>
        <w:pStyle w:val="a2"/>
      </w:pPr>
      <w:r>
        <w:rPr>
          <w:b/>
          <w:bCs/>
        </w:rPr>
        <w:t xml:space="preserve">00:02:17 Speaker 5</w:t>
      </w:r>
      <w:r>
        <w:br/>
      </w:r>
      <w:r>
        <w:t xml:space="preserve">This is the fourteen thirty seven is what they custom. This was one of their. This was one of the ones that they had.</w:t>
      </w:r>
    </w:p>
    <w:p>
      <w:pPr>
        <w:pStyle w:val="a2"/>
      </w:pPr>
      <w:r>
        <w:rPr>
          <w:b/>
          <w:bCs/>
        </w:rPr>
        <w:t xml:space="preserve">00:02:30 Speaker 4</w:t>
      </w:r>
      <w:r>
        <w:br/>
      </w:r>
      <w:r>
        <w:t xml:space="preserve">Amanda, are there other ones?</w:t>
      </w:r>
    </w:p>
    <w:p>
      <w:pPr>
        <w:pStyle w:val="a2"/>
      </w:pPr>
      <w:r>
        <w:rPr>
          <w:b/>
          <w:bCs/>
        </w:rPr>
        <w:t xml:space="preserve">00:02:37 Speaker 4</w:t>
      </w:r>
      <w:r>
        <w:br/>
      </w:r>
      <w:r>
        <w:t xml:space="preserve">I think the ones that are set have locks on them.</w:t>
      </w:r>
    </w:p>
    <w:p>
      <w:pPr>
        <w:pStyle w:val="a2"/>
      </w:pPr>
      <w:r>
        <w:rPr>
          <w:b/>
          <w:bCs/>
        </w:rPr>
        <w:t xml:space="preserve">00:02:41 Speaker 5</w:t>
      </w:r>
      <w:r>
        <w:br/>
      </w:r>
      <w:r>
        <w:t xml:space="preserve">And I didn’t put it under the mask because I was scared I was going to lose it.</w:t>
      </w:r>
    </w:p>
    <w:p>
      <w:pPr>
        <w:pStyle w:val="a2"/>
      </w:pPr>
      <w:r>
        <w:rPr>
          <w:b/>
          <w:bCs/>
        </w:rPr>
        <w:t xml:space="preserve">00:02:47 Speaker 6</w:t>
      </w:r>
      <w:r>
        <w:br/>
      </w:r>
      <w:r>
        <w:t xml:space="preserve">Wouldn’t hear that from my wife. That she gave me something because she was scared.</w:t>
      </w:r>
    </w:p>
    <w:p>
      <w:pPr>
        <w:pStyle w:val="a2"/>
      </w:pPr>
      <w:r>
        <w:rPr>
          <w:b/>
          <w:bCs/>
        </w:rPr>
        <w:t xml:space="preserve">00:03:02 Speaker 6</w:t>
      </w:r>
      <w:r>
        <w:br/>
      </w:r>
      <w:r>
        <w:t xml:space="preserve">Like where that job be later on.</w:t>
      </w:r>
    </w:p>
    <w:p>
      <w:pPr>
        <w:pStyle w:val="a2"/>
      </w:pPr>
      <w:r>
        <w:rPr>
          <w:b/>
          <w:bCs/>
        </w:rPr>
        <w:t xml:space="preserve">00:03:12 Speaker 1</w:t>
      </w:r>
      <w:r>
        <w:br/>
      </w:r>
      <w:r>
        <w:t xml:space="preserve">So he’s the last to see. They found all of his personal information. I don’t even know how to explain his life.</w:t>
      </w:r>
    </w:p>
    <w:p>
      <w:pPr>
        <w:pStyle w:val="a2"/>
      </w:pPr>
      <w:r>
        <w:rPr>
          <w:b/>
          <w:bCs/>
        </w:rPr>
        <w:t xml:space="preserve">00:03:25 Speaker 6</w:t>
      </w:r>
      <w:r>
        <w:br/>
      </w:r>
      <w:r>
        <w:t xml:space="preserve">The CIA and John is sort of a whole larger cover.</w:t>
      </w:r>
    </w:p>
    <w:p>
      <w:pPr>
        <w:pStyle w:val="a2"/>
      </w:pPr>
      <w:r>
        <w:rPr>
          <w:b/>
          <w:bCs/>
        </w:rPr>
        <w:t xml:space="preserve">00:03:30 Speaker 5</w:t>
      </w:r>
      <w:r>
        <w:br/>
      </w:r>
      <w:r>
        <w:t xml:space="preserve">He’s sending pictures of little bugs. I’m thinking, John really has time to come put bugs in Okeechobee. It’s the trees. It’s weird. And I don’t know why it’s only you. He never ever, if nobody else, it’s not me, it’s not Natalie, it’s not you.</w:t>
      </w:r>
    </w:p>
    <w:p>
      <w:pPr>
        <w:pStyle w:val="a2"/>
      </w:pPr>
      <w:r>
        <w:rPr>
          <w:b/>
          <w:bCs/>
        </w:rPr>
        <w:t xml:space="preserve">00:03:55 Speaker 6</w:t>
      </w:r>
      <w:r>
        <w:br/>
      </w:r>
      <w:r>
        <w:t xml:space="preserve">We’ve both gotten them in different things and together, but this one is just straight crazy.</w:t>
      </w:r>
    </w:p>
    <w:p>
      <w:pPr>
        <w:pStyle w:val="a2"/>
      </w:pPr>
      <w:r>
        <w:rPr>
          <w:b/>
          <w:bCs/>
        </w:rPr>
        <w:t xml:space="preserve">00:04:01 Speaker 4</w:t>
      </w:r>
      <w:r>
        <w:br/>
      </w:r>
      <w:r>
        <w:t xml:space="preserve">You’ll send me videos, man. That you see these particles? That’s the nano. It is a shelter area. It’s an example photo on there of the other house on Torrio’s up there where the hazelies used to live. That’s yourum like breeding ground or whatever the hub, hub of all this conspiracy here.</w:t>
      </w:r>
    </w:p>
    <w:p>
      <w:pPr>
        <w:pStyle w:val="a2"/>
      </w:pPr>
      <w:r>
        <w:rPr>
          <w:b/>
          <w:bCs/>
        </w:rPr>
        <w:t xml:space="preserve">00:04:28 Speaker 5</w:t>
      </w:r>
      <w:r>
        <w:br/>
      </w:r>
      <w:r>
        <w:t xml:space="preserve">A forty one dog I asked her. So one guy that lives at Sterling. Does it run? He runs. He wears like he believes in like the aliens and all the things. So when he comes to the office, he has a tinfoil hat on. Are you serious? Like was it at three? We’ll have to toss there then. He tried to tell me one time I needed to come to his house because there were people under my house. We walked around them. That’s how he walks around. He walks around just like.</w:t>
      </w:r>
    </w:p>
    <w:p>
      <w:pPr>
        <w:pStyle w:val="a2"/>
      </w:pPr>
      <w:r>
        <w:rPr>
          <w:b/>
          <w:bCs/>
        </w:rPr>
        <w:t xml:space="preserve">00:05:31 Speaker 3</w:t>
      </w:r>
      <w:r>
        <w:br/>
      </w:r>
      <w:r>
        <w:t xml:space="preserve">It’s hard to explain.</w:t>
      </w:r>
    </w:p>
    <w:p>
      <w:pPr>
        <w:pStyle w:val="a2"/>
      </w:pPr>
      <w:r>
        <w:rPr>
          <w:b/>
          <w:bCs/>
        </w:rPr>
        <w:t xml:space="preserve">00:05:43 Speaker 6</w:t>
      </w:r>
      <w:r>
        <w:br/>
      </w:r>
      <w:r>
        <w:t xml:space="preserve">This is organized. Because what happens with a lot of the old owners, they’re tired, they’re done. They don’t enforce anything. Older owners don’t enforce anything. Clean up their messes.</w:t>
      </w:r>
    </w:p>
    <w:p>
      <w:pPr>
        <w:pStyle w:val="a2"/>
      </w:pPr>
      <w:r>
        <w:rPr>
          <w:b/>
          <w:bCs/>
        </w:rPr>
        <w:t xml:space="preserve">00:06:03 Speaker 5</w:t>
      </w:r>
      <w:r>
        <w:br/>
      </w:r>
      <w:r>
        <w:t xml:space="preserve">I don’t know what’s going on with the dog. They’re everywhere.</w:t>
      </w:r>
    </w:p>
    <w:p>
      <w:pPr>
        <w:pStyle w:val="a2"/>
      </w:pPr>
      <w:r>
        <w:rPr>
          <w:b/>
          <w:bCs/>
        </w:rPr>
        <w:t xml:space="preserve">00:06:14 Speaker 3</w:t>
      </w:r>
      <w:r>
        <w:br/>
      </w:r>
      <w:r>
        <w:t xml:space="preserve">I’m talking.</w:t>
      </w:r>
    </w:p>
    <w:p>
      <w:pPr>
        <w:pStyle w:val="a2"/>
      </w:pPr>
      <w:r>
        <w:rPr>
          <w:b/>
          <w:bCs/>
        </w:rPr>
        <w:t xml:space="preserve">00:06:26 Speaker 7</w:t>
      </w:r>
      <w:r>
        <w:br/>
      </w:r>
      <w:r>
        <w:t xml:space="preserve">To my lady,</w:t>
      </w:r>
    </w:p>
    <w:p>
      <w:pPr>
        <w:pStyle w:val="a2"/>
      </w:pPr>
      <w:r>
        <w:rPr>
          <w:b/>
          <w:bCs/>
        </w:rPr>
        <w:t xml:space="preserve">00:06:29 Speaker 4</w:t>
      </w:r>
      <w:r>
        <w:br/>
      </w:r>
      <w:r>
        <w:t xml:space="preserve">Here I got it somebody.</w:t>
      </w:r>
    </w:p>
    <w:p>
      <w:pPr>
        <w:pStyle w:val="a2"/>
      </w:pPr>
      <w:r>
        <w:rPr>
          <w:b/>
          <w:bCs/>
        </w:rPr>
        <w:t xml:space="preserve">00:06:37 Speaker 3</w:t>
      </w:r>
      <w:r>
        <w:br/>
      </w:r>
      <w:r>
        <w:t xml:space="preserve">I’ve seen one. I’ve seen them all.</w:t>
      </w:r>
    </w:p>
    <w:p>
      <w:pPr>
        <w:pStyle w:val="a2"/>
      </w:pPr>
      <w:r>
        <w:rPr>
          <w:b/>
          <w:bCs/>
        </w:rPr>
        <w:t xml:space="preserve">00:08:10 Speaker 4</w:t>
      </w:r>
      <w:r>
        <w:br/>
      </w:r>
      <w:r>
        <w:t xml:space="preserve">Super cool. I think it would be so cute. I’m already imagining decorating that for Christmas. It could make this so adorable.</w:t>
      </w:r>
    </w:p>
    <w:p>
      <w:pPr>
        <w:pStyle w:val="a2"/>
      </w:pPr>
      <w:r>
        <w:rPr>
          <w:b/>
          <w:bCs/>
        </w:rPr>
        <w:t xml:space="preserve">00:08:35 Speaker 6</w:t>
      </w:r>
      <w:r>
        <w:br/>
      </w:r>
      <w:r>
        <w:t xml:space="preserve">We basically sent it back up to the office and they closed it.</w:t>
      </w:r>
    </w:p>
    <w:p>
      <w:pPr>
        <w:pStyle w:val="a2"/>
      </w:pPr>
      <w:r>
        <w:rPr>
          <w:b/>
          <w:bCs/>
        </w:rPr>
        <w:t xml:space="preserve">00:09:10 Speaker 3</w:t>
      </w:r>
      <w:r>
        <w:br/>
      </w:r>
      <w:r>
        <w:t xml:space="preserve">I think.</w:t>
      </w:r>
    </w:p>
    <w:p>
      <w:pPr>
        <w:pStyle w:val="a2"/>
      </w:pPr>
      <w:r>
        <w:rPr>
          <w:b/>
          <w:bCs/>
        </w:rPr>
        <w:t xml:space="preserve">00:09:17 Speaker 7</w:t>
      </w:r>
      <w:r>
        <w:br/>
      </w:r>
      <w:r>
        <w:t xml:space="preserve">At least you’re wearing them today.</w:t>
      </w:r>
    </w:p>
    <w:p>
      <w:pPr>
        <w:pStyle w:val="a2"/>
      </w:pPr>
      <w:r>
        <w:rPr>
          <w:b/>
          <w:bCs/>
        </w:rPr>
        <w:t xml:space="preserve">00:09:21 Speaker 4</w:t>
      </w:r>
      <w:r>
        <w:br/>
      </w:r>
      <w:r>
        <w:t xml:space="preserve">There. Am I the only person that wears underwear these days? What the hell? Overrated.</w:t>
      </w:r>
    </w:p>
    <w:p>
      <w:pPr>
        <w:pStyle w:val="a2"/>
      </w:pPr>
      <w:r>
        <w:rPr>
          <w:b/>
          <w:bCs/>
        </w:rPr>
        <w:t xml:space="preserve">00:09:33 Speaker 6</w:t>
      </w:r>
      <w:r>
        <w:br/>
      </w:r>
      <w:r>
        <w:t xml:space="preserve">You need help, honey?</w:t>
      </w:r>
    </w:p>
    <w:p>
      <w:pPr>
        <w:pStyle w:val="a2"/>
      </w:pPr>
      <w:r>
        <w:rPr>
          <w:b/>
          <w:bCs/>
        </w:rPr>
        <w:t xml:space="preserve">00:09:57 Speaker 7</w:t>
      </w:r>
      <w:r>
        <w:br/>
      </w:r>
      <w:r>
        <w:t xml:space="preserve">I don’t think it was that bad.</w:t>
      </w:r>
    </w:p>
    <w:p>
      <w:pPr>
        <w:pStyle w:val="a2"/>
      </w:pPr>
      <w:r>
        <w:rPr>
          <w:b/>
          <w:bCs/>
        </w:rPr>
        <w:t xml:space="preserve">00:10:18 Speaker 6</w:t>
      </w:r>
      <w:r>
        <w:br/>
      </w:r>
      <w:r>
        <w:t xml:space="preserve">Make sure to check all locks on homes advantage.</w:t>
      </w:r>
    </w:p>
    <w:p>
      <w:pPr>
        <w:pStyle w:val="a2"/>
      </w:pPr>
      <w:r>
        <w:rPr>
          <w:b/>
          <w:bCs/>
        </w:rPr>
        <w:t xml:space="preserve">00:11:03 Speaker 7</w:t>
      </w:r>
      <w:r>
        <w:br/>
      </w:r>
      <w:r>
        <w:t xml:space="preserve">They’re locked in.</w:t>
      </w:r>
    </w:p>
    <w:p>
      <w:pPr>
        <w:pStyle w:val="a2"/>
      </w:pPr>
      <w:r>
        <w:rPr>
          <w:b/>
          <w:bCs/>
        </w:rPr>
        <w:t xml:space="preserve">00:11:44 Speaker 5</w:t>
      </w:r>
      <w:r>
        <w:br/>
      </w:r>
      <w:r>
        <w:t xml:space="preserve">The door won’t latch, so we’ll have to lock it from the inside and then go out the other one. That’s why we don’t use the block parking on the side pockets because it’s better just to keep them locked because if they’re off just a tiny bit, it doesn’t work. It doesn’t latch. So that’s what that guy actually said was off just a little bit, so we have to find that tool. There is a special tool that we can use to knock it out a little bit. So it will slide in correctly.</w:t>
      </w:r>
    </w:p>
    <w:p>
      <w:pPr>
        <w:pStyle w:val="a2"/>
      </w:pPr>
      <w:r>
        <w:rPr>
          <w:b/>
          <w:bCs/>
        </w:rPr>
        <w:t xml:space="preserve">00:12:24 Speaker 5</w:t>
      </w:r>
      <w:r>
        <w:br/>
      </w:r>
      <w:r>
        <w:t xml:space="preserve">I know, I love it. But I think the lofts will work good for people that want to have families, like have a baby or our grandkid and things like that. Because we had the one that went to Whispering, and then we moved it to wherever. And now it’s back at wherever. I think it’s back here. Is that River Road? There is one and Rhonda Curtis trying to climb up on there. I don’t think those are good for that community just because I am old.</w:t>
      </w:r>
    </w:p>
    <w:p>
      <w:pPr>
        <w:pStyle w:val="a2"/>
      </w:pPr>
      <w:r>
        <w:rPr>
          <w:b/>
          <w:bCs/>
        </w:rPr>
        <w:t xml:space="preserve">00:12:56 Speaker 5</w:t>
      </w:r>
      <w:r>
        <w:br/>
      </w:r>
      <w:r>
        <w:t xml:space="preserve">But here, everything’s six and older. We’re winning when we let somebody younger move in. Like that one girl when I had that double. And I got my last drug house out of here.</w:t>
      </w:r>
    </w:p>
    <w:p>
      <w:pPr>
        <w:pStyle w:val="a2"/>
      </w:pPr>
      <w:r>
        <w:rPr>
          <w:b/>
          <w:bCs/>
        </w:rPr>
        <w:t xml:space="preserve">00:13:09 Speaker 4</w:t>
      </w:r>
      <w:r>
        <w:br/>
      </w:r>
      <w:r>
        <w:t xml:space="preserve">Yes! Two! There were two, and we got both of them. Overall, it’s so hard to explain what it was like. That’s what I said too!</w:t>
      </w:r>
    </w:p>
    <w:p>
      <w:pPr>
        <w:pStyle w:val="a2"/>
      </w:pPr>
      <w:r>
        <w:rPr>
          <w:b/>
          <w:bCs/>
        </w:rPr>
        <w:t xml:space="preserve">00:13:25 Speaker 5</w:t>
      </w:r>
      <w:r>
        <w:br/>
      </w:r>
      <w:r>
        <w:t xml:space="preserve">But I think these homes will help too, because it gives the people that are here we need to fix.</w:t>
      </w:r>
    </w:p>
    <w:p>
      <w:pPr>
        <w:pStyle w:val="a2"/>
      </w:pPr>
      <w:r>
        <w:rPr>
          <w:b/>
          <w:bCs/>
        </w:rPr>
        <w:t xml:space="preserve">00:13:32 Speaker 4</w:t>
      </w:r>
      <w:r>
        <w:br/>
      </w:r>
      <w:r>
        <w:t xml:space="preserve">So somebody had mentioned to me about fixing them up. Maybe we could offer a siding package.</w:t>
      </w:r>
    </w:p>
    <w:p>
      <w:pPr>
        <w:pStyle w:val="a2"/>
      </w:pPr>
      <w:r>
        <w:rPr>
          <w:b/>
          <w:bCs/>
        </w:rPr>
        <w:t xml:space="preserve">00:13:39 Speaker 7</w:t>
      </w:r>
      <w:r>
        <w:br/>
      </w:r>
      <w:r>
        <w:t xml:space="preserve">Talked about it several times. We could do all that.</w:t>
      </w:r>
    </w:p>
    <w:p>
      <w:pPr>
        <w:pStyle w:val="a2"/>
      </w:pPr>
      <w:r>
        <w:rPr>
          <w:b/>
          <w:bCs/>
        </w:rPr>
        <w:t xml:space="preserve">00:13:42 Speaker 6</w:t>
      </w:r>
      <w:r>
        <w:br/>
      </w:r>
      <w:r>
        <w:t xml:space="preserve">I mean happy to help, happy to do anything, happy to do programs that’s what people were talking about. Especially just bring them in. We can get a whole bunch done at once and buy the siding in bulk.</w:t>
      </w:r>
    </w:p>
    <w:p>
      <w:pPr>
        <w:pStyle w:val="a2"/>
      </w:pPr>
      <w:r>
        <w:rPr>
          <w:b/>
          <w:bCs/>
        </w:rPr>
        <w:t xml:space="preserve">00:13:55 Speaker 6</w:t>
      </w:r>
      <w:r>
        <w:br/>
      </w:r>
      <w:r>
        <w:t xml:space="preserve">Wait, I was. We can pay them there.</w:t>
      </w:r>
    </w:p>
    <w:p>
      <w:pPr>
        <w:pStyle w:val="a2"/>
      </w:pPr>
      <w:r>
        <w:rPr>
          <w:b/>
          <w:bCs/>
        </w:rPr>
        <w:t xml:space="preserve">00:13:57 Speaker 5</w:t>
      </w:r>
      <w:r>
        <w:br/>
      </w:r>
      <w:r>
        <w:t xml:space="preserve">So that’s what we mean, Leslie and his offsite.</w:t>
      </w:r>
    </w:p>
    <w:p>
      <w:pPr>
        <w:pStyle w:val="a2"/>
      </w:pPr>
      <w:r>
        <w:rPr>
          <w:b/>
          <w:bCs/>
        </w:rPr>
        <w:t xml:space="preserve">00:14:02 Speaker 6</w:t>
      </w:r>
      <w:r>
        <w:br/>
      </w:r>
      <w:r>
        <w:t xml:space="preserve">Give them a credit on the purchase of their home for that.</w:t>
      </w:r>
    </w:p>
    <w:p>
      <w:pPr>
        <w:pStyle w:val="a2"/>
      </w:pPr>
      <w:r>
        <w:rPr>
          <w:b/>
          <w:bCs/>
        </w:rPr>
        <w:t xml:space="preserve">00:14:05 Speaker 5</w:t>
      </w:r>
      <w:r>
        <w:br/>
      </w:r>
      <w:r>
        <w:t xml:space="preserve">And then just get rid of it. But I think having not having all these vacant lots have stirred the crowd out. It has. And then because the ones that we did have sitting that were demoed, they needed to be demoed. So it kept that we got one more, I think two more. Are we going to demo forty two? We have to review it again. Seventeen is still on the PBD list.</w:t>
      </w:r>
    </w:p>
    <w:p>
      <w:pPr>
        <w:pStyle w:val="a2"/>
      </w:pPr>
      <w:r>
        <w:rPr>
          <w:b/>
          <w:bCs/>
        </w:rPr>
        <w:t xml:space="preserve">00:14:33 Speaker 4</w:t>
      </w:r>
      <w:r>
        <w:br/>
      </w:r>
      <w:r>
        <w:t xml:space="preserve">And then there are days that I am just like, I feel like I haven’t done crap and then somebody walks in the office and they’re like, you’ve done more here than anybody else. And I am like, oh thank you for saying that but oh man, I’ve been yelled at, cussed at, spit at. One girl wanted to fight me. Like, bring it, bitch. Let’s go. Bring it. But we don’t fight for that. I know, no, actually you’re just gonna get the dog later. Her then they decide to come back here? It wasn’t my stuff. Have a slip and slide party out here. Thank you. It’s officially. I mean do the alligator like fear?</w:t>
      </w:r>
    </w:p>
    <w:p>
      <w:pPr>
        <w:pStyle w:val="a2"/>
      </w:pPr>
      <w:r>
        <w:rPr>
          <w:b/>
          <w:bCs/>
        </w:rPr>
        <w:t xml:space="preserve">00:17:50 Speaker 5</w:t>
      </w:r>
      <w:r>
        <w:br/>
      </w:r>
      <w:r>
        <w:t xml:space="preserve">We redid the roof on that. On the clubhouse.</w:t>
      </w:r>
    </w:p>
    <w:p>
      <w:pPr>
        <w:pStyle w:val="a2"/>
      </w:pPr>
      <w:r>
        <w:rPr>
          <w:b/>
          <w:bCs/>
        </w:rPr>
        <w:t xml:space="preserve">00:17:54 Speaker 1</w:t>
      </w:r>
      <w:r>
        <w:br/>
      </w:r>
      <w:r>
        <w:t xml:space="preserve">Non il patio.</w:t>
      </w:r>
    </w:p>
    <w:p>
      <w:pPr>
        <w:pStyle w:val="a2"/>
      </w:pPr>
      <w:r>
        <w:rPr>
          <w:b/>
          <w:bCs/>
        </w:rPr>
        <w:t xml:space="preserve">00:17:55 Speaker 5</w:t>
      </w:r>
      <w:r>
        <w:br/>
      </w:r>
      <w:r>
        <w:t xml:space="preserve">We’re going to have to do that.</w:t>
      </w:r>
    </w:p>
    <w:p>
      <w:pPr>
        <w:pStyle w:val="a2"/>
      </w:pPr>
      <w:r>
        <w:rPr>
          <w:b/>
          <w:bCs/>
        </w:rPr>
        <w:t xml:space="preserve">00:17:57 Speaker 1</w:t>
      </w:r>
      <w:r>
        <w:br/>
      </w:r>
      <w:r>
        <w:t xml:space="preserve">Oh? You just keep costing me money. How’s the laundry going?</w:t>
      </w:r>
    </w:p>
    <w:p>
      <w:pPr>
        <w:pStyle w:val="a2"/>
      </w:pPr>
      <w:r>
        <w:rPr>
          <w:b/>
          <w:bCs/>
        </w:rPr>
        <w:t xml:space="preserve">00:18:01 Speaker 4</w:t>
      </w:r>
      <w:r>
        <w:br/>
      </w:r>
      <w:r>
        <w:t xml:space="preserve">I don’t get to see the numbers for that</w:t>
      </w:r>
    </w:p>
    <w:p>
      <w:pPr>
        <w:pStyle w:val="a2"/>
      </w:pPr>
      <w:r>
        <w:rPr>
          <w:b/>
          <w:bCs/>
        </w:rPr>
        <w:t xml:space="preserve">00:18:04 Speaker 2</w:t>
      </w:r>
      <w:r>
        <w:br/>
      </w:r>
      <w:r>
        <w:t xml:space="preserve">Not always at work.</w:t>
      </w:r>
    </w:p>
    <w:p>
      <w:pPr>
        <w:pStyle w:val="a2"/>
      </w:pPr>
      <w:r>
        <w:rPr>
          <w:b/>
          <w:bCs/>
        </w:rPr>
        <w:t xml:space="preserve">00:18:06 Speaker 4</w:t>
      </w:r>
      <w:r>
        <w:br/>
      </w:r>
      <w:r>
        <w:t xml:space="preserve">Because it was closed.</w:t>
      </w:r>
    </w:p>
    <w:p>
      <w:pPr>
        <w:pStyle w:val="a2"/>
      </w:pPr>
      <w:r>
        <w:rPr>
          <w:b/>
          <w:bCs/>
        </w:rPr>
        <w:t xml:space="preserve">00:18:08 Speaker 7</w:t>
      </w:r>
      <w:r>
        <w:br/>
      </w:r>
      <w:r>
        <w:t xml:space="preserve">They forced us to close for so long. What are our alternatives?</w:t>
      </w:r>
    </w:p>
    <w:p>
      <w:pPr>
        <w:pStyle w:val="a2"/>
      </w:pPr>
      <w:r>
        <w:rPr>
          <w:b/>
          <w:bCs/>
        </w:rPr>
        <w:t xml:space="preserve">00:18:14 Speaker 1</w:t>
      </w:r>
      <w:r>
        <w:br/>
      </w:r>
      <w:r>
        <w:t xml:space="preserve">And I don’t know that it’s going to get better when you have washer dryers in all these units.</w:t>
      </w:r>
    </w:p>
    <w:p>
      <w:pPr>
        <w:pStyle w:val="a2"/>
      </w:pPr>
      <w:r>
        <w:rPr>
          <w:b/>
          <w:bCs/>
        </w:rPr>
        <w:t xml:space="preserve">00:18:20 Speaker 9</w:t>
      </w:r>
      <w:r>
        <w:br/>
      </w:r>
      <w:r>
        <w:t xml:space="preserve">Can’t see that. It’s a better seller.</w:t>
      </w:r>
    </w:p>
    <w:p>
      <w:pPr>
        <w:pStyle w:val="a2"/>
      </w:pPr>
      <w:r>
        <w:rPr>
          <w:b/>
          <w:bCs/>
        </w:rPr>
        <w:t xml:space="preserve">00:18:26 Speaker 7</w:t>
      </w:r>
      <w:r>
        <w:br/>
      </w:r>
      <w:r>
        <w:t xml:space="preserve">You’ll never</w:t>
      </w:r>
    </w:p>
    <w:p>
      <w:pPr>
        <w:pStyle w:val="a2"/>
      </w:pPr>
      <w:r>
        <w:rPr>
          <w:b/>
          <w:bCs/>
        </w:rPr>
        <w:t xml:space="preserve">00:18:28 Speaker 1</w:t>
      </w:r>
      <w:r>
        <w:br/>
      </w:r>
      <w:r>
        <w:t xml:space="preserve">I know, but I’m just saying don’t count on that.</w:t>
      </w:r>
    </w:p>
    <w:p>
      <w:pPr>
        <w:pStyle w:val="a2"/>
      </w:pPr>
      <w:r>
        <w:rPr>
          <w:b/>
          <w:bCs/>
        </w:rPr>
        <w:t xml:space="preserve">00:18:57 Speaker 1</w:t>
      </w:r>
      <w:r>
        <w:br/>
      </w:r>
      <w:r>
        <w:t xml:space="preserve">People do they go?</w:t>
      </w:r>
    </w:p>
    <w:p>
      <w:pPr>
        <w:pStyle w:val="a2"/>
      </w:pPr>
      <w:r>
        <w:rPr>
          <w:b/>
          <w:bCs/>
        </w:rPr>
        <w:t xml:space="preserve">00:18:59 Speaker 4</w:t>
      </w:r>
      <w:r>
        <w:br/>
      </w:r>
      <w:r>
        <w:t xml:space="preserve">They do during season, but right now it’s just sitting here for about three months.</w:t>
      </w:r>
    </w:p>
    <w:p>
      <w:pPr>
        <w:pStyle w:val="a2"/>
      </w:pPr>
      <w:r>
        <w:rPr>
          <w:b/>
          <w:bCs/>
        </w:rPr>
        <w:t xml:space="preserve">00:19:03 Speaker 7</w:t>
      </w:r>
      <w:r>
        <w:br/>
      </w:r>
      <w:r>
        <w:t xml:space="preserve">I don’t even know what to do with them.</w:t>
      </w:r>
    </w:p>
    <w:p>
      <w:pPr>
        <w:pStyle w:val="a2"/>
      </w:pPr>
      <w:r>
        <w:rPr>
          <w:b/>
          <w:bCs/>
        </w:rPr>
        <w:t xml:space="preserve">00:19:07 Speaker 4</w:t>
      </w:r>
      <w:r>
        <w:br/>
      </w:r>
      <w:r>
        <w:t xml:space="preserve">One of the things that we have is that</w:t>
      </w:r>
    </w:p>
    <w:p>
      <w:pPr>
        <w:pStyle w:val="a2"/>
      </w:pPr>
      <w:r>
        <w:rPr>
          <w:b/>
          <w:bCs/>
        </w:rPr>
        <w:t xml:space="preserve">00:19:12 Speaker 7</w:t>
      </w:r>
      <w:r>
        <w:br/>
      </w:r>
      <w:r>
        <w:t xml:space="preserve">We walk every morning and I’ll see some leaves over there, but it’s kind of a mess.</w:t>
      </w:r>
    </w:p>
    <w:p>
      <w:pPr>
        <w:pStyle w:val="a2"/>
      </w:pPr>
      <w:r>
        <w:rPr>
          <w:b/>
          <w:bCs/>
        </w:rPr>
        <w:t xml:space="preserve">00:19:37 Speaker 7</w:t>
      </w:r>
      <w:r>
        <w:br/>
      </w:r>
      <w:r>
        <w:t xml:space="preserve">It’s good to be level with it. I think that’s good.</w:t>
      </w:r>
    </w:p>
    <w:p>
      <w:pPr>
        <w:pStyle w:val="a2"/>
      </w:pPr>
      <w:r>
        <w:rPr>
          <w:b/>
          <w:bCs/>
        </w:rPr>
        <w:t xml:space="preserve">00:19:48 Speaker 5</w:t>
      </w:r>
      <w:r>
        <w:br/>
      </w:r>
      <w:r>
        <w:t xml:space="preserve">So I feel like that the room now is done. It definitely works cooler. It smells like wood.</w:t>
      </w:r>
    </w:p>
    <w:p>
      <w:pPr>
        <w:pStyle w:val="a2"/>
      </w:pPr>
      <w:r>
        <w:rPr>
          <w:b/>
          <w:bCs/>
        </w:rPr>
        <w:t xml:space="preserve">00:19:56 Speaker 1</w:t>
      </w:r>
      <w:r>
        <w:br/>
      </w:r>
      <w:r>
        <w:t xml:space="preserve">We still need the big guy.</w:t>
      </w:r>
    </w:p>
    <w:p>
      <w:pPr>
        <w:pStyle w:val="a2"/>
      </w:pPr>
      <w:r>
        <w:rPr>
          <w:b/>
          <w:bCs/>
        </w:rPr>
        <w:t xml:space="preserve">00:19:59 Speaker 5</w:t>
      </w:r>
      <w:r>
        <w:br/>
      </w:r>
      <w:r>
        <w:t xml:space="preserve">But I don’t want to put one in because they can’t use gas here.</w:t>
      </w:r>
    </w:p>
    <w:p>
      <w:pPr>
        <w:pStyle w:val="a2"/>
      </w:pPr>
      <w:r>
        <w:rPr>
          <w:b/>
          <w:bCs/>
        </w:rPr>
        <w:t xml:space="preserve">00:20:03 Speaker 1</w:t>
      </w:r>
      <w:r>
        <w:br/>
      </w:r>
      <w:r>
        <w:t xml:space="preserve">Can we add two twenty? That’s what I was going to say.</w:t>
      </w:r>
    </w:p>
    <w:p>
      <w:pPr>
        <w:pStyle w:val="a2"/>
      </w:pPr>
      <w:r>
        <w:rPr>
          <w:b/>
          <w:bCs/>
        </w:rPr>
        <w:t xml:space="preserve">00:20:06 Speaker 7</w:t>
      </w:r>
      <w:r>
        <w:br/>
      </w:r>
      <w:r>
        <w:t xml:space="preserve">I don’t think that’s possible.</w:t>
      </w:r>
    </w:p>
    <w:p>
      <w:pPr>
        <w:pStyle w:val="a2"/>
      </w:pPr>
      <w:r>
        <w:rPr>
          <w:b/>
          <w:bCs/>
        </w:rPr>
        <w:t xml:space="preserve">00:20:16 Speaker 3</w:t>
      </w:r>
      <w:r>
        <w:br/>
      </w:r>
      <w:r>
        <w:t xml:space="preserve">Is it.</w:t>
      </w:r>
    </w:p>
    <w:p>
      <w:pPr>
        <w:pStyle w:val="a2"/>
      </w:pPr>
      <w:r>
        <w:rPr>
          <w:b/>
          <w:bCs/>
        </w:rPr>
        <w:t xml:space="preserve">00:20:25 Speaker 7</w:t>
      </w:r>
      <w:r>
        <w:br/>
      </w:r>
      <w:r>
        <w:t xml:space="preserve">I don’t know. We lumped it in here just because.</w:t>
      </w:r>
    </w:p>
    <w:p>
      <w:pPr>
        <w:pStyle w:val="a2"/>
      </w:pPr>
      <w:r>
        <w:rPr>
          <w:b/>
          <w:bCs/>
        </w:rPr>
        <w:t xml:space="preserve">00:20:28 Speaker 5</w:t>
      </w:r>
      <w:r>
        <w:br/>
      </w:r>
      <w:r>
        <w:t xml:space="preserve">Been in here, but we can put something in. I don’t want to replace it because they told me the same thing is working.</w:t>
      </w:r>
    </w:p>
    <w:p>
      <w:pPr>
        <w:pStyle w:val="a2"/>
      </w:pPr>
      <w:r>
        <w:rPr>
          <w:b/>
          <w:bCs/>
        </w:rPr>
        <w:t xml:space="preserve">00:20:35 Speaker 1</w:t>
      </w:r>
      <w:r>
        <w:br/>
      </w:r>
      <w:r>
        <w:t xml:space="preserve">Lot of counties are going to that, if you don’t have a commercial space. You have to have a commercial hood and the license and all that nightmare fire suppression system, all that crap has to go in, not bookshop or side. So well they aren’t allowing use like the top plates. Things they can warm stuff up in if they want to have a like a potluck in here. But they just can’t have enough. The oven is the stove top is the whole thing that’s there at the top. Cause it’s a commercial space and it’s not a commercial kitchen. We just like we have people come in here for a lot of things, like the fence if this was private property?</w:t>
      </w:r>
    </w:p>
    <w:p>
      <w:pPr>
        <w:pStyle w:val="a2"/>
      </w:pPr>
      <w:r>
        <w:rPr>
          <w:b/>
          <w:bCs/>
        </w:rPr>
        <w:t xml:space="preserve">00:21:26 Speaker 1</w:t>
      </w:r>
      <w:r>
        <w:br/>
      </w:r>
      <w:r>
        <w:t xml:space="preserve">Privately, we just put it up. We didn’t even need a permit. But because it’s a commercial entity, we have to have a permit. There are a lot of nuances in Polk County. If I am replacing like for like, for example, if we took a six foot chain link and I put a six foot PVC, I don’t even need a permit, not even on the commercial property. So it varies county to county, building department to building department. Trust me, it’s taken me years to get used to some of these little tweaks.</w:t>
      </w:r>
    </w:p>
    <w:p>
      <w:pPr>
        <w:pStyle w:val="a2"/>
      </w:pPr>
      <w:r>
        <w:rPr>
          <w:b/>
          <w:bCs/>
        </w:rPr>
        <w:t xml:space="preserve">00:22:00 Speaker 2</w:t>
      </w:r>
      <w:r>
        <w:br/>
      </w:r>
      <w:r>
        <w:t xml:space="preserve">In lots of with the real science applied how granular it is.</w:t>
      </w:r>
    </w:p>
    <w:p>
      <w:pPr>
        <w:pStyle w:val="a2"/>
      </w:pPr>
      <w:r>
        <w:rPr>
          <w:b/>
          <w:bCs/>
        </w:rPr>
        <w:t xml:space="preserve">00:22:06 Speaker 1</w:t>
      </w:r>
      <w:r>
        <w:br/>
      </w:r>
      <w:r>
        <w:t xml:space="preserve">It is and the problem is it also depends on who’s reviewing it. I can get one clerk from zoning to review my documents and they reject it and send ten questions. I get another clerk and they just sign it and move on.</w:t>
      </w:r>
    </w:p>
    <w:p>
      <w:pPr>
        <w:pStyle w:val="a2"/>
      </w:pPr>
      <w:r>
        <w:rPr>
          <w:b/>
          <w:bCs/>
        </w:rPr>
        <w:t xml:space="preserve">00:22:19 Speaker 5</w:t>
      </w:r>
      <w:r>
        <w:br/>
      </w:r>
      <w:r>
        <w:t xml:space="preserve">Definitely, I had one where we were bringing a code enforcement officer back. I used to love them because when they didn’t get out of this car, but I had another one that would come out and do fifteen things, like how to pack in fifteen things, so it would hold up a whole entire day’s work. There was a guy who would come out and he couldn’t really get out of his car.</w:t>
      </w:r>
    </w:p>
    <w:p>
      <w:pPr>
        <w:pStyle w:val="a2"/>
      </w:pPr>
      <w:r>
        <w:rPr>
          <w:b/>
          <w:bCs/>
        </w:rPr>
        <w:t xml:space="preserve">00:22:36 Speaker 1</w:t>
      </w:r>
      <w:r>
        <w:br/>
      </w:r>
      <w:r>
        <w:t xml:space="preserve">The one with the permits we were walking through at the Polk County Preparedness Palms? We made sure when we went every morning, we went to the same lady because she was just reviewing signs, not taking it apart. So we make sure we’re doing the same or better every day.</w:t>
      </w:r>
    </w:p>
    <w:p>
      <w:pPr>
        <w:pStyle w:val="a2"/>
      </w:pPr>
      <w:r>
        <w:rPr>
          <w:b/>
          <w:bCs/>
        </w:rPr>
        <w:t xml:space="preserve">00:22:58 Speaker 5</w:t>
      </w:r>
      <w:r>
        <w:br/>
      </w:r>
      <w:r>
        <w:t xml:space="preserve">We’ve got to teach you all of these things. They’re excited.</w:t>
      </w:r>
    </w:p>
    <w:p>
      <w:pPr>
        <w:pStyle w:val="a2"/>
      </w:pPr>
      <w:r>
        <w:rPr>
          <w:b/>
          <w:bCs/>
        </w:rPr>
        <w:t xml:space="preserve">00:23:02 Speaker 1</w:t>
      </w:r>
      <w:r>
        <w:br/>
      </w:r>
      <w:r>
        <w:t xml:space="preserve">And Kevin’s only been working here; he’s really working with us. I also spoke to We had a Zoom meeting yesterday with the principal from that school in Florida and the mayor of Okeechobee. They’re very excited about the House of Hope program and they’re very excited that it’s happening here. That’s literally coming out of one of the new models. We need money. Did that with them? That’s when you agreed to push the antsy through for is there much quicker review? And departmental, we’ve had a few questions on, but we’ve been able to answer those. So they’re getting all through the process PDQ, and I think that he’s really working with us to make it right. His one tough point so.</w:t>
      </w:r>
    </w:p>
    <w:p>
      <w:pPr>
        <w:pStyle w:val="a2"/>
      </w:pPr>
      <w:r>
        <w:rPr>
          <w:b/>
          <w:bCs/>
        </w:rPr>
        <w:t xml:space="preserve">00:23:54 Speaker 7</w:t>
      </w:r>
      <w:r>
        <w:br/>
      </w:r>
      <w:r>
        <w:t xml:space="preserve">I can wire.</w:t>
      </w:r>
    </w:p>
    <w:p>
      <w:pPr>
        <w:pStyle w:val="a2"/>
      </w:pPr>
      <w:r>
        <w:rPr>
          <w:b/>
          <w:bCs/>
        </w:rPr>
        <w:t xml:space="preserve">00:24:01 Speaker 7</w:t>
      </w:r>
      <w:r>
        <w:br/>
      </w:r>
      <w:r>
        <w:t xml:space="preserve">You have to drop.</w:t>
      </w:r>
    </w:p>
    <w:p>
      <w:pPr>
        <w:pStyle w:val="a2"/>
      </w:pPr>
      <w:r>
        <w:rPr>
          <w:b/>
          <w:bCs/>
        </w:rPr>
        <w:t xml:space="preserve">00:24:05 Speaker 1</w:t>
      </w:r>
      <w:r>
        <w:br/>
      </w:r>
      <w:r>
        <w:t xml:space="preserve">The house. Where will it operate? The way you do that is instead of the breaker from the AC on this side panel, you put the disconnect out of here. So then you can run 180 meters and run a two and a half amp house. What would have saved me from upgrading to two hundred amps? Except Kevin’s a stickler. If the factory made it a two hundred amp house, he wants a two hundred amp pedestal. I think it was not to be. He will not give on that point. Southgate, those are one hundred amp pedestals. We didn’t have to do an electric upgrade because we put the disconnect for DC on the outside of the garage. Got it? So we could run in a two hundred amp house and one hundred amp that is fine and saves us the money of upgrading.</w:t>
      </w:r>
    </w:p>
    <w:p>
      <w:pPr>
        <w:pStyle w:val="a2"/>
      </w:pPr>
      <w:r>
        <w:rPr>
          <w:b/>
          <w:bCs/>
        </w:rPr>
        <w:t xml:space="preserve">00:24:50 Speaker 1</w:t>
      </w:r>
      <w:r>
        <w:br/>
      </w:r>
      <w:r>
        <w:t xml:space="preserve">We’re not able to do that at every jurisdiction. Some of them say it’s a two hundred amp rated house, and that’s how it’s built. We have that on our hand. So we’re running about the places, but where I can get away from it, probably on the other half we have, I am getting like. So what’s saving us money and time?</w:t>
      </w:r>
    </w:p>
    <w:p>
      <w:pPr>
        <w:pStyle w:val="a2"/>
      </w:pPr>
      <w:r>
        <w:rPr>
          <w:b/>
          <w:bCs/>
        </w:rPr>
        <w:t xml:space="preserve">00:25:14 Speaker 7</w:t>
      </w:r>
      <w:r>
        <w:br/>
      </w:r>
      <w:r>
        <w:t xml:space="preserve">Electrical version of the permits or were they otherwise? Anybody else? My experience</w:t>
      </w:r>
    </w:p>
    <w:p>
      <w:pPr>
        <w:pStyle w:val="a2"/>
      </w:pPr>
      <w:r>
        <w:rPr>
          <w:b/>
          <w:bCs/>
        </w:rPr>
        <w:t xml:space="preserve">00:25:21 Speaker 1</w:t>
      </w:r>
      <w:r>
        <w:br/>
      </w:r>
      <w:r>
        <w:t xml:space="preserve">Please. My fear is that we’re going to have no collapse where I am going to have these houses set, surveyed everything for that. And I am still going to have a problem. They’re all set, trimmed out, ready to go, but we don’t have the electric meter now. Good news! I don’t know if you heard my song recording the other day. We are having electrical should be on in those houses by the end of next week. That’s great. In Paradise Palms, we’ve got everything done all the houses, the new pedestals are all connected. Champion is connecting. They had to wait for the new pedestals to connect the house to them. They’re doing that next week, and city is putting its thing in next week. So we should be able to energize those by the end of next week, again, with a following weekend at the latest. So another week when we got very good progress; those ten houses.</w:t>
      </w:r>
    </w:p>
    <w:p>
      <w:pPr>
        <w:pStyle w:val="a2"/>
      </w:pPr>
      <w:r>
        <w:rPr>
          <w:b/>
          <w:bCs/>
        </w:rPr>
        <w:t xml:space="preserve">00:26:17 Speaker 1</w:t>
      </w:r>
      <w:r>
        <w:br/>
      </w:r>
      <w:r>
        <w:t xml:space="preserve">So that’s one of the things we’ve been waiting on the electric. The campaign can’t finish the street until they run the wiring to the pedestal. They’re doing all that wrap up next week while the electricians are finishing boring under the road and all that. They finished their boards today and they’re putting the asphalt back today. So they’ll be finishing everything up next week. I think we’ll have energy energized.</w:t>
      </w:r>
    </w:p>
    <w:p>
      <w:pPr>
        <w:pStyle w:val="a2"/>
      </w:pPr>
      <w:r>
        <w:rPr>
          <w:b/>
          <w:bCs/>
        </w:rPr>
        <w:t xml:space="preserve">00:26:48 Speaker 1</w:t>
      </w:r>
      <w:r>
        <w:br/>
      </w:r>
      <w:r>
        <w:t xml:space="preserve">But that’s what I am worried about. Here is we’re going to have everything set and we’ll be on pause waiting for Do. We do have a number of homes like the outside units fully shut here. The outside units are already so you should be able to sell off of those four plans. Guys have a park, they’re a little different. Those are big double homes. We can’t sell inside off those. That’s why I was saying I told Tony and our Terry. I want his guys as soon as we get the permits in hand. I want two of these NCS and two of these park models set. Even if I am waiting on electric, and we have to pop the skirting off to run the electric later. I want that set.</w:t>
      </w:r>
    </w:p>
    <w:p>
      <w:pPr>
        <w:pStyle w:val="a2"/>
      </w:pPr>
      <w:r>
        <w:rPr>
          <w:b/>
          <w:bCs/>
        </w:rPr>
        <w:t xml:space="preserve">00:27:37 Speaker 2</w:t>
      </w:r>
      <w:r>
        <w:br/>
      </w:r>
      <w:r>
        <w:t xml:space="preserve">Why don’t we get four generators? We can have the AC going during the day and start popping around with this sitting all night.</w:t>
      </w:r>
    </w:p>
    <w:p>
      <w:pPr>
        <w:pStyle w:val="a2"/>
      </w:pPr>
      <w:r>
        <w:rPr>
          <w:b/>
          <w:bCs/>
        </w:rPr>
        <w:t xml:space="preserve">00:27:45 Speaker 7</w:t>
      </w:r>
      <w:r>
        <w:br/>
      </w:r>
      <w:r>
        <w:t xml:space="preserve">Even temporary generator.</w:t>
      </w:r>
    </w:p>
    <w:p>
      <w:pPr>
        <w:pStyle w:val="a2"/>
      </w:pPr>
      <w:r>
        <w:rPr>
          <w:b/>
          <w:bCs/>
        </w:rPr>
        <w:t xml:space="preserve">00:27:51 Speaker 1</w:t>
      </w:r>
      <w:r>
        <w:br/>
      </w:r>
      <w:r>
        <w:t xml:space="preserve">They won’t let us because they’re not going to let us change the wiring to get a generator to run the entire two hundred amp house. You’re going to have to A) have a big generator and B) put in the connection for that generator. You’re talking about six thousand dollars on that house. They’re not going to let you because that’s changing the wiring diagram on that house. Correct. You can’t have it.</w:t>
      </w:r>
    </w:p>
    <w:p>
      <w:pPr>
        <w:pStyle w:val="a2"/>
      </w:pPr>
      <w:r>
        <w:rPr>
          <w:b/>
          <w:bCs/>
        </w:rPr>
        <w:t xml:space="preserve">00:28:14 Speaker 2</w:t>
      </w:r>
      <w:r>
        <w:br/>
      </w:r>
      <w:r>
        <w:t xml:space="preserve">You can’t get a higher power generator.</w:t>
      </w:r>
    </w:p>
    <w:p>
      <w:pPr>
        <w:pStyle w:val="a2"/>
      </w:pPr>
      <w:r>
        <w:rPr>
          <w:b/>
          <w:bCs/>
        </w:rPr>
        <w:t xml:space="preserve">00:28:16 Speaker 1</w:t>
      </w:r>
      <w:r>
        <w:br/>
      </w:r>
      <w:r>
        <w:t xml:space="preserve">You have to get an. I can get a two hundred and eighty house generator, but to connect it to the house, you have to have the connection point. It has to be a three phase generator. You’re talking six grand for the generator seven grand, if you’re going? And then six thousand dollars for the connections. But they’re not going to let me make connections. That’s what I’m saying. If these were The homes are considered commercially owned. They’re not gonna let me change the build. So I’m just. Until we have the final inspection, and they won’t give us a permit. Remember, I told you like we have to pull a permit because we’re a commercial entity. When the buyer buys the house, they’re a private entity. If they want to put a generator connection in, they’re going to be able to without any fuss. But because we’re commercial and these are commercial owned, we have that permit and they’re not going to give it until it’s done. Well even if he went around it.</w:t>
      </w:r>
    </w:p>
    <w:p>
      <w:pPr>
        <w:pStyle w:val="a2"/>
      </w:pPr>
      <w:r>
        <w:rPr>
          <w:b/>
          <w:bCs/>
        </w:rPr>
        <w:t xml:space="preserve">00:29:12 Speaker 1</w:t>
      </w:r>
      <w:r>
        <w:br/>
      </w:r>
      <w:r>
        <w:t xml:space="preserve">The best thing. But we can deal with what we see. We can stage it for some fans and then we can start. That was exactly what I was going to say. We got little generators that were running a couple of fans. We stage it the day they want to do an open house, put some fans in there, explain that the fun we’re doing the final phase of connecting the electric, you can see what the house looks like, open all the windows. We can make it work. But I want to get a couple of them set immediately so that if budget allows, we can do that while they’re working on all the rest. So the first permits to come here. Just applying these permits, I had to have an entire hour and a half meeting with the mayor, the head of the building department, the head of zoning. I mean, Champion was on the call; we had to have Jason.</w:t>
      </w:r>
    </w:p>
    <w:p>
      <w:pPr>
        <w:pStyle w:val="a2"/>
      </w:pPr>
      <w:r>
        <w:rPr>
          <w:b/>
          <w:bCs/>
        </w:rPr>
        <w:t xml:space="preserve">00:30:11 Speaker 1</w:t>
      </w:r>
      <w:r>
        <w:br/>
      </w:r>
      <w:r>
        <w:t xml:space="preserve">And two electrical engineers from Paco on the call. We had to have this whole big call just to get him to agree to move forward with the permits.</w:t>
      </w:r>
    </w:p>
    <w:p>
      <w:pPr>
        <w:pStyle w:val="a2"/>
      </w:pPr>
      <w:r>
        <w:rPr>
          <w:b/>
          <w:bCs/>
        </w:rPr>
        <w:t xml:space="preserve">00:30:24 Speaker 1</w:t>
      </w:r>
      <w:r>
        <w:br/>
      </w:r>
      <w:r>
        <w:t xml:space="preserve">They’re very difficult out here. They’re very old fashioned. They just got a website like a month ago. Before that you had to walk everything in. They’re the only building department in Florida that demands an installation manual for the home to be a part of the permit. No other building department requires that, and they want two copies of it with each permit packet. And all has to be done by paper. When they issue me the permits, you have to pay for them and pick them up in hand within three days or they cancel the permit.</w:t>
      </w:r>
    </w:p>
    <w:p>
      <w:pPr>
        <w:pStyle w:val="a2"/>
      </w:pPr>
      <w:r>
        <w:rPr>
          <w:b/>
          <w:bCs/>
        </w:rPr>
        <w:t xml:space="preserve">00:30:57 Speaker 8</w:t>
      </w:r>
      <w:r>
        <w:br/>
      </w:r>
      <w:r>
        <w:t xml:space="preserve">It’s crazy—you.</w:t>
      </w:r>
    </w:p>
    <w:p>
      <w:pPr>
        <w:pStyle w:val="a2"/>
      </w:pPr>
      <w:r>
        <w:rPr>
          <w:b/>
          <w:bCs/>
        </w:rPr>
        <w:t xml:space="preserve">00:30:58 Speaker 1</w:t>
      </w:r>
      <w:r>
        <w:br/>
      </w:r>
      <w:r>
        <w:t xml:space="preserve">Have to pay for it, pick it up in person in seventy-two hours. So I told Champion the minute she’s issued the permits, I’ll run out here. Pay the permit fees and grab the permits. Just like I did with the outside houses because we’re not waiting and risking seventy-two hours. They’re going to cancel my permit.</w:t>
      </w:r>
    </w:p>
    <w:p>
      <w:pPr>
        <w:pStyle w:val="a2"/>
      </w:pPr>
      <w:r>
        <w:rPr>
          <w:b/>
          <w:bCs/>
        </w:rPr>
        <w:t xml:space="preserve">00:31:18 Speaker 6</w:t>
      </w:r>
      <w:r>
        <w:br/>
      </w:r>
      <w:r>
        <w:t xml:space="preserve">They don’t want to worry about filing a report.</w:t>
      </w:r>
    </w:p>
    <w:p>
      <w:pPr>
        <w:pStyle w:val="a2"/>
      </w:pPr>
      <w:r>
        <w:rPr>
          <w:b/>
          <w:bCs/>
        </w:rPr>
        <w:t xml:space="preserve">00:31:20 Speaker 1</w:t>
      </w:r>
      <w:r>
        <w:br/>
      </w:r>
      <w:r>
        <w:t xml:space="preserve">And it’s only an hour and twenty minute ride for me, whereas Champion’s course people are up in Daytona. I am like, look, I am an hour and twenty minutes away. Call me the minute the permits issue.</w:t>
      </w:r>
    </w:p>
    <w:p>
      <w:pPr>
        <w:pStyle w:val="a2"/>
      </w:pPr>
      <w:r>
        <w:rPr>
          <w:b/>
          <w:bCs/>
        </w:rPr>
        <w:t xml:space="preserve">00:31:34 Speaker 2</w:t>
      </w:r>
      <w:r>
        <w:br/>
      </w:r>
      <w:r>
        <w:t xml:space="preserve">The Other good.</w:t>
      </w:r>
    </w:p>
    <w:p>
      <w:pPr>
        <w:pStyle w:val="a2"/>
      </w:pPr>
      <w:r>
        <w:rPr>
          <w:b/>
          <w:bCs/>
        </w:rPr>
        <w:t xml:space="preserve">00:31:34 Speaker 1</w:t>
      </w:r>
      <w:r>
        <w:br/>
      </w:r>
      <w:r>
        <w:t xml:space="preserve">The thing that we do have is that the people really start coming out. I expect these to all be set by then. And power. Oh yeah, the power. I don’t want to make any promises. These guys know, I am trying to be very cautious on that. I don’t want to look like an ass. But I truly expect another month and we’ll have these homes set and the power okay?</w:t>
      </w:r>
    </w:p>
    <w:p>
      <w:pPr>
        <w:pStyle w:val="a2"/>
      </w:pPr>
      <w:r>
        <w:rPr>
          <w:b/>
          <w:bCs/>
        </w:rPr>
        <w:t xml:space="preserve">00:32:06 Speaker 1</w:t>
      </w:r>
      <w:r>
        <w:br/>
      </w:r>
      <w:r>
        <w:t xml:space="preserve">By the time our late September for started rolling in, I expect this to be closing out with electrical. I’m hoping. I’m hoping. Do You have a sense electrical.</w:t>
      </w:r>
    </w:p>
    <w:p>
      <w:pPr>
        <w:pStyle w:val="a2"/>
      </w:pPr>
      <w:r>
        <w:rPr>
          <w:b/>
          <w:bCs/>
        </w:rPr>
        <w:t xml:space="preserve">00:32:20 Speaker 2</w:t>
      </w:r>
      <w:r>
        <w:br/>
      </w:r>
      <w:r>
        <w:t xml:space="preserve">Side will be respecting the permits. I got the permits. Have you got any communication?</w:t>
      </w:r>
    </w:p>
    <w:p>
      <w:pPr>
        <w:pStyle w:val="a2"/>
      </w:pPr>
      <w:r>
        <w:rPr>
          <w:b/>
          <w:bCs/>
        </w:rPr>
        <w:t xml:space="preserve">00:32:24 Speaker 1</w:t>
      </w:r>
      <w:r>
        <w:br/>
      </w:r>
      <w:r>
        <w:t xml:space="preserve">Electrical permits? Not excluding electrical, the rest of the permits that we need to set houses and I know they’re pushing answers. We’re expecting those within a week. That’s ten of them. The others are going to take a little bit longer because they’re a little more involved because they’re caused by defamation. Their turnaround is typically been about two weeks now that we’ve got that moving, I expect them to actually start rolling pretty soon. They’re in Chongqing right now, so they’re like in the last stages. I don’t expect it to be very long at all. We have.</w:t>
      </w:r>
    </w:p>
    <w:p>
      <w:pPr>
        <w:pStyle w:val="a2"/>
      </w:pPr>
      <w:r>
        <w:rPr>
          <w:b/>
          <w:bCs/>
        </w:rPr>
        <w:t xml:space="preserve">00:33:01 Speaker 1</w:t>
      </w:r>
      <w:r>
        <w:br/>
      </w:r>
      <w:r>
        <w:t xml:space="preserve">As far as comments, we got one comment on. We already took on that one. So I don’t think we’re going to have a lot of issues. And like I said, they’re a difficult department, but I built a good relationship with Kevin and the H S A system. I called him quite a few times and talked to that, and we’ve got a pretty good relationship. So I feel confident about it too. My big freakout has been the flood zone in the back. But that sounds like that’s not next year. It’s not so we got the flood elevation certificates back on Wednesday. And it was like three in the morning, and I at first was freaking out because they have to be twenty feet. And that’s all I kept seeing was flood elevation twenty feet. And I was reading at three a.m. I would be called sir.</w:t>
      </w:r>
    </w:p>
    <w:p>
      <w:pPr>
        <w:pStyle w:val="a2"/>
      </w:pPr>
      <w:r>
        <w:rPr>
          <w:b/>
          <w:bCs/>
        </w:rPr>
        <w:t xml:space="preserve">00:33:58 Speaker 1</w:t>
      </w:r>
      <w:r>
        <w:br/>
      </w:r>
      <w:r>
        <w:t xml:space="preserve">But I am reading these things and then I scroll down and I saw,</w:t>
      </w:r>
      <w:r>
        <w:t xml:space="preserve"> </w:t>
      </w:r>
      <w:r>
        <w:t xml:space="preserve">‘Oh, okay.’</w:t>
      </w:r>
      <w:r>
        <w:t xml:space="preserve"> </w:t>
      </w:r>
      <w:r>
        <w:t xml:space="preserve">So the flood elevation is twenty feet. But the grade when they shoot, the grade of the ground is sixteen and seventeen feet. We set the house with a standard set is three point eight feet, so we’re good. So we were just above that twenty foot requirement on the floodplain. Awesome. So we don’t have to elevate anything. And I was like,</w:t>
      </w:r>
      <w:r>
        <w:t xml:space="preserve"> </w:t>
      </w:r>
      <w:r>
        <w:t xml:space="preserve">‘Oh my god, how am I going to go tell these guys I have to set ten homes twenty feet in the air?’</w:t>
      </w:r>
      <w:r>
        <w:t xml:space="preserve"> </w:t>
      </w:r>
      <w:r>
        <w:t xml:space="preserve">Oh my god, I was freaking out loud.</w:t>
      </w:r>
    </w:p>
    <w:p>
      <w:pPr>
        <w:pStyle w:val="a2"/>
      </w:pPr>
      <w:r>
        <w:rPr>
          <w:b/>
          <w:bCs/>
        </w:rPr>
        <w:t xml:space="preserve">00:34:40 Speaker 6</w:t>
      </w:r>
      <w:r>
        <w:br/>
      </w:r>
      <w:r>
        <w:t xml:space="preserve">And twenty feet in the air and a fifty-five and older small like that. Put an elevator on the outside.</w:t>
      </w:r>
    </w:p>
    <w:p>
      <w:pPr>
        <w:pStyle w:val="a2"/>
      </w:pPr>
      <w:r>
        <w:rPr>
          <w:b/>
          <w:bCs/>
        </w:rPr>
        <w:t xml:space="preserve">00:34:47 Speaker 1</w:t>
      </w:r>
      <w:r>
        <w:br/>
      </w:r>
      <w:r>
        <w:t xml:space="preserve">It wouldn’t happen, but when I saw that I was reading it wrong, I calmed down because we don’t have to elevate any of that— that’s been my biggest fear. Those houses in the back if we were going to have to elevate them. Elevating a park model for a hundred grand sucks. It’s stupid. Not only that, how are they going to get into it? Even all age, how would you get? Can you imagine one of these little loft houses twenty feet in the air? Hey, look, we bought a tree house. Exactly. So Stanley’s boss.</w:t>
      </w:r>
    </w:p>
    <w:p>
      <w:pPr>
        <w:pStyle w:val="a2"/>
      </w:pPr>
      <w:r>
        <w:rPr>
          <w:b/>
          <w:bCs/>
        </w:rPr>
        <w:t xml:space="preserve">00:35:26 Speaker 1</w:t>
      </w:r>
      <w:r>
        <w:br/>
      </w:r>
      <w:r>
        <w:t xml:space="preserve">Solid rock. So I gave him a chance to bid McGregor down because they had been hurt.</w:t>
      </w:r>
    </w:p>
    <w:p>
      <w:pPr>
        <w:pStyle w:val="a2"/>
      </w:pPr>
      <w:r>
        <w:rPr>
          <w:b/>
          <w:bCs/>
        </w:rPr>
        <w:t xml:space="preserve">00:35:34 Speaker 5</w:t>
      </w:r>
      <w:r>
        <w:br/>
      </w:r>
      <w:r>
        <w:t xml:space="preserve">He’s coming in.</w:t>
      </w:r>
    </w:p>
    <w:p>
      <w:pPr>
        <w:pStyle w:val="a2"/>
      </w:pPr>
      <w:r>
        <w:rPr>
          <w:b/>
          <w:bCs/>
        </w:rPr>
        <w:t xml:space="preserve">00:35:36 Speaker 1</w:t>
      </w:r>
      <w:r>
        <w:br/>
      </w:r>
      <w:r>
        <w:t xml:space="preserve">One million eight hundred thousand to do the paving, the curbs, and the driveways. Art had eight hundred thousand units doing all of that. It’s six eighty three for all in.</w:t>
      </w:r>
    </w:p>
    <w:p>
      <w:pPr>
        <w:pStyle w:val="a2"/>
      </w:pPr>
      <w:r>
        <w:rPr>
          <w:b/>
          <w:bCs/>
        </w:rPr>
        <w:t xml:space="preserve">00:36:08 Speaker 7</w:t>
      </w:r>
      <w:r>
        <w:br/>
      </w:r>
      <w:r>
        <w:t xml:space="preserve">Want to go look at the ones that are ready? Doubles and a couple singles.</w:t>
      </w:r>
    </w:p>
    <w:p>
      <w:pPr>
        <w:pStyle w:val="a2"/>
      </w:pPr>
      <w:r>
        <w:rPr>
          <w:b/>
          <w:bCs/>
        </w:rPr>
        <w:t xml:space="preserve">00:36:20 Speaker 7</w:t>
      </w:r>
      <w:r>
        <w:br/>
      </w:r>
      <w:r>
        <w:t xml:space="preserve">Outside door. Great time over here.</w:t>
      </w:r>
    </w:p>
    <w:p>
      <w:pPr>
        <w:pStyle w:val="a2"/>
      </w:pPr>
      <w:r>
        <w:rPr>
          <w:b/>
          <w:bCs/>
        </w:rPr>
        <w:t xml:space="preserve">00:39:31 Speaker 1</w:t>
      </w:r>
      <w:r>
        <w:br/>
      </w:r>
      <w:r>
        <w:t xml:space="preserve">I’ve spoken to multiple expediters. Joe, those guys are great and they’ll do it if you’re putting up a forty million dollar bank building. Not a single one of them will touch mobile home permits. They’re too much of a headache and they’re too small potatoes. The people we have are actually doing a good job. Like I said, we’re finally where we’re getting permits before they’re even going online. So I think we’re in a good place. Some of these building departments, it’s just if they’re tough. And like I said, I talk to Gage and Kevin at least once a week to get an update where we’re at, what’s going on. And I try to build a good relationship with them, and that’s the best thing we can do. You know Polk County? I know everybody up there Broward and Dade, but we don’t have really a whole lot in Broward and Dade put in right now. That makes sense. But I think we’re doing a good job guys, and I think we’re getting there.</w:t>
      </w:r>
    </w:p>
    <w:p>
      <w:pPr>
        <w:pStyle w:val="a2"/>
      </w:pPr>
      <w:r>
        <w:rPr>
          <w:b/>
          <w:bCs/>
        </w:rPr>
        <w:t xml:space="preserve">00:40:30 Speaker 1</w:t>
      </w:r>
      <w:r>
        <w:br/>
      </w:r>
      <w:r>
        <w:t xml:space="preserve">I’m gonna.</w:t>
      </w:r>
    </w:p>
    <w:p>
      <w:pPr>
        <w:pStyle w:val="a2"/>
      </w:pPr>
      <w:r>
        <w:rPr>
          <w:b/>
          <w:bCs/>
        </w:rPr>
        <w:t xml:space="preserve">00:40:38 Speaker 4</w:t>
      </w:r>
      <w:r>
        <w:br/>
      </w:r>
      <w:r>
        <w:t xml:space="preserve">Run and use the restroom, sir.</w:t>
      </w:r>
    </w:p>
    <w:p>
      <w:pPr>
        <w:pStyle w:val="a2"/>
      </w:pPr>
      <w:r>
        <w:rPr>
          <w:b/>
          <w:bCs/>
        </w:rPr>
        <w:t xml:space="preserve">00:40:47 Speaker 1</w:t>
      </w:r>
      <w:r>
        <w:br/>
      </w:r>
      <w:r>
        <w:t xml:space="preserve">We Can’t build anything on lot one down here. What’s lot one? Right at the very end where the stop sign is. There’s that huge yellow flag boat you see there. Won’t let us take it down. So we can’t build anything there. But my other thought was, well, yeah, we can put an RV on it. My other thought was if we don’t put the tiny at Silver Breeze from Tradewinds. I want to take back of the building. I want to build like a little hundred square foot office enough for a desk and a computer. Right next to the bathroom on the back of the building. In addition, take that tiny thing that they’re using.</w:t>
      </w:r>
    </w:p>
    <w:p>
      <w:pPr>
        <w:pStyle w:val="a2"/>
      </w:pPr>
      <w:r>
        <w:rPr>
          <w:b/>
          <w:bCs/>
        </w:rPr>
        <w:t xml:space="preserve">00:41:29 Speaker 1</w:t>
      </w:r>
      <w:r>
        <w:br/>
      </w:r>
      <w:r>
        <w:t xml:space="preserve">Either take it to Silver Breeze or bring it here, put it on lot one, rehab this double wide and sell it. One of the two places.</w:t>
      </w:r>
    </w:p>
    <w:p>
      <w:pPr>
        <w:pStyle w:val="a2"/>
      </w:pPr>
      <w:r>
        <w:rPr>
          <w:b/>
          <w:bCs/>
        </w:rPr>
        <w:t xml:space="preserve">00:41:37 Speaker 2</w:t>
      </w:r>
      <w:r>
        <w:br/>
      </w:r>
      <w:r>
        <w:t xml:space="preserve">You could also get a little bit nicer office than a horse trailer.</w:t>
      </w:r>
    </w:p>
    <w:p>
      <w:pPr>
        <w:pStyle w:val="a2"/>
      </w:pPr>
      <w:r>
        <w:rPr>
          <w:b/>
          <w:bCs/>
        </w:rPr>
        <w:t xml:space="preserve">00:41:40 Speaker 1</w:t>
      </w:r>
      <w:r>
        <w:br/>
      </w:r>
      <w:r>
        <w:t xml:space="preserve">You could, but it’s got to be able to park there. That’s the problem. My thought was to corner off a rental clubhouse, and I was shot down. We need the big bingo, and they do a lot of events. So we don’t want to reduce the space. I am just trying to think of solutions where we can get seldom. We have it there now.</w:t>
      </w:r>
    </w:p>
    <w:p>
      <w:pPr>
        <w:pStyle w:val="a2"/>
      </w:pPr>
      <w:r>
        <w:rPr>
          <w:b/>
          <w:bCs/>
        </w:rPr>
        <w:t xml:space="preserve">00:42:07 Speaker 2</w:t>
      </w:r>
      <w:r>
        <w:br/>
      </w:r>
      <w:r>
        <w:t xml:space="preserve">See that West Street is on. Is it First Street? We’ll follow that.</w:t>
      </w:r>
    </w:p>
    <w:p>
      <w:pPr>
        <w:pStyle w:val="a2"/>
      </w:pPr>
      <w:r>
        <w:rPr>
          <w:b/>
          <w:bCs/>
        </w:rPr>
        <w:t xml:space="preserve">00:42:55 Speaker 3</w:t>
      </w:r>
      <w:r>
        <w:br/>
      </w:r>
      <w:r>
        <w:t xml:space="preserve">Sometimes you can talk.</w:t>
      </w:r>
    </w:p>
    <w:p>
      <w:pPr>
        <w:pStyle w:val="a2"/>
      </w:pPr>
      <w:r>
        <w:rPr>
          <w:b/>
          <w:bCs/>
        </w:rPr>
        <w:t xml:space="preserve">00:43:26 Speaker 6</w:t>
      </w:r>
      <w:r>
        <w:br/>
      </w:r>
      <w:r>
        <w:t xml:space="preserve">I’m trying to get it. Just have it.</w:t>
      </w:r>
    </w:p>
    <w:p>
      <w:pPr>
        <w:pStyle w:val="a2"/>
      </w:pPr>
      <w:r>
        <w:rPr>
          <w:b/>
          <w:bCs/>
        </w:rPr>
        <w:t xml:space="preserve">00:45:40 Speaker 5</w:t>
      </w:r>
      <w:r>
        <w:br/>
      </w:r>
      <w:r>
        <w:t xml:space="preserve">If not, I need to change the sets.</w:t>
      </w:r>
    </w:p>
    <w:p>
      <w:pPr>
        <w:pStyle w:val="a2"/>
      </w:pPr>
      <w:r>
        <w:rPr>
          <w:b/>
          <w:bCs/>
        </w:rPr>
        <w:t xml:space="preserve">00:45:43 Speaker 7</w:t>
      </w:r>
      <w:r>
        <w:br/>
      </w:r>
      <w:r>
        <w:t xml:space="preserve">What’s your wife’s snack? Did you bring your puppy dog? You got puppy dog snacks.</w:t>
      </w:r>
    </w:p>
    <w:p>
      <w:pPr>
        <w:pStyle w:val="a2"/>
      </w:pPr>
      <w:r>
        <w:rPr>
          <w:b/>
          <w:bCs/>
        </w:rPr>
        <w:t xml:space="preserve">00:46:05 Speaker 5</w:t>
      </w:r>
      <w:r>
        <w:br/>
      </w:r>
      <w:r>
        <w:t xml:space="preserve">Very spacious.</w:t>
      </w:r>
    </w:p>
    <w:p>
      <w:pPr>
        <w:pStyle w:val="a2"/>
      </w:pPr>
      <w:r>
        <w:rPr>
          <w:b/>
          <w:bCs/>
        </w:rPr>
        <w:t xml:space="preserve">00:46:14 Speaker 4</w:t>
      </w:r>
      <w:r>
        <w:br/>
      </w:r>
      <w:r>
        <w:t xml:space="preserve">I love this kitchen even more than the double wide because you have more room here.</w:t>
      </w:r>
    </w:p>
    <w:p>
      <w:pPr>
        <w:pStyle w:val="a2"/>
      </w:pPr>
      <w:r>
        <w:rPr>
          <w:b/>
          <w:bCs/>
        </w:rPr>
        <w:t xml:space="preserve">00:46:19 Speaker 7</w:t>
      </w:r>
      <w:r>
        <w:br/>
      </w:r>
      <w:r>
        <w:t xml:space="preserve">It’s two bedrooms on the other side.</w:t>
      </w:r>
    </w:p>
    <w:p>
      <w:pPr>
        <w:pStyle w:val="a2"/>
      </w:pPr>
      <w:r>
        <w:rPr>
          <w:b/>
          <w:bCs/>
        </w:rPr>
        <w:t xml:space="preserve">00:46:21 Speaker 4</w:t>
      </w:r>
      <w:r>
        <w:br/>
      </w:r>
      <w:r>
        <w:t xml:space="preserve">There’s just a double wide.</w:t>
      </w:r>
    </w:p>
    <w:p>
      <w:pPr>
        <w:pStyle w:val="a2"/>
      </w:pPr>
      <w:r>
        <w:rPr>
          <w:b/>
          <w:bCs/>
        </w:rPr>
        <w:t xml:space="preserve">00:46:24 Speaker 4</w:t>
      </w:r>
      <w:r>
        <w:br/>
      </w:r>
      <w:r>
        <w:t xml:space="preserve">Walk through room. This is nice, and they both have their own bathroom with closet here, too, and this closet. This is a very nice pantry for a single wide house. That’s huge. That’s true. I see it. Can you come take a look at that? It’s huge. What about that?</w:t>
      </w:r>
    </w:p>
    <w:p>
      <w:pPr>
        <w:pStyle w:val="a2"/>
      </w:pPr>
      <w:r>
        <w:rPr>
          <w:b/>
          <w:bCs/>
        </w:rPr>
        <w:t xml:space="preserve">00:46:44 Speaker 7</w:t>
      </w:r>
      <w:r>
        <w:br/>
      </w:r>
      <w:r>
        <w:t xml:space="preserve">The pantry, I love the pantry. It’s good house. It’s they’re changing it all like three or four thousand dollars on the kitchen like that to help them out with the kitchen like that to help them out with the kitchen like that to help them out with the kitchen like that to help them out with the kitchen like that to help them out with the kitchen.</w:t>
      </w:r>
    </w:p>
    <w:p>
      <w:pPr>
        <w:pStyle w:val="a2"/>
      </w:pPr>
      <w:r>
        <w:rPr>
          <w:b/>
          <w:bCs/>
        </w:rPr>
        <w:t xml:space="preserve">00:47:33 Speaker 1</w:t>
      </w:r>
      <w:r>
        <w:br/>
      </w:r>
      <w:r>
        <w:t xml:space="preserve">Or we just go to Home Depot. We buy one for a hundred bucks. It’s great. It’s a quick and easy way, you can put a thing in the skyline for six months. I’ll get Chris down here to deal with it because we’re going to be at the stake by next week.</w:t>
      </w:r>
    </w:p>
    <w:p>
      <w:pPr>
        <w:pStyle w:val="a2"/>
      </w:pPr>
      <w:r>
        <w:rPr>
          <w:b/>
          <w:bCs/>
        </w:rPr>
        <w:t xml:space="preserve">00:47:52 Speaker 7</w:t>
      </w:r>
      <w:r>
        <w:br/>
      </w:r>
      <w:r>
        <w:t xml:space="preserve">You can gamble. I’m going to have him reach out to the relevant people.</w:t>
      </w:r>
    </w:p>
    <w:p>
      <w:pPr>
        <w:pStyle w:val="a2"/>
      </w:pPr>
      <w:r>
        <w:rPr>
          <w:b/>
          <w:bCs/>
        </w:rPr>
        <w:t xml:space="preserve">00:48:04 Speaker 4</w:t>
      </w:r>
      <w:r>
        <w:br/>
      </w:r>
      <w:r>
        <w:t xml:space="preserve">I don’t have a lot of options for purchasing here. Marshall’s, Bel’s, Walmart. I gotta call my first store.</w:t>
      </w:r>
    </w:p>
    <w:p>
      <w:pPr>
        <w:pStyle w:val="a2"/>
      </w:pPr>
      <w:r>
        <w:rPr>
          <w:b/>
          <w:bCs/>
        </w:rPr>
        <w:t xml:space="preserve">00:48:13 Speaker 7</w:t>
      </w:r>
      <w:r>
        <w:br/>
      </w:r>
      <w:r>
        <w:t xml:space="preserve">Whatever I can get it from the store. We can go to Harris and they’ll probably deliver it to Harris.</w:t>
      </w:r>
    </w:p>
    <w:p>
      <w:pPr>
        <w:pStyle w:val="a2"/>
      </w:pPr>
      <w:r>
        <w:rPr>
          <w:b/>
          <w:bCs/>
        </w:rPr>
        <w:t xml:space="preserve">00:48:26 Speaker 6</w:t>
      </w:r>
      <w:r>
        <w:br/>
      </w:r>
      <w:r>
        <w:t xml:space="preserve">You can find pick your own strawberries in late August and early September, but there’s no sky island depending on the year. You can get package prices with the homes, and they can make it into their mortgage. That’s where they were because they also get that benefit of a mortgage.</w:t>
      </w:r>
    </w:p>
    <w:p>
      <w:pPr>
        <w:pStyle w:val="a2"/>
      </w:pPr>
      <w:r>
        <w:rPr>
          <w:b/>
          <w:bCs/>
        </w:rPr>
        <w:t xml:space="preserve">00:49:55 Speaker 6</w:t>
      </w:r>
      <w:r>
        <w:br/>
      </w:r>
      <w:r>
        <w:t xml:space="preserve">Don’t bother the neighbors and turn up the street; there’s a run of concrete straight to the driveway.</w:t>
      </w:r>
    </w:p>
    <w:p>
      <w:pPr>
        <w:pStyle w:val="a2"/>
      </w:pPr>
      <w:r>
        <w:rPr>
          <w:b/>
          <w:bCs/>
        </w:rPr>
        <w:t xml:space="preserve">00:50:24 Speaker 1</w:t>
      </w:r>
      <w:r>
        <w:br/>
      </w:r>
      <w:r>
        <w:t xml:space="preserve">Good to know.</w:t>
      </w:r>
    </w:p>
    <w:p>
      <w:pPr>
        <w:pStyle w:val="a2"/>
      </w:pPr>
      <w:r>
        <w:rPr>
          <w:b/>
          <w:bCs/>
        </w:rPr>
        <w:t xml:space="preserve">00:50:32 Speaker 6</w:t>
      </w:r>
      <w:r>
        <w:br/>
      </w:r>
      <w:r>
        <w:t xml:space="preserve">Because they were giving them a hard time about it. Once we get the COs issued, they’ll lay the concrete walkway.</w:t>
      </w:r>
    </w:p>
    <w:p>
      <w:pPr>
        <w:pStyle w:val="a2"/>
      </w:pPr>
      <w:r>
        <w:rPr>
          <w:b/>
          <w:bCs/>
        </w:rPr>
        <w:t xml:space="preserve">00:51:05 Speaker 6</w:t>
      </w:r>
      <w:r>
        <w:br/>
      </w:r>
      <w:r>
        <w:t xml:space="preserve">The streets afterwards. I’ll just wait to get connected.</w:t>
      </w:r>
    </w:p>
    <w:p>
      <w:pPr>
        <w:pStyle w:val="a2"/>
      </w:pPr>
      <w:r>
        <w:rPr>
          <w:b/>
          <w:bCs/>
        </w:rPr>
        <w:t xml:space="preserve">00:51:47 Speaker 7</w:t>
      </w:r>
      <w:r>
        <w:br/>
      </w:r>
      <w:r>
        <w:t xml:space="preserve">A lot of these are not ours. These are many thoughts owned by other people.</w:t>
      </w:r>
    </w:p>
    <w:p>
      <w:pPr>
        <w:pStyle w:val="a2"/>
      </w:pPr>
      <w:r>
        <w:rPr>
          <w:b/>
          <w:bCs/>
        </w:rPr>
        <w:t xml:space="preserve">00:52:38 Speaker 3</w:t>
      </w:r>
      <w:r>
        <w:br/>
      </w:r>
      <w:r>
        <w:t xml:space="preserve">Speaking.</w:t>
      </w:r>
    </w:p>
    <w:p>
      <w:pPr>
        <w:pStyle w:val="a2"/>
      </w:pPr>
      <w:r>
        <w:rPr>
          <w:b/>
          <w:bCs/>
        </w:rPr>
        <w:t xml:space="preserve">00:52:47 Speaker 7</w:t>
      </w:r>
      <w:r>
        <w:br/>
      </w:r>
      <w:r>
        <w:t xml:space="preserve">And I may be a little late, but I’ll be there.</w:t>
      </w:r>
    </w:p>
    <w:p>
      <w:pPr>
        <w:pStyle w:val="a2"/>
      </w:pPr>
      <w:r>
        <w:rPr>
          <w:b/>
          <w:bCs/>
        </w:rPr>
        <w:t xml:space="preserve">00:53:25 Speaker 5</w:t>
      </w:r>
      <w:r>
        <w:br/>
      </w:r>
      <w:r>
        <w:t xml:space="preserve">I need to figure out who did that. It was no.</w:t>
      </w:r>
    </w:p>
    <w:p>
      <w:pPr>
        <w:pStyle w:val="a2"/>
      </w:pPr>
      <w:r>
        <w:rPr>
          <w:b/>
          <w:bCs/>
        </w:rPr>
        <w:t xml:space="preserve">00:53:39 Speaker 7</w:t>
      </w:r>
      <w:r>
        <w:br/>
      </w:r>
      <w:r>
        <w:t xml:space="preserve">Can’t blame me for thinking.</w:t>
      </w:r>
    </w:p>
    <w:p>
      <w:pPr>
        <w:pStyle w:val="a2"/>
      </w:pPr>
      <w:r>
        <w:rPr>
          <w:b/>
          <w:bCs/>
        </w:rPr>
        <w:t xml:space="preserve">00:53:47 Speaker 6</w:t>
      </w:r>
      <w:r>
        <w:br/>
      </w:r>
      <w:r>
        <w:t xml:space="preserve">The flag lot, I’ll take home flag lot through drive by one house.</w:t>
      </w:r>
    </w:p>
    <w:p>
      <w:pPr>
        <w:pStyle w:val="a2"/>
      </w:pPr>
      <w:r>
        <w:rPr>
          <w:b/>
          <w:bCs/>
        </w:rPr>
        <w:t xml:space="preserve">00:54:22 Speaker 3</w:t>
      </w:r>
      <w:r>
        <w:br/>
      </w:r>
      <w:r>
        <w:t xml:space="preserve">You are already here.</w:t>
      </w:r>
    </w:p>
    <w:p>
      <w:pPr>
        <w:pStyle w:val="a2"/>
      </w:pPr>
      <w:r>
        <w:rPr>
          <w:b/>
          <w:bCs/>
        </w:rPr>
        <w:t xml:space="preserve">00:55:47 Speaker 7</w:t>
      </w:r>
      <w:r>
        <w:br/>
      </w:r>
      <w:r>
        <w:t xml:space="preserve">And then we had one foreman where they walked kids in the room with this catalog. Work. Here’s the next one.</w:t>
      </w:r>
    </w:p>
    <w:p>
      <w:pPr>
        <w:pStyle w:val="a2"/>
      </w:pPr>
      <w:r>
        <w:rPr>
          <w:b/>
          <w:bCs/>
        </w:rPr>
        <w:t xml:space="preserve">00:56:14 Speaker 1</w:t>
      </w:r>
      <w:r>
        <w:br/>
      </w:r>
      <w:r>
        <w:t xml:space="preserve">It’s gonna be a lot of it. It’d be easier to deliver it here. I just make sure you guys were here the day it’s supposed to arrive. I don’t know what day it’s gonna arrive.</w:t>
      </w:r>
    </w:p>
    <w:p>
      <w:pPr>
        <w:pStyle w:val="a2"/>
      </w:pPr>
      <w:r>
        <w:rPr>
          <w:b/>
          <w:bCs/>
        </w:rPr>
        <w:t xml:space="preserve">00:56:36 Speaker 2</w:t>
      </w:r>
      <w:r>
        <w:br/>
      </w:r>
      <w:r>
        <w:t xml:space="preserve">So we get these are so these are.</w:t>
      </w:r>
    </w:p>
    <w:p>
      <w:pPr>
        <w:pStyle w:val="a2"/>
      </w:pPr>
      <w:r>
        <w:rPr>
          <w:b/>
          <w:bCs/>
        </w:rPr>
        <w:t xml:space="preserve">00:56:43 Speaker 2</w:t>
      </w:r>
      <w:r>
        <w:br/>
      </w:r>
      <w:r>
        <w:t xml:space="preserve">Scott.</w:t>
      </w:r>
    </w:p>
    <w:p>
      <w:pPr>
        <w:pStyle w:val="a2"/>
      </w:pPr>
      <w:r>
        <w:rPr>
          <w:b/>
          <w:bCs/>
        </w:rPr>
        <w:t xml:space="preserve">00:56:50 Speaker 4</w:t>
      </w:r>
      <w:r>
        <w:br/>
      </w:r>
      <w:r>
        <w:t xml:space="preserve">The plug fell off. The plug came off. Fix it. Are you following us to reach it? We can only count one of these things. The other one bounced into oblivion.</w:t>
      </w:r>
    </w:p>
    <w:p>
      <w:pPr>
        <w:pStyle w:val="a2"/>
      </w:pPr>
      <w:r>
        <w:rPr>
          <w:b/>
          <w:bCs/>
        </w:rPr>
        <w:t xml:space="preserve">00:57:03 Speaker 1</w:t>
      </w:r>
      <w:r>
        <w:br/>
      </w:r>
      <w:r>
        <w:t xml:space="preserve">It’s just a bolt. You have to get another nut.</w:t>
      </w:r>
    </w:p>
    <w:p>
      <w:pPr>
        <w:pStyle w:val="a2"/>
      </w:pPr>
      <w:r>
        <w:rPr>
          <w:b/>
          <w:bCs/>
        </w:rPr>
        <w:t xml:space="preserve">00:57:10 Speaker 7</w:t>
      </w:r>
      <w:r>
        <w:br/>
      </w:r>
      <w:r>
        <w:t xml:space="preserve">It’s time to get another nut.</w:t>
      </w:r>
    </w:p>
    <w:p>
      <w:pPr>
        <w:pStyle w:val="a2"/>
      </w:pPr>
      <w:r>
        <w:rPr>
          <w:b/>
          <w:bCs/>
        </w:rPr>
        <w:t xml:space="preserve">00:57:14 Speaker 1</w:t>
      </w:r>
      <w:r>
        <w:br/>
      </w:r>
      <w:r>
        <w:t xml:space="preserve">I see. We gotta get another nut for the other side, same thing. Maybe two. We’re getting our first shoulder. I got a shot. Exactly, it’s just you know what? It’s a nice thing to be able to do. You know what? All the bottom cabinets in my house are empty because you can’t get down there. You try and get down there, sit on the floor to reach the back. All these things are incredible. That’s amazing.</w:t>
      </w:r>
    </w:p>
    <w:p>
      <w:pPr>
        <w:pStyle w:val="a2"/>
      </w:pPr>
      <w:r>
        <w:rPr>
          <w:b/>
          <w:bCs/>
        </w:rPr>
        <w:t xml:space="preserve">00:57:46 Speaker 4</w:t>
      </w:r>
      <w:r>
        <w:br/>
      </w:r>
      <w:r>
        <w:t xml:space="preserve">It’s so fun to see. I have this little stool that says</w:t>
      </w:r>
      <w:r>
        <w:t xml:space="preserve"> </w:t>
      </w:r>
      <w:r>
        <w:t xml:space="preserve">‘sit to be short, stand to be tall.’</w:t>
      </w:r>
      <w:r>
        <w:t xml:space="preserve"> </w:t>
      </w:r>
      <w:r>
        <w:t xml:space="preserve">So I’m standing on it all day long.</w:t>
      </w:r>
    </w:p>
    <w:p>
      <w:pPr>
        <w:pStyle w:val="a2"/>
      </w:pPr>
      <w:r>
        <w:rPr>
          <w:b/>
          <w:bCs/>
        </w:rPr>
        <w:t xml:space="preserve">00:58:04 Speaker 7</w:t>
      </w:r>
      <w:r>
        <w:br/>
      </w:r>
      <w:r>
        <w:t xml:space="preserve">It’s just a cute little thing my mother made for me and other people.</w:t>
      </w:r>
    </w:p>
    <w:p>
      <w:pPr>
        <w:pStyle w:val="a2"/>
      </w:pPr>
      <w:r>
        <w:rPr>
          <w:b/>
          <w:bCs/>
        </w:rPr>
        <w:t xml:space="preserve">00:58:20 Speaker 1</w:t>
      </w:r>
      <w:r>
        <w:br/>
      </w:r>
      <w:r>
        <w:t xml:space="preserve">All this should be in most of the homes. It’s spare paint for touch-up paint. The homeowner buys it and if they scratch the wall moving in, they’ve got touch-up paint. No pain for the home. And then all the parts for your dryer vents and all that—they leave those parts there. Prior to the residents being installed. And just wanted to explain in case you guys saw it and said, why is that there? And then expert siding and other stuff. That way, if anything’s not done right, they screw something up, they can look underneath the home and then the spare parts are there.</w:t>
      </w:r>
    </w:p>
    <w:p>
      <w:pPr>
        <w:pStyle w:val="a2"/>
      </w:pPr>
      <w:r>
        <w:rPr>
          <w:b/>
          <w:bCs/>
        </w:rPr>
        <w:t xml:space="preserve">00:59:08 Speaker 1</w:t>
      </w:r>
      <w:r>
        <w:br/>
      </w:r>
      <w:r>
        <w:t xml:space="preserve">Or at least what spare parts we have. The drawer here should have all the warranty information for the fridge and stove and all that. When I had you guys unpack the house, I’m having them take all the warranty books and everything and put them in a drawer in the kitchen. So the new homeowner will have all their warranty stuff for appliances and everything.</w:t>
      </w:r>
    </w:p>
    <w:p>
      <w:pPr>
        <w:pStyle w:val="a2"/>
      </w:pPr>
      <w:r>
        <w:rPr>
          <w:b/>
          <w:bCs/>
        </w:rPr>
        <w:t xml:space="preserve">00:59:39 Speaker 4</w:t>
      </w:r>
      <w:r>
        <w:br/>
      </w:r>
      <w:r>
        <w:t xml:space="preserve">Got a cool little plug-in thing.</w:t>
      </w:r>
    </w:p>
    <w:p>
      <w:pPr>
        <w:pStyle w:val="a2"/>
      </w:pPr>
      <w:r>
        <w:rPr>
          <w:b/>
          <w:bCs/>
        </w:rPr>
        <w:t xml:space="preserve">00:59:46 Speaker 7</w:t>
      </w:r>
      <w:r>
        <w:br/>
      </w:r>
      <w:r>
        <w:t xml:space="preserve">A little charging. This is great. And this one of the ones that we’re going to get for the stage for next week, too.</w:t>
      </w:r>
    </w:p>
    <w:p>
      <w:pPr>
        <w:pStyle w:val="a2"/>
      </w:pPr>
      <w:r>
        <w:rPr>
          <w:b/>
          <w:bCs/>
        </w:rPr>
        <w:t xml:space="preserve">00:59:58 Speaker 1</w:t>
      </w:r>
      <w:r>
        <w:br/>
      </w:r>
      <w:r>
        <w:t xml:space="preserve">Awesome. And Amanda, I’m going to have those walkie talkies now that they’ve given me COs. I’ve been waiting on that because they wouldn’t give me permits to put the walkways. So we’re going to have to do it on the slide, on weekends and just get them in. I’ll let you know when they’re going to come and do them so you know what’s up. But I’ve been waiting for that because they wouldn’t do it. So once they give us CO, we’re good. They’re not going to be coming out and inspect anymore, so we can just throw.</w:t>
      </w:r>
    </w:p>
    <w:p>
      <w:pPr>
        <w:pStyle w:val="a2"/>
      </w:pPr>
      <w:r>
        <w:rPr>
          <w:b/>
          <w:bCs/>
        </w:rPr>
        <w:t xml:space="preserve">01:00:37 Speaker 1</w:t>
      </w:r>
      <w:r>
        <w:br/>
      </w:r>
      <w:r>
        <w:t xml:space="preserve">I might get a hand slap, but I don’t think it’ll be worse than that. That’s why I’m not. They’ve signed off on them. They haven’t emailed me the final ones yet, which is why I still haven’t scheduled them until I actually have these in my hand. But we have, and I got the email confirmation from Kevin. Hey, I’ve signed all the COs; she just has to process them. So like the two double lines, the three single lines, and the other double line behind me. The rest of them are processed. They’re good to go. I’m just making sure we have a copy. Actually have a copy on hand now and know we’re playing with it because, but I get you to see us so we can get power on, and we can get everything else that you signed up on. This would be awesome.</w:t>
      </w:r>
    </w:p>
    <w:p>
      <w:pPr>
        <w:pStyle w:val="a2"/>
      </w:pPr>
      <w:r>
        <w:rPr>
          <w:b/>
          <w:bCs/>
        </w:rPr>
        <w:t xml:space="preserve">01:01:36 Speaker 1</w:t>
      </w:r>
      <w:r>
        <w:br/>
      </w:r>
      <w:r>
        <w:t xml:space="preserve">A little bit of the nightmare around here because we had to redo six of these driveways.</w:t>
      </w:r>
    </w:p>
    <w:p>
      <w:pPr>
        <w:pStyle w:val="a2"/>
      </w:pPr>
      <w:r>
        <w:rPr>
          <w:b/>
          <w:bCs/>
        </w:rPr>
        <w:t xml:space="preserve">01:01:40 Speaker 2</w:t>
      </w:r>
      <w:r>
        <w:br/>
      </w:r>
      <w:r>
        <w:t xml:space="preserve">That’s where I saw the pipe underneath.</w:t>
      </w:r>
    </w:p>
    <w:p>
      <w:pPr>
        <w:pStyle w:val="a2"/>
      </w:pPr>
      <w:r>
        <w:rPr>
          <w:b/>
          <w:bCs/>
        </w:rPr>
        <w:t xml:space="preserve">01:01:43 Speaker 1</w:t>
      </w:r>
      <w:r>
        <w:br/>
      </w:r>
      <w:r>
        <w:t xml:space="preserve">And we did them with a pipe underneath. Then one inspector passed it on the pre-pour because they inspect before you when you bring it out. He passed it and said it’s good. We put twelve inch pipe, which is what every other house down the street has. So they got the inspector to pass another pre-pour, we poured the driveway. Then the next inspector came out and failed it, saying no, he wanted fifteen inch pipe. And he wanted the slope on the concrete and everything. So my guy had to come back out, tear the driveways that he’d poured in order to put in a fifteen inch pipe and then do the sloping and then re-pour it.</w:t>
      </w:r>
    </w:p>
    <w:p>
      <w:pPr>
        <w:pStyle w:val="a2"/>
      </w:pPr>
      <w:r>
        <w:rPr>
          <w:b/>
          <w:bCs/>
        </w:rPr>
        <w:t xml:space="preserve">01:02:26 Speaker 1</w:t>
      </w:r>
      <w:r>
        <w:br/>
      </w:r>
      <w:r>
        <w:t xml:space="preserve">And they wanted sod on those slopes around it, so I said while you are doing that, let’s throw some sod in the sandy spots on the other yards. Get it done so it’ll come together good. They’ve been a pain in the ass and that’s what’s been holding us up for six weeks: these driveways.</w:t>
      </w:r>
    </w:p>
    <w:p>
      <w:pPr>
        <w:pStyle w:val="a2"/>
      </w:pPr>
      <w:r>
        <w:rPr>
          <w:b/>
          <w:bCs/>
        </w:rPr>
        <w:t xml:space="preserve">01:02:44 Speaker 4</w:t>
      </w:r>
      <w:r>
        <w:br/>
      </w:r>
      <w:r>
        <w:t xml:space="preserve">And permitting is three weeks behind right now too.</w:t>
      </w:r>
    </w:p>
    <w:p>
      <w:pPr>
        <w:pStyle w:val="a2"/>
      </w:pPr>
      <w:r>
        <w:rPr>
          <w:b/>
          <w:bCs/>
        </w:rPr>
        <w:t xml:space="preserve">01:02:48 Speaker 1</w:t>
      </w:r>
      <w:r>
        <w:br/>
      </w:r>
      <w:r>
        <w:t xml:space="preserve">But we’re not filing any permits at the moment. They’re all filed.</w:t>
      </w:r>
    </w:p>
    <w:p>
      <w:pPr>
        <w:pStyle w:val="a2"/>
      </w:pPr>
      <w:r>
        <w:rPr>
          <w:b/>
          <w:bCs/>
        </w:rPr>
        <w:t xml:space="preserve">01:02:57 Speaker 4</w:t>
      </w:r>
      <w:r>
        <w:br/>
      </w:r>
      <w:r>
        <w:t xml:space="preserve">And just come in here and sell them, and all the construction and everything.</w:t>
      </w:r>
    </w:p>
    <w:p>
      <w:pPr>
        <w:pStyle w:val="a2"/>
      </w:pPr>
      <w:r>
        <w:rPr>
          <w:b/>
          <w:bCs/>
        </w:rPr>
        <w:t xml:space="preserve">01:03:01 Speaker 1</w:t>
      </w:r>
      <w:r>
        <w:br/>
      </w:r>
      <w:r>
        <w:t xml:space="preserve">We had a lot. I have a lot of interest when I was out here. There’s a whole area. Put these in, we had a lot of residents driving down the street stopping and asking,</w:t>
      </w:r>
      <w:r>
        <w:t xml:space="preserve"> </w:t>
      </w:r>
      <w:r>
        <w:t xml:space="preserve">‘When are you guys going to be ready? How much are they going to sell for?’</w:t>
      </w:r>
      <w:r>
        <w:t xml:space="preserve"> </w:t>
      </w:r>
      <w:r>
        <w:t xml:space="preserve">I kept directing them to her, but we had a lot of people asking on the streets.</w:t>
      </w:r>
    </w:p>
    <w:p>
      <w:pPr>
        <w:pStyle w:val="a2"/>
      </w:pPr>
      <w:r>
        <w:rPr>
          <w:b/>
          <w:bCs/>
        </w:rPr>
        <w:t xml:space="preserve">01:03:20 Speaker 5</w:t>
      </w:r>
      <w:r>
        <w:br/>
      </w:r>
      <w:r>
        <w:t xml:space="preserve">Asking We’re putting sidewalk boxes in here now.</w:t>
      </w:r>
    </w:p>
    <w:p>
      <w:pPr>
        <w:pStyle w:val="a2"/>
      </w:pPr>
      <w:r>
        <w:rPr>
          <w:b/>
          <w:bCs/>
        </w:rPr>
        <w:t xml:space="preserve">01:03:23 Speaker 1</w:t>
      </w:r>
      <w:r>
        <w:br/>
      </w:r>
      <w:r>
        <w:t xml:space="preserve">We’re putting what?</w:t>
      </w:r>
    </w:p>
    <w:p>
      <w:pPr>
        <w:pStyle w:val="a2"/>
      </w:pPr>
      <w:r>
        <w:rPr>
          <w:b/>
          <w:bCs/>
        </w:rPr>
        <w:t xml:space="preserve">01:03:24 Speaker 5</w:t>
      </w:r>
      <w:r>
        <w:br/>
      </w:r>
      <w:r>
        <w:t xml:space="preserve">We’re putting sidewalk boxes on this, so we don’t need to put the pavers in. We’re going to have to grass them because the sidewalks are going to be grassed.</w:t>
      </w:r>
    </w:p>
    <w:p>
      <w:pPr>
        <w:pStyle w:val="a2"/>
      </w:pPr>
      <w:r>
        <w:rPr>
          <w:b/>
          <w:bCs/>
        </w:rPr>
        <w:t xml:space="preserve">01:03:35 Speaker 1</w:t>
      </w:r>
      <w:r>
        <w:br/>
      </w:r>
      <w:r>
        <w:t xml:space="preserve">Don’t cut the grass; you’ll kill the grass. The sidewalk is only going to be three feet wide.</w:t>
      </w:r>
    </w:p>
    <w:p>
      <w:pPr>
        <w:pStyle w:val="a2"/>
      </w:pPr>
      <w:r>
        <w:rPr>
          <w:b/>
          <w:bCs/>
        </w:rPr>
        <w:t xml:space="preserve">01:03:41 Speaker 5</w:t>
      </w:r>
      <w:r>
        <w:br/>
      </w:r>
      <w:r>
        <w:t xml:space="preserve">So it’s going to go from the pad all the way.</w:t>
      </w:r>
    </w:p>
    <w:p>
      <w:pPr>
        <w:pStyle w:val="a2"/>
      </w:pPr>
      <w:r>
        <w:rPr>
          <w:b/>
          <w:bCs/>
        </w:rPr>
        <w:t xml:space="preserve">01:03:44 Speaker 1</w:t>
      </w:r>
      <w:r>
        <w:br/>
      </w:r>
      <w:r>
        <w:t xml:space="preserve">It’s gonna like these steps here,;, it’s gonna go from the parking pad to the base of these steps right here. So then.</w:t>
      </w:r>
    </w:p>
    <w:p>
      <w:pPr>
        <w:pStyle w:val="a2"/>
      </w:pPr>
      <w:r>
        <w:rPr>
          <w:b/>
          <w:bCs/>
        </w:rPr>
        <w:t xml:space="preserve">01:03:54 Speaker 2</w:t>
      </w:r>
      <w:r>
        <w:br/>
      </w:r>
      <w:r>
        <w:t xml:space="preserve">Do we have any of our lots that are on the main road at the end of these streets?</w:t>
      </w:r>
    </w:p>
    <w:p>
      <w:pPr>
        <w:pStyle w:val="a2"/>
      </w:pPr>
      <w:r>
        <w:rPr>
          <w:b/>
          <w:bCs/>
        </w:rPr>
        <w:t xml:space="preserve">01:04:03 Speaker 1</w:t>
      </w:r>
      <w:r>
        <w:br/>
      </w:r>
      <w:r>
        <w:t xml:space="preserve">Forty one fifty six, the first single wide over there, the one right before it is closest you got.</w:t>
      </w:r>
    </w:p>
    <w:p>
      <w:pPr>
        <w:pStyle w:val="a2"/>
      </w:pPr>
      <w:r>
        <w:rPr>
          <w:b/>
          <w:bCs/>
        </w:rPr>
        <w:t xml:space="preserve">01:04:10 Speaker 7</w:t>
      </w:r>
      <w:r>
        <w:br/>
      </w:r>
      <w:r>
        <w:t xml:space="preserve">And I was thinking it’d be really nice if we could put the flyer flags down at the end of the road. You can’t.</w:t>
      </w:r>
    </w:p>
    <w:p>
      <w:pPr>
        <w:pStyle w:val="a2"/>
      </w:pPr>
      <w:r>
        <w:rPr>
          <w:b/>
          <w:bCs/>
        </w:rPr>
        <w:t xml:space="preserve">01:04:16 Speaker 1</w:t>
      </w:r>
      <w:r>
        <w:br/>
      </w:r>
      <w:r>
        <w:t xml:space="preserve">You can’t. But you can only do it on the next street. So you own every lot on that next street? Which means you own the two on the end, which is your property. You can put it in there.</w:t>
      </w:r>
    </w:p>
    <w:p>
      <w:pPr>
        <w:pStyle w:val="a2"/>
      </w:pPr>
      <w:r>
        <w:rPr>
          <w:b/>
          <w:bCs/>
        </w:rPr>
        <w:t xml:space="preserve">01:04:30 Speaker 2</w:t>
      </w:r>
      <w:r>
        <w:br/>
      </w:r>
      <w:r>
        <w:t xml:space="preserve">Are there any bell wives down that way? What we should do is you should go talk to the people that have the end lot and knock on the door and say, listen, could I give you a hundred dollar Amazon gift card? Would you mind if we put some pigs on.</w:t>
      </w:r>
    </w:p>
    <w:p>
      <w:pPr>
        <w:pStyle w:val="a2"/>
      </w:pPr>
      <w:r>
        <w:rPr>
          <w:b/>
          <w:bCs/>
        </w:rPr>
        <w:t xml:space="preserve">01:04:50 Speaker 2</w:t>
      </w:r>
      <w:r>
        <w:br/>
      </w:r>
      <w:r>
        <w:t xml:space="preserve">Fireflies at the end of the street. They’ll pay you a couple hundred bucks if it’s outside of your fence. I don’t think they’ll argue with that. That would be a great way to get. And then once we get the for sale signs</w:t>
      </w:r>
    </w:p>
    <w:p>
      <w:pPr>
        <w:pStyle w:val="a2"/>
      </w:pPr>
      <w:r>
        <w:rPr>
          <w:b/>
          <w:bCs/>
        </w:rPr>
        <w:t xml:space="preserve">01:05:11 Speaker 4</w:t>
      </w:r>
      <w:r>
        <w:br/>
      </w:r>
      <w:r>
        <w:t xml:space="preserve">Some people come down. I ordered fifty for sale signs and twenty flags as soon as that stuff gets here. You should fly the shit out.</w:t>
      </w:r>
    </w:p>
    <w:p>
      <w:pPr>
        <w:pStyle w:val="a2"/>
      </w:pPr>
      <w:r>
        <w:rPr>
          <w:b/>
          <w:bCs/>
        </w:rPr>
        <w:t xml:space="preserve">01:05:20 Speaker 2</w:t>
      </w:r>
      <w:r>
        <w:br/>
      </w:r>
      <w:r>
        <w:t xml:space="preserve">I’m going to. It’s gonna light it up like a Christmas tree.</w:t>
      </w:r>
    </w:p>
    <w:p>
      <w:pPr>
        <w:pStyle w:val="a2"/>
      </w:pPr>
      <w:r>
        <w:rPr>
          <w:b/>
          <w:bCs/>
        </w:rPr>
        <w:t xml:space="preserve">01:05:23 Speaker 4</w:t>
      </w:r>
      <w:r>
        <w:br/>
      </w:r>
      <w:r>
        <w:t xml:space="preserve">That’s what I thought I ordered. Just four. One of my friends used to come to see my son was a fan of the place. Hey, we’re looking for a place so they might there’d probably be a single wide.</w:t>
      </w:r>
    </w:p>
    <w:p>
      <w:pPr>
        <w:pStyle w:val="a2"/>
      </w:pPr>
      <w:r>
        <w:rPr>
          <w:b/>
          <w:bCs/>
        </w:rPr>
        <w:t xml:space="preserve">01:05:42 Speaker 7</w:t>
      </w:r>
      <w:r>
        <w:br/>
      </w:r>
      <w:r>
        <w:t xml:space="preserve">Give him some juice? Love it!</w:t>
      </w:r>
    </w:p>
    <w:p>
      <w:pPr>
        <w:pStyle w:val="a2"/>
      </w:pPr>
      <w:r>
        <w:rPr>
          <w:b/>
          <w:bCs/>
        </w:rPr>
        <w:t xml:space="preserve">01:05:49 Speaker 7</w:t>
      </w:r>
      <w:r>
        <w:br/>
      </w:r>
      <w:r>
        <w:t xml:space="preserve">Punch list?</w:t>
      </w:r>
    </w:p>
    <w:p>
      <w:pPr>
        <w:pStyle w:val="a2"/>
      </w:pPr>
      <w:r>
        <w:rPr>
          <w:b/>
          <w:bCs/>
        </w:rPr>
        <w:t xml:space="preserve">01:05:52 Speaker 1</w:t>
      </w:r>
      <w:r>
        <w:br/>
      </w:r>
      <w:r>
        <w:t xml:space="preserve">We sent them the punch list.</w:t>
      </w:r>
    </w:p>
    <w:p>
      <w:pPr>
        <w:pStyle w:val="a2"/>
      </w:pPr>
      <w:r>
        <w:rPr>
          <w:b/>
          <w:bCs/>
        </w:rPr>
        <w:t xml:space="preserve">01:05:54 Speaker 7</w:t>
      </w:r>
      <w:r>
        <w:br/>
      </w:r>
      <w:r>
        <w:t xml:space="preserve">I don’t know if this is one. That’s where the one piece.</w:t>
      </w:r>
    </w:p>
    <w:p>
      <w:pPr>
        <w:pStyle w:val="a2"/>
      </w:pPr>
      <w:r>
        <w:rPr>
          <w:b/>
          <w:bCs/>
        </w:rPr>
        <w:t xml:space="preserve">01:06:00 Speaker 5</w:t>
      </w:r>
      <w:r>
        <w:br/>
      </w:r>
      <w:r>
        <w:t xml:space="preserve">On the corner was checked off. They mentioned it; we got to tell them to check it off.</w:t>
      </w:r>
    </w:p>
    <w:p>
      <w:pPr>
        <w:pStyle w:val="a2"/>
      </w:pPr>
      <w:r>
        <w:rPr>
          <w:b/>
          <w:bCs/>
        </w:rPr>
        <w:t xml:space="preserve">01:06:15 Speaker 5</w:t>
      </w:r>
      <w:r>
        <w:br/>
      </w:r>
      <w:r>
        <w:t xml:space="preserve">Sign here. One on every street, so that’s why we decided to stage it one on every street. Then we could show the inventory. We try to stage the homes because we own all of the homes on these streets. We try to stage some of the homes where it wasn’t necessarily a resident. Maybe that’s why we did the back subjects because they’re probably very different than what you’re looking at. If you did that one, kind of get see what I mean?</w:t>
      </w:r>
    </w:p>
    <w:p>
      <w:pPr>
        <w:pStyle w:val="a2"/>
      </w:pPr>
      <w:r>
        <w:rPr>
          <w:b/>
          <w:bCs/>
        </w:rPr>
        <w:t xml:space="preserve">01:06:47 Speaker 5</w:t>
      </w:r>
      <w:r>
        <w:br/>
      </w:r>
      <w:r>
        <w:t xml:space="preserve">So we try to be about how much room do you stay, but we picked this one all the way in the back. So we can kind of extend, you know, this is what it will look like if we would have done the one up front that tree’s right there. So I was here during the time. It’s not so I wouldn’t. So let’s not do that one, even though that’s my favorite one. The one with the tree in your hand. But it gives us more time to be ourselves because I think our personalities would be great if we were there. We can lead conversations and things like that to wind them to get them.</w:t>
      </w:r>
    </w:p>
    <w:p>
      <w:pPr>
        <w:pStyle w:val="a2"/>
      </w:pPr>
      <w:r>
        <w:rPr>
          <w:b/>
          <w:bCs/>
        </w:rPr>
        <w:t xml:space="preserve">01:07:33 Speaker 1</w:t>
      </w:r>
      <w:r>
        <w:br/>
      </w:r>
      <w:r>
        <w:t xml:space="preserve">In that drawer? I wouldn’t see that.</w:t>
      </w:r>
    </w:p>
    <w:p>
      <w:pPr>
        <w:pStyle w:val="a2"/>
      </w:pPr>
      <w:r>
        <w:rPr>
          <w:b/>
          <w:bCs/>
        </w:rPr>
        <w:t xml:space="preserve">01:07:36 Speaker 5</w:t>
      </w:r>
      <w:r>
        <w:br/>
      </w:r>
      <w:r>
        <w:t xml:space="preserve">Really? It’s all the way down there, I don’t see it. Now I’ve seen it. It’s like the height of my foot. But when you’re putting that kind of money in, not everybody does.</w:t>
      </w:r>
    </w:p>
    <w:p>
      <w:pPr>
        <w:pStyle w:val="a2"/>
      </w:pPr>
      <w:r>
        <w:rPr>
          <w:b/>
          <w:bCs/>
        </w:rPr>
        <w:t xml:space="preserve">01:07:49 Speaker 1</w:t>
      </w:r>
      <w:r>
        <w:br/>
      </w:r>
      <w:r>
        <w:t xml:space="preserve">I look around. She’ll send us a new drawer. We’ll just switch it out.</w:t>
      </w:r>
    </w:p>
    <w:p>
      <w:pPr>
        <w:pStyle w:val="a2"/>
      </w:pPr>
      <w:r>
        <w:rPr>
          <w:b/>
          <w:bCs/>
        </w:rPr>
        <w:t xml:space="preserve">01:07:53 Speaker 5</w:t>
      </w:r>
      <w:r>
        <w:br/>
      </w:r>
      <w:r>
        <w:t xml:space="preserve">So I would be picking out everything like only gonna cover up that scratch thing.</w:t>
      </w:r>
    </w:p>
    <w:p>
      <w:pPr>
        <w:pStyle w:val="a2"/>
      </w:pPr>
      <w:r>
        <w:rPr>
          <w:b/>
          <w:bCs/>
        </w:rPr>
        <w:t xml:space="preserve">01:07:59 Speaker 4</w:t>
      </w:r>
      <w:r>
        <w:br/>
      </w:r>
      <w:r>
        <w:t xml:space="preserve">Especially if it’s warranty work because there are some of that for now.</w:t>
      </w:r>
    </w:p>
    <w:p>
      <w:pPr>
        <w:pStyle w:val="a2"/>
      </w:pPr>
      <w:r>
        <w:rPr>
          <w:b/>
          <w:bCs/>
        </w:rPr>
        <w:t xml:space="preserve">01:08:03 Speaker 1</w:t>
      </w:r>
      <w:r>
        <w:br/>
      </w:r>
      <w:r>
        <w:t xml:space="preserve">And keep in mind, guys, when they buy the house, if they see stuff like you’re talking about. They have the warranty, and they fill out the homeowner punch list. And they send that into Skyline. It’s got. And Skyline schedules a service tech to come out and fix it.</w:t>
      </w:r>
    </w:p>
    <w:p>
      <w:pPr>
        <w:pStyle w:val="a2"/>
      </w:pPr>
      <w:r>
        <w:rPr>
          <w:b/>
          <w:bCs/>
        </w:rPr>
        <w:t xml:space="preserve">01:08:22 Speaker 5</w:t>
      </w:r>
      <w:r>
        <w:br/>
      </w:r>
      <w:r>
        <w:t xml:space="preserve">So that’s the reason why we haven’t done it.</w:t>
      </w:r>
    </w:p>
    <w:p>
      <w:pPr>
        <w:pStyle w:val="a2"/>
      </w:pPr>
      <w:r>
        <w:rPr>
          <w:b/>
          <w:bCs/>
        </w:rPr>
        <w:t xml:space="preserve">01:08:25 Speaker 1</w:t>
      </w:r>
      <w:r>
        <w:br/>
      </w:r>
      <w:r>
        <w:t xml:space="preserve">So Skyline has their punch list? They do their punch list, which they’ve done. And sometimes they miss a thing or two, and I go back like this drawer’s got a chip on it. She’ll send us a new drawer UPS so we just change it out. But other little touch-ups or if three months from now, the fridge stops working. I’d rather have a year to go back and kind of say,</w:t>
      </w:r>
      <w:r>
        <w:t xml:space="preserve"> </w:t>
      </w:r>
      <w:r>
        <w:t xml:space="preserve">“I’ll save you.”</w:t>
      </w:r>
      <w:r>
        <w:t xml:space="preserve"> </w:t>
      </w:r>
      <w:r>
        <w:t xml:space="preserve">So that’s one of the selling points. And usually we tell people or I’ve always told people live in it ninety days before you do that challenge, because you’ll see stuff live in it for three months before you.</w:t>
      </w:r>
    </w:p>
    <w:p>
      <w:pPr>
        <w:pStyle w:val="a2"/>
      </w:pPr>
      <w:r>
        <w:rPr>
          <w:b/>
          <w:bCs/>
        </w:rPr>
        <w:t xml:space="preserve">01:09:13 Speaker 1</w:t>
      </w:r>
      <w:r>
        <w:br/>
      </w:r>
      <w:r>
        <w:t xml:space="preserve">Sit down to do that checklist unless it’s a not working fridge. Limit it for three months before you meet that checklist so that you see and find everything you’re going to find.</w:t>
      </w:r>
    </w:p>
    <w:p>
      <w:pPr>
        <w:pStyle w:val="a2"/>
      </w:pPr>
      <w:r>
        <w:rPr>
          <w:b/>
          <w:bCs/>
        </w:rPr>
        <w:t xml:space="preserve">01:09:43 Speaker 7</w:t>
      </w:r>
      <w:r>
        <w:br/>
      </w:r>
      <w:r>
        <w:t xml:space="preserve">For it. You got the window?</w:t>
      </w:r>
    </w:p>
    <w:p>
      <w:pPr>
        <w:pStyle w:val="a2"/>
      </w:pPr>
      <w:r>
        <w:rPr>
          <w:b/>
          <w:bCs/>
        </w:rPr>
        <w:t xml:space="preserve">01:09:52 Speaker 1</w:t>
      </w:r>
      <w:r>
        <w:br/>
      </w:r>
      <w:r>
        <w:t xml:space="preserve">Do you not see it? That’s a sewer line. I just want to get some dirt running in and drop over it. I saw that when I was here with Amanda earlier this week.</w:t>
      </w:r>
    </w:p>
    <w:p>
      <w:pPr>
        <w:pStyle w:val="a2"/>
      </w:pPr>
      <w:r>
        <w:rPr>
          <w:b/>
          <w:bCs/>
        </w:rPr>
        <w:t xml:space="preserve">01:10:06 Speaker 4</w:t>
      </w:r>
      <w:r>
        <w:br/>
      </w:r>
      <w:r>
        <w:t xml:space="preserve">Some of the floors also in these ones have a darker floor too.</w:t>
      </w:r>
    </w:p>
    <w:p>
      <w:pPr>
        <w:pStyle w:val="a2"/>
      </w:pPr>
      <w:r>
        <w:rPr>
          <w:b/>
          <w:bCs/>
        </w:rPr>
        <w:t xml:space="preserve">01:10:11 Speaker 2</w:t>
      </w:r>
      <w:r>
        <w:br/>
      </w:r>
      <w:r>
        <w:t xml:space="preserve">In the other one?</w:t>
      </w:r>
    </w:p>
    <w:p>
      <w:pPr>
        <w:pStyle w:val="a2"/>
      </w:pPr>
      <w:r>
        <w:rPr>
          <w:b/>
          <w:bCs/>
        </w:rPr>
        <w:t xml:space="preserve">01:10:12 Speaker 4</w:t>
      </w:r>
      <w:r>
        <w:br/>
      </w:r>
      <w:r>
        <w:t xml:space="preserve">They have different flooring, almost like a rustic wood look.</w:t>
      </w:r>
    </w:p>
    <w:p>
      <w:pPr>
        <w:pStyle w:val="a2"/>
      </w:pPr>
      <w:r>
        <w:rPr>
          <w:b/>
          <w:bCs/>
        </w:rPr>
        <w:t xml:space="preserve">01:10:18 Speaker 7</w:t>
      </w:r>
      <w:r>
        <w:br/>
      </w:r>
      <w:r>
        <w:t xml:space="preserve">Nice. What’s exciting, guys? Yes, it is. I wake up at night.</w:t>
      </w:r>
    </w:p>
    <w:p>
      <w:pPr>
        <w:pStyle w:val="a2"/>
      </w:pPr>
      <w:r>
        <w:rPr>
          <w:b/>
          <w:bCs/>
        </w:rPr>
        <w:t xml:space="preserve">01:10:41 Speaker 2</w:t>
      </w:r>
      <w:r>
        <w:br/>
      </w:r>
      <w:r>
        <w:t xml:space="preserve">Should we rip it off the great oak?</w:t>
      </w:r>
    </w:p>
    <w:p>
      <w:pPr>
        <w:pStyle w:val="a2"/>
      </w:pPr>
      <w:r>
        <w:rPr>
          <w:b/>
          <w:bCs/>
        </w:rPr>
        <w:t xml:space="preserve">01:10:43 Speaker 5</w:t>
      </w:r>
      <w:r>
        <w:br/>
      </w:r>
      <w:r>
        <w:t xml:space="preserve">Two hours from here. Two hours. I’d say yes for you guys from a hungry standpoint.</w:t>
      </w:r>
    </w:p>
    <w:p>
      <w:pPr>
        <w:pStyle w:val="a2"/>
      </w:pPr>
      <w:r>
        <w:rPr>
          <w:b/>
          <w:bCs/>
        </w:rPr>
        <w:t xml:space="preserve">01:10:51 Speaker 6</w:t>
      </w:r>
      <w:r>
        <w:br/>
      </w:r>
      <w:r>
        <w:t xml:space="preserve">Heading there.</w:t>
      </w:r>
    </w:p>
    <w:p>
      <w:pPr>
        <w:pStyle w:val="a2"/>
      </w:pPr>
      <w:r>
        <w:rPr>
          <w:b/>
          <w:bCs/>
        </w:rPr>
        <w:t xml:space="preserve">01:10:52 Speaker 2</w:t>
      </w:r>
      <w:r>
        <w:br/>
      </w:r>
      <w:r>
        <w:t xml:space="preserve">Are we going to make it a day’s halfway point? Something? I don’t know maybe.</w:t>
      </w:r>
    </w:p>
    <w:p>
      <w:pPr>
        <w:pStyle w:val="a2"/>
      </w:pPr>
      <w:r>
        <w:rPr>
          <w:b/>
          <w:bCs/>
        </w:rPr>
        <w:t xml:space="preserve">01:10:57 Speaker 3</w:t>
      </w:r>
      <w:r>
        <w:br/>
      </w:r>
      <w:r>
        <w:t xml:space="preserve">Halfway but I’m sure you can find something to eat. So re-evaluate?</w:t>
      </w:r>
    </w:p>
    <w:p>
      <w:pPr>
        <w:pStyle w:val="a2"/>
      </w:pPr>
      <w:r>
        <w:rPr>
          <w:b/>
          <w:bCs/>
        </w:rPr>
        <w:t xml:space="preserve">01:11:08 Speaker 7</w:t>
      </w:r>
      <w:r>
        <w:br/>
      </w:r>
      <w:r>
        <w:t xml:space="preserve">So re- evaluate R E V A L U A T E.</w:t>
      </w:r>
    </w:p>
    <w:p>
      <w:pPr>
        <w:pStyle w:val="a2"/>
      </w:pPr>
      <w:r>
        <w:rPr>
          <w:b/>
          <w:bCs/>
        </w:rPr>
        <w:t xml:space="preserve">01:11:17 Speaker 5</w:t>
      </w:r>
      <w:r>
        <w:br/>
      </w:r>
      <w:r>
        <w:t xml:space="preserve">You want to see the last one on the last street, or are you good?</w:t>
      </w:r>
    </w:p>
    <w:p>
      <w:pPr>
        <w:pStyle w:val="a2"/>
      </w:pPr>
      <w:r>
        <w:rPr>
          <w:b/>
          <w:bCs/>
        </w:rPr>
        <w:t xml:space="preserve">01:11:20 Speaker 2</w:t>
      </w:r>
      <w:r>
        <w:br/>
      </w:r>
      <w:r>
        <w:t xml:space="preserve">We can drive down it. And we saw them all here.</w:t>
      </w:r>
    </w:p>
    <w:p>
      <w:pPr>
        <w:pStyle w:val="a2"/>
      </w:pPr>
      <w:r>
        <w:rPr>
          <w:b/>
          <w:bCs/>
        </w:rPr>
        <w:t xml:space="preserve">01:11:23 Speaker 4</w:t>
      </w:r>
      <w:r>
        <w:br/>
      </w:r>
      <w:r>
        <w:t xml:space="preserve">They look good. Oh my gosh!</w:t>
      </w:r>
    </w:p>
    <w:p>
      <w:pPr>
        <w:pStyle w:val="a2"/>
      </w:pPr>
      <w:r>
        <w:rPr>
          <w:b/>
          <w:bCs/>
        </w:rPr>
        <w:t xml:space="preserve">01:11:26 Speaker 6</w:t>
      </w:r>
      <w:r>
        <w:br/>
      </w:r>
      <w:r>
        <w:t xml:space="preserve">Look at that guy!</w:t>
      </w:r>
    </w:p>
    <w:p>
      <w:pPr>
        <w:pStyle w:val="a2"/>
      </w:pPr>
      <w:r>
        <w:rPr>
          <w:b/>
          <w:bCs/>
        </w:rPr>
        <w:t xml:space="preserve">01:11:27 Speaker 4</w:t>
      </w:r>
      <w:r>
        <w:br/>
      </w:r>
      <w:r>
        <w:t xml:space="preserve">I know! Are they?</w:t>
      </w:r>
    </w:p>
    <w:p>
      <w:pPr>
        <w:pStyle w:val="a2"/>
      </w:pPr>
      <w:r>
        <w:rPr>
          <w:b/>
          <w:bCs/>
        </w:rPr>
        <w:t xml:space="preserve">01:11:28 Speaker 6</w:t>
      </w:r>
      <w:r>
        <w:br/>
      </w:r>
      <w:r>
        <w:t xml:space="preserve">They’re humping away!</w:t>
      </w:r>
    </w:p>
    <w:p>
      <w:pPr>
        <w:pStyle w:val="a2"/>
      </w:pPr>
      <w:r>
        <w:rPr>
          <w:b/>
          <w:bCs/>
        </w:rPr>
        <w:t xml:space="preserve">01:11:30 Speaker 4</w:t>
      </w:r>
      <w:r>
        <w:br/>
      </w:r>
      <w:r>
        <w:t xml:space="preserve">Yes! What are they? Grasshoppers. Did it stop when I first started? It’s like posing for you. Tagged my only thing that was going to jump now. They’re pretty. When I first moved to Florida, they were everywhere. Apparently, they have a toxic thing that they release in the state of Texas. Oh my god, it was beautiful. Had a whole entire.</w:t>
      </w:r>
    </w:p>
    <w:p>
      <w:pPr>
        <w:pStyle w:val="a2"/>
      </w:pPr>
      <w:r>
        <w:rPr>
          <w:b/>
          <w:bCs/>
        </w:rPr>
        <w:t xml:space="preserve">01:12:57 Speaker 2</w:t>
      </w:r>
      <w:r>
        <w:br/>
      </w:r>
      <w:r>
        <w:t xml:space="preserve">Slightly misleading.</w:t>
      </w:r>
    </w:p>
    <w:p>
      <w:pPr>
        <w:pStyle w:val="a2"/>
      </w:pPr>
      <w:r>
        <w:rPr>
          <w:b/>
          <w:bCs/>
        </w:rPr>
        <w:t xml:space="preserve">01:12:59 Speaker 5</w:t>
      </w:r>
      <w:r>
        <w:br/>
      </w:r>
      <w:r>
        <w:t xml:space="preserve">Slightly. So I was like, no, can’t use that one. I said, could you imagine? Because somebody who loves the garden. Oh my god, that is like.</w:t>
      </w:r>
    </w:p>
    <w:p>
      <w:pPr>
        <w:pStyle w:val="a2"/>
      </w:pPr>
      <w:r>
        <w:rPr>
          <w:b/>
          <w:bCs/>
        </w:rPr>
        <w:t xml:space="preserve">01:13:08 Speaker 4</w:t>
      </w:r>
      <w:r>
        <w:br/>
      </w:r>
      <w:r>
        <w:t xml:space="preserve">Serene. That’s peaceful. I love that one. Can we? But that’s what it gave me. It looks really hard. The things you can do with AI, I tell you what. Petrified.</w:t>
      </w:r>
    </w:p>
    <w:p>
      <w:pPr>
        <w:pStyle w:val="a2"/>
      </w:pPr>
      <w:r>
        <w:rPr>
          <w:b/>
          <w:bCs/>
        </w:rPr>
        <w:t xml:space="preserve">01:13:27 Speaker 1</w:t>
      </w:r>
      <w:r>
        <w:br/>
      </w:r>
      <w:r>
        <w:t xml:space="preserve">Alright cool. Alright</w:t>
      </w:r>
    </w:p>
    <w:p>
      <w:pPr>
        <w:pStyle w:val="a2"/>
      </w:pPr>
      <w:r>
        <w:rPr>
          <w:b/>
          <w:bCs/>
        </w:rPr>
        <w:t xml:space="preserve">01:13:28 Speaker 2</w:t>
      </w:r>
      <w:r>
        <w:br/>
      </w:r>
      <w:r>
        <w:t xml:space="preserve">Let’s do it.</w:t>
      </w:r>
    </w:p>
    <w:p>
      <w:pPr>
        <w:pStyle w:val="a2"/>
      </w:pPr>
      <w:r>
        <w:rPr>
          <w:b/>
          <w:bCs/>
        </w:rPr>
        <w:t xml:space="preserve">01:13:29 Speaker 1</w:t>
      </w:r>
      <w:r>
        <w:br/>
      </w:r>
      <w:r>
        <w:t xml:space="preserve">Send me the written estimate and I’ll take a look at it.</w:t>
      </w:r>
    </w:p>
    <w:p>
      <w:pPr>
        <w:pStyle w:val="a2"/>
      </w:pPr>
      <w:r>
        <w:rPr>
          <w:b/>
          <w:bCs/>
        </w:rPr>
        <w:t xml:space="preserve">01:13:33 Speaker 2</w:t>
      </w:r>
      <w:r>
        <w:br/>
      </w:r>
      <w:r>
        <w:t xml:space="preserve">There we go. We just drive down the last street, see them? No, I’m guessing it’s right there.</w:t>
      </w:r>
    </w:p>
    <w:p>
      <w:pPr>
        <w:pStyle w:val="a2"/>
      </w:pPr>
      <w:r>
        <w:rPr>
          <w:b/>
          <w:bCs/>
        </w:rPr>
        <w:t xml:space="preserve">01:14:03 Speaker 3</w:t>
      </w:r>
      <w:r>
        <w:br/>
      </w:r>
      <w:r>
        <w:t xml:space="preserve">That looks great inside. They look really good.</w:t>
      </w:r>
    </w:p>
    <w:p>
      <w:pPr>
        <w:pStyle w:val="a2"/>
      </w:pPr>
      <w:r>
        <w:rPr>
          <w:b/>
          <w:bCs/>
        </w:rPr>
        <w:t xml:space="preserve">01:14:17 Speaker 2</w:t>
      </w:r>
      <w:r>
        <w:br/>
      </w:r>
      <w:r>
        <w:t xml:space="preserve">Did a good job picking. Leslie had to go through the color.</w:t>
      </w:r>
    </w:p>
    <w:p>
      <w:pPr>
        <w:pStyle w:val="a2"/>
      </w:pPr>
      <w:r>
        <w:rPr>
          <w:b/>
          <w:bCs/>
        </w:rPr>
        <w:t xml:space="preserve">01:14:24 Speaker 3</w:t>
      </w:r>
      <w:r>
        <w:br/>
      </w:r>
      <w:r>
        <w:t xml:space="preserve">Especially the floor and what makes it all come together. Make sure the package works.</w:t>
      </w:r>
    </w:p>
    <w:p>
      <w:pPr>
        <w:pStyle w:val="a2"/>
      </w:pPr>
      <w:r>
        <w:rPr>
          <w:b/>
          <w:bCs/>
        </w:rPr>
        <w:t xml:space="preserve">01:14:34 Speaker 3</w:t>
      </w:r>
      <w:r>
        <w:br/>
      </w:r>
      <w:r>
        <w:t xml:space="preserve">Now here.</w:t>
      </w:r>
    </w:p>
    <w:p>
      <w:pPr>
        <w:pStyle w:val="a2"/>
      </w:pPr>
      <w:r>
        <w:rPr>
          <w:b/>
          <w:bCs/>
        </w:rPr>
        <w:t xml:space="preserve">01:15:30 Speaker 3</w:t>
      </w:r>
      <w:r>
        <w:br/>
      </w:r>
      <w:r>
        <w:t xml:space="preserve">You’re right. I can put a couple of fives up here. If you have to just pay these people a couple hundred bucks, it sounds like that’s probably the smartest thing to do.</w:t>
      </w:r>
    </w:p>
    <w:p>
      <w:pPr>
        <w:pStyle w:val="a2"/>
      </w:pPr>
      <w:r>
        <w:rPr>
          <w:b/>
          <w:bCs/>
        </w:rPr>
        <w:t xml:space="preserve">01:15:38 Speaker 2</w:t>
      </w:r>
      <w:r>
        <w:br/>
      </w:r>
      <w:r>
        <w:t xml:space="preserve">Here’s one of ours. It is right here. Good. But the other streets we don’t have the road facing lots.</w:t>
      </w:r>
    </w:p>
    <w:p>
      <w:pPr>
        <w:pStyle w:val="a2"/>
      </w:pPr>
      <w:r>
        <w:rPr>
          <w:b/>
          <w:bCs/>
        </w:rPr>
        <w:t xml:space="preserve">01:15:55 Speaker 6</w:t>
      </w:r>
      <w:r>
        <w:br/>
      </w:r>
      <w:r>
        <w:t xml:space="preserve">We didn’t take pictures. It really made a huge difference at Fox Creek. I wish I took a picture. Maybe we were more like oh my god.</w:t>
      </w:r>
    </w:p>
    <w:p>
      <w:pPr>
        <w:pStyle w:val="a2"/>
      </w:pPr>
      <w:r>
        <w:rPr>
          <w:b/>
          <w:bCs/>
        </w:rPr>
        <w:t xml:space="preserve">01:16:07 Speaker 3</w:t>
      </w:r>
      <w:r>
        <w:br/>
      </w:r>
      <w:r>
        <w:t xml:space="preserve">And.</w:t>
      </w:r>
    </w:p>
    <w:p>
      <w:pPr>
        <w:pStyle w:val="a2"/>
      </w:pPr>
      <w:r>
        <w:rPr>
          <w:b/>
          <w:bCs/>
        </w:rPr>
        <w:t xml:space="preserve">01:17:01 Speaker 3</w:t>
      </w:r>
      <w:r>
        <w:br/>
      </w:r>
      <w:r>
        <w:t xml:space="preserve">Hey buddy,</w:t>
      </w:r>
    </w:p>
    <w:p>
      <w:pPr>
        <w:pStyle w:val="a2"/>
      </w:pPr>
      <w:r>
        <w:rPr>
          <w:b/>
          <w:bCs/>
        </w:rPr>
        <w:t xml:space="preserve">01:17:02 Speaker 6</w:t>
      </w:r>
      <w:r>
        <w:br/>
      </w:r>
      <w:r>
        <w:t xml:space="preserve">How are you? Good, how are you? Good. I’ve looked at all this and I want to make sure that I am understanding and we’re on the same page. I took a look. You and John are the one hundred percent owners of both American, Whispering Pines and Parkey? That is right. So really this is.</w:t>
      </w:r>
    </w:p>
    <w:p>
      <w:pPr>
        <w:pStyle w:val="a2"/>
      </w:pPr>
      <w:r>
        <w:rPr>
          <w:b/>
          <w:bCs/>
        </w:rPr>
        <w:t xml:space="preserve">01:17:24 Speaker 7</w:t>
      </w:r>
      <w:r>
        <w:br/>
      </w:r>
      <w:r>
        <w:t xml:space="preserve">Kind of you know kind of formulaic in a way. You are saying that you are saying.</w:t>
      </w:r>
    </w:p>
    <w:p>
      <w:pPr>
        <w:pStyle w:val="a2"/>
      </w:pPr>
      <w:r>
        <w:rPr>
          <w:b/>
          <w:bCs/>
        </w:rPr>
        <w:t xml:space="preserve">01:17:41 Speaker 6</w:t>
      </w:r>
      <w:r>
        <w:br/>
      </w:r>
      <w:r>
        <w:t xml:space="preserve">No. And that’s really where this is coming from because they’re getting their audit and social security contingent liability. If we can just waive them from this, there’s capital raise stuff like that. It just keeps everything clean because American and whispering those entities that own that.</w:t>
      </w:r>
    </w:p>
    <w:p>
      <w:pPr>
        <w:pStyle w:val="a2"/>
      </w:pPr>
      <w:r>
        <w:rPr>
          <w:b/>
          <w:bCs/>
        </w:rPr>
        <w:t xml:space="preserve">01:19:00 Speaker 6</w:t>
      </w:r>
      <w:r>
        <w:br/>
      </w:r>
      <w:r>
        <w:t xml:space="preserve">It’s a little overdone from the AI perspective.</w:t>
      </w:r>
    </w:p>
    <w:p>
      <w:pPr>
        <w:pStyle w:val="a2"/>
      </w:pPr>
      <w:r>
        <w:rPr>
          <w:b/>
          <w:bCs/>
        </w:rPr>
        <w:t xml:space="preserve">01:19:23 Speaker 3</w:t>
      </w:r>
      <w:r>
        <w:br/>
      </w:r>
      <w:r>
        <w:t xml:space="preserve">Perfect. Got it.</w:t>
      </w:r>
    </w:p>
    <w:p>
      <w:pPr>
        <w:pStyle w:val="a2"/>
      </w:pPr>
      <w:r>
        <w:rPr>
          <w:b/>
          <w:bCs/>
        </w:rPr>
        <w:t xml:space="preserve">01:19:49 Speaker 6</w:t>
      </w:r>
      <w:r>
        <w:br/>
      </w:r>
      <w:r>
        <w:t xml:space="preserve">No. We just wanted to be proactive and try to get everything done versus having the auditor call you and you say yes, and they say okay, well this doesn’t really fully do it. What else can we get? And then it’s like the back and forth takes longer. We were just trying to be proactive and get everything lined up the way that we needed to.</w:t>
      </w:r>
    </w:p>
    <w:p>
      <w:pPr>
        <w:pStyle w:val="a2"/>
      </w:pPr>
      <w:r>
        <w:rPr>
          <w:b/>
          <w:bCs/>
        </w:rPr>
        <w:t xml:space="preserve">01:20:25 Speaker 6</w:t>
      </w:r>
      <w:r>
        <w:br/>
      </w:r>
      <w:r>
        <w:t xml:space="preserve">Perfect, so that I’ll do something short like that. Then that’s also so you know, if Jackie does come up on the audit side, just that that’s basically where we’re going with it and should be done. We’re getting rid of our private equity partners here who are driving around with us this morning. So as soon as they kind of go through that, we’ll jump right back on that email when it’s just John and I in the car and get you a response. But I think it was pretty good. Just to read. Sorry, I can keep shifting gears on you too, but yes, on the settlement. I could we’re about to just get back in the car. So I just kind of walked out. But if we have some time, I just that way, both of us can go through it and probably have a conversation with you together. Perfect.</w:t>
      </w:r>
    </w:p>
    <w:p>
      <w:pPr>
        <w:pStyle w:val="a2"/>
      </w:pPr>
      <w:r>
        <w:rPr>
          <w:b/>
          <w:bCs/>
        </w:rPr>
        <w:t xml:space="preserve">01:21:23 Speaker 6</w:t>
      </w:r>
      <w:r>
        <w:br/>
      </w:r>
      <w:r>
        <w:t xml:space="preserve">And I am going to switch gears. Last thing I got for you just because you said switching gears, I am going to switch gears on you. This whole thing in Nantucket has gotten so much crazier. I have to get everyone’s approval, but we’ll probably get Jamie writing down the dates and everything. We’ll probably send a letter to make it even better. We are now fighting with the HOA of the community because they basically misrepresented them. Trying to get all those approval documents. That my mother-in-law can do something in the back, like turn this garage into a living room. They’re saying no now after it’s been approved. There’s no reason for her, like she’s basically they’re trying to force us out of the community. It’s just getting out of hand and they’re like, can you talk to the guy again? I will give them an update, but we all need to sit down and discuss what we want to do. We’re not just going to spin in circles here and say, yes, we’re going to do it, no. So I’m going to try to put everything together.</w:t>
      </w:r>
    </w:p>
    <w:p>
      <w:pPr>
        <w:pStyle w:val="a2"/>
      </w:pPr>
      <w:r>
        <w:rPr>
          <w:b/>
          <w:bCs/>
        </w:rPr>
        <w:t xml:space="preserve">01:22:21 Speaker 6</w:t>
      </w:r>
      <w:r>
        <w:br/>
      </w:r>
      <w:r>
        <w:t xml:space="preserve">But just to give you an update, it’s wild. What an interesting summer. Wow. You got it. Thanks buddy, bye. Letters good overdone. We could shorten it up so much more.</w:t>
      </w:r>
    </w:p>
    <w:p>
      <w:pPr>
        <w:pStyle w:val="a2"/>
      </w:pPr>
      <w:r>
        <w:rPr>
          <w:b/>
          <w:bCs/>
        </w:rPr>
        <w:t xml:space="preserve">01:22:51 Speaker 1</w:t>
      </w:r>
      <w:r>
        <w:br/>
      </w:r>
      <w:r>
        <w:t xml:space="preserve">Hey, thanks for all the kickoffs last night. You’re welcome. You got it.</w:t>
      </w:r>
    </w:p>
    <w:p>
      <w:pPr>
        <w:pStyle w:val="a2"/>
      </w:pPr>
      <w:r>
        <w:rPr>
          <w:b/>
          <w:bCs/>
        </w:rPr>
        <w:t xml:space="preserve">01:22:56 Speaker 6</w:t>
      </w:r>
      <w:r>
        <w:br/>
      </w:r>
      <w:r>
        <w:t xml:space="preserve">Thanks, John. And then settle in because we got a response here.</w:t>
      </w:r>
    </w:p>
    <w:p>
      <w:pPr>
        <w:pStyle w:val="a2"/>
      </w:pPr>
      <w:r>
        <w:rPr>
          <w:b/>
          <w:bCs/>
        </w:rPr>
        <w:t xml:space="preserve">01:23:11 Speaker 3</w:t>
      </w:r>
      <w:r>
        <w:br/>
      </w:r>
      <w:r>
        <w:t xml:space="preserve">You for coming to visit us.</w:t>
      </w:r>
    </w:p>
    <w:p>
      <w:pPr>
        <w:pStyle w:val="a2"/>
      </w:pPr>
      <w:r>
        <w:rPr>
          <w:b/>
          <w:bCs/>
        </w:rPr>
        <w:t xml:space="preserve">01:23:13 Speaker 8</w:t>
      </w:r>
      <w:r>
        <w:br/>
      </w:r>
      <w:r>
        <w:t xml:space="preserve">Thank you.</w:t>
      </w:r>
    </w:p>
    <w:p>
      <w:pPr>
        <w:pStyle w:val="a2"/>
      </w:pPr>
      <w:r>
        <w:rPr>
          <w:b/>
          <w:bCs/>
        </w:rPr>
        <w:t xml:space="preserve">01:23:14 Speaker 4</w:t>
      </w:r>
      <w:r>
        <w:br/>
      </w:r>
      <w:r>
        <w:t xml:space="preserve">I’m excited about everything going on. I thank you too. Hope your next visit is going to look so different.</w:t>
      </w:r>
    </w:p>
    <w:p>
      <w:pPr>
        <w:pStyle w:val="a2"/>
      </w:pPr>
      <w:r>
        <w:rPr>
          <w:b/>
          <w:bCs/>
        </w:rPr>
        <w:t xml:space="preserve">01:23:35 Speaker 3</w:t>
      </w:r>
      <w:r>
        <w:br/>
      </w:r>
      <w:r>
        <w:t xml:space="preserve">Why don’t you go in the new home? Why don’t you go in the new home?</w:t>
      </w:r>
    </w:p>
    <w:p>
      <w:pPr>
        <w:pStyle w:val="a2"/>
      </w:pPr>
      <w:r>
        <w:rPr>
          <w:b/>
          <w:bCs/>
        </w:rPr>
        <w:t xml:space="preserve">01:23:45 Speaker 6</w:t>
      </w:r>
      <w:r>
        <w:br/>
      </w:r>
      <w:r>
        <w:t xml:space="preserve">We could switch Joe’s application to it.</w:t>
      </w:r>
    </w:p>
    <w:p>
      <w:pPr>
        <w:pStyle w:val="a2"/>
      </w:pPr>
      <w:r>
        <w:rPr>
          <w:b/>
          <w:bCs/>
        </w:rPr>
        <w:t xml:space="preserve">01:23:57 Speaker 2</w:t>
      </w:r>
      <w:r>
        <w:br/>
      </w:r>
      <w:r>
        <w:t xml:space="preserve">How’s John doing? Good. He was asking about this, the incentive plan stuff.</w:t>
      </w:r>
    </w:p>
    <w:p>
      <w:pPr>
        <w:pStyle w:val="a2"/>
      </w:pPr>
      <w:r>
        <w:rPr>
          <w:b/>
          <w:bCs/>
        </w:rPr>
        <w:t xml:space="preserve">01:24:09 Speaker 8</w:t>
      </w:r>
      <w:r>
        <w:br/>
      </w:r>
      <w:r>
        <w:t xml:space="preserve">Obviously. That’s.</w:t>
      </w:r>
    </w:p>
    <w:p>
      <w:pPr>
        <w:pStyle w:val="a2"/>
      </w:pPr>
      <w:r>
        <w:rPr>
          <w:b/>
          <w:bCs/>
        </w:rPr>
        <w:t xml:space="preserve">01:24:20 Speaker 6</w:t>
      </w:r>
      <w:r>
        <w:br/>
      </w:r>
      <w:r>
        <w:t xml:space="preserve">It’s nice that just the timing of it with all of this.</w:t>
      </w:r>
    </w:p>
    <w:p>
      <w:pPr>
        <w:pStyle w:val="a2"/>
      </w:pPr>
      <w:r>
        <w:rPr>
          <w:b/>
          <w:bCs/>
        </w:rPr>
        <w:t xml:space="preserve">01:24:31 Speaker 2</w:t>
      </w:r>
      <w:r>
        <w:br/>
      </w:r>
      <w:r>
        <w:t xml:space="preserve">Probably a lot more than that. I think at three thirty to three fifty is probably fifty.</w:t>
      </w:r>
    </w:p>
    <w:p>
      <w:pPr>
        <w:pStyle w:val="a2"/>
      </w:pPr>
      <w:r>
        <w:rPr>
          <w:b/>
          <w:bCs/>
        </w:rPr>
        <w:t xml:space="preserve">01:24:43 Speaker 3</w:t>
      </w:r>
      <w:r>
        <w:br/>
      </w:r>
      <w:r>
        <w:t xml:space="preserve">It’s.</w:t>
      </w:r>
    </w:p>
    <w:p>
      <w:pPr>
        <w:pStyle w:val="a2"/>
      </w:pPr>
      <w:r>
        <w:rPr>
          <w:b/>
          <w:bCs/>
        </w:rPr>
        <w:t xml:space="preserve">01:24:51 Speaker 7</w:t>
      </w:r>
      <w:r>
        <w:br/>
      </w:r>
      <w:r>
        <w:t xml:space="preserve">Amazing what happens when you get</w:t>
      </w:r>
    </w:p>
    <w:p>
      <w:pPr>
        <w:pStyle w:val="a2"/>
      </w:pPr>
      <w:r>
        <w:rPr>
          <w:b/>
          <w:bCs/>
        </w:rPr>
        <w:t xml:space="preserve">01:25:09 Speaker 2</w:t>
      </w:r>
      <w:r>
        <w:br/>
      </w:r>
      <w:r>
        <w:t xml:space="preserve">I don’t know exactly how many homes we’ve got there, but it’s a serene situation. They’ve got them there taking their time.</w:t>
      </w:r>
    </w:p>
    <w:p>
      <w:pPr>
        <w:pStyle w:val="a2"/>
      </w:pPr>
      <w:r>
        <w:rPr>
          <w:b/>
          <w:bCs/>
        </w:rPr>
        <w:t xml:space="preserve">01:25:17 Speaker 7</w:t>
      </w:r>
      <w:r>
        <w:br/>
      </w:r>
      <w:r>
        <w:t xml:space="preserve">Just waiting on their focus on pushing everything through on the front lawn. Couple of them.</w:t>
      </w:r>
    </w:p>
    <w:p>
      <w:pPr>
        <w:pStyle w:val="a2"/>
      </w:pPr>
      <w:r>
        <w:rPr>
          <w:b/>
          <w:bCs/>
        </w:rPr>
        <w:t xml:space="preserve">01:25:47 Speaker 3</w:t>
      </w:r>
      <w:r>
        <w:br/>
      </w:r>
      <w:r>
        <w:t xml:space="preserve">Great, no great.</w:t>
      </w:r>
    </w:p>
    <w:p>
      <w:pPr>
        <w:pStyle w:val="a2"/>
      </w:pPr>
      <w:r>
        <w:rPr>
          <w:b/>
          <w:bCs/>
        </w:rPr>
        <w:t xml:space="preserve">01:26:17 Speaker 2</w:t>
      </w:r>
      <w:r>
        <w:br/>
      </w:r>
      <w:r>
        <w:t xml:space="preserve">The homes will look completely done. That’s the last thing that happens. That tells that part out, but I don’t like to take it spots. That’s pair of one. Two pair of two.</w:t>
      </w:r>
    </w:p>
    <w:p>
      <w:pPr>
        <w:pStyle w:val="a2"/>
      </w:pPr>
      <w:r>
        <w:rPr>
          <w:b/>
          <w:bCs/>
        </w:rPr>
        <w:t xml:space="preserve">01:26:38 Speaker 3</w:t>
      </w:r>
      <w:r>
        <w:br/>
      </w:r>
      <w:r>
        <w:t xml:space="preserve">So it sounds like over the next two to three weeks, advantage, that’s when hopefully we’ll have.</w:t>
      </w:r>
    </w:p>
    <w:p>
      <w:pPr>
        <w:pStyle w:val="a2"/>
      </w:pPr>
      <w:r>
        <w:rPr>
          <w:b/>
          <w:bCs/>
        </w:rPr>
        <w:t xml:space="preserve">01:26:43 Speaker 7</w:t>
      </w:r>
      <w:r>
        <w:br/>
      </w:r>
      <w:r>
        <w:t xml:space="preserve">Permits and install complete.</w:t>
      </w:r>
    </w:p>
    <w:p>
      <w:pPr>
        <w:pStyle w:val="a2"/>
      </w:pPr>
      <w:r>
        <w:rPr>
          <w:b/>
          <w:bCs/>
        </w:rPr>
        <w:t xml:space="preserve">01:27:02 Speaker 3</w:t>
      </w:r>
      <w:r>
        <w:br/>
      </w:r>
      <w:r>
        <w:t xml:space="preserve">Yeah.</w:t>
      </w:r>
    </w:p>
    <w:p>
      <w:pPr>
        <w:pStyle w:val="a2"/>
      </w:pPr>
      <w:r>
        <w:rPr>
          <w:b/>
          <w:bCs/>
        </w:rPr>
        <w:t xml:space="preserve">01:27:40 Speaker 2</w:t>
      </w:r>
      <w:r>
        <w:br/>
      </w:r>
      <w:r>
        <w:t xml:space="preserve">I’m wondering, do you want to look on Google Maps and see? It may be easier to go. It may be just as easy to go from Lakeland to Kissimmee. I don’t know which way the highway goes.</w:t>
      </w:r>
    </w:p>
    <w:p>
      <w:pPr>
        <w:pStyle w:val="a2"/>
      </w:pPr>
      <w:r>
        <w:rPr>
          <w:b/>
          <w:bCs/>
        </w:rPr>
        <w:t xml:space="preserve">01:28:00 Speaker 6</w:t>
      </w:r>
      <w:r>
        <w:br/>
      </w:r>
      <w:r>
        <w:t xml:space="preserve">To go to Paradise or Grito first? First.</w:t>
      </w:r>
    </w:p>
    <w:p>
      <w:pPr>
        <w:pStyle w:val="a2"/>
      </w:pPr>
      <w:r>
        <w:rPr>
          <w:b/>
          <w:bCs/>
        </w:rPr>
        <w:t xml:space="preserve">01:28:12 Speaker 2</w:t>
      </w:r>
      <w:r>
        <w:br/>
      </w:r>
      <w:r>
        <w:t xml:space="preserve">Because then we could loop down around and go Tampa from the bottom up.</w:t>
      </w:r>
    </w:p>
    <w:p>
      <w:pPr>
        <w:pStyle w:val="a2"/>
      </w:pPr>
      <w:r>
        <w:rPr>
          <w:b/>
          <w:bCs/>
        </w:rPr>
        <w:t xml:space="preserve">01:28:27 Speaker 6</w:t>
      </w:r>
      <w:r>
        <w:br/>
      </w:r>
      <w:r>
        <w:t xml:space="preserve">They still have it technically in Kissimmee, Greedo.</w:t>
      </w:r>
    </w:p>
    <w:p>
      <w:pPr>
        <w:pStyle w:val="a2"/>
      </w:pPr>
      <w:r>
        <w:rPr>
          <w:b/>
          <w:bCs/>
        </w:rPr>
        <w:t xml:space="preserve">01:28:31 Speaker 2</w:t>
      </w:r>
      <w:r>
        <w:br/>
      </w:r>
      <w:r>
        <w:t xml:space="preserve">Greedo is Kissimmee. Heritage Palms is Lakeland.</w:t>
      </w:r>
    </w:p>
    <w:p>
      <w:pPr>
        <w:pStyle w:val="a2"/>
      </w:pPr>
      <w:r>
        <w:rPr>
          <w:b/>
          <w:bCs/>
        </w:rPr>
        <w:t xml:space="preserve">01:28:36 Speaker 6</w:t>
      </w:r>
      <w:r>
        <w:br/>
      </w:r>
      <w:r>
        <w:t xml:space="preserve">It’s playing it up as Kissimmee, obviously.</w:t>
      </w:r>
    </w:p>
    <w:p>
      <w:pPr>
        <w:pStyle w:val="a2"/>
      </w:pPr>
      <w:r>
        <w:rPr>
          <w:b/>
          <w:bCs/>
        </w:rPr>
        <w:t xml:space="preserve">01:28:50 Speaker 2</w:t>
      </w:r>
      <w:r>
        <w:br/>
      </w:r>
      <w:r>
        <w:t xml:space="preserve">That’s like an example of market may not extreme, but basis that low on something.</w:t>
      </w:r>
    </w:p>
    <w:p>
      <w:pPr>
        <w:pStyle w:val="a2"/>
      </w:pPr>
      <w:r>
        <w:rPr>
          <w:b/>
          <w:bCs/>
        </w:rPr>
        <w:t xml:space="preserve">01:29:05 Speaker 6</w:t>
      </w:r>
      <w:r>
        <w:br/>
      </w:r>
      <w:r>
        <w:t xml:space="preserve">A lot of rents were so low.</w:t>
      </w:r>
    </w:p>
    <w:p>
      <w:pPr>
        <w:pStyle w:val="a2"/>
      </w:pPr>
      <w:r>
        <w:rPr>
          <w:b/>
          <w:bCs/>
        </w:rPr>
        <w:t xml:space="preserve">01:29:08 Speaker 2</w:t>
      </w:r>
      <w:r>
        <w:br/>
      </w:r>
      <w:r>
        <w:t xml:space="preserve">A lot of rents were only two hundred dollars.</w:t>
      </w:r>
    </w:p>
    <w:p>
      <w:pPr>
        <w:pStyle w:val="a2"/>
      </w:pPr>
      <w:r>
        <w:rPr>
          <w:b/>
          <w:bCs/>
        </w:rPr>
        <w:t xml:space="preserve">01:29:10 Speaker 6</w:t>
      </w:r>
      <w:r>
        <w:br/>
      </w:r>
      <w:r>
        <w:t xml:space="preserve">So you got Paradise. Palms is kind of mixed. I’m gonna tell you. Make it easier and shorter for Joe. Go Paradise Palms, Great Oak to do the whole loop like in an organized fashion. Great Oak, Paradise Palms. Whatever’s easy. It really makes no difference. Don’t care. And it makes honestly no difference on this side. See, if I’ll tell you the airport, eighteen hours has me biking.</w:t>
      </w:r>
    </w:p>
    <w:p>
      <w:pPr>
        <w:pStyle w:val="a2"/>
      </w:pPr>
      <w:r>
        <w:rPr>
          <w:b/>
          <w:bCs/>
        </w:rPr>
        <w:t xml:space="preserve">01:29:46 Speaker 6</w:t>
      </w:r>
      <w:r>
        <w:br/>
      </w:r>
      <w:r>
        <w:t xml:space="preserve">Yeah.</w:t>
      </w:r>
    </w:p>
    <w:p>
      <w:pPr>
        <w:pStyle w:val="a2"/>
      </w:pPr>
      <w:r>
        <w:rPr>
          <w:b/>
          <w:bCs/>
        </w:rPr>
        <w:t xml:space="preserve">01:30:35 Speaker 6</w:t>
      </w:r>
      <w:r>
        <w:br/>
      </w:r>
      <w:r>
        <w:t xml:space="preserve">Fifteen twenty minute difference. To go there from Great Oak or Paradise Palms to M C L. Depends if you want to stop at Legoland or not.</w:t>
      </w:r>
    </w:p>
    <w:p>
      <w:pPr>
        <w:pStyle w:val="a2"/>
      </w:pPr>
      <w:r>
        <w:rPr>
          <w:b/>
          <w:bCs/>
        </w:rPr>
        <w:t xml:space="preserve">01:30:54 Speaker 2</w:t>
      </w:r>
      <w:r>
        <w:br/>
      </w:r>
      <w:r>
        <w:t xml:space="preserve">Legoland was so disappointing.</w:t>
      </w:r>
    </w:p>
    <w:p>
      <w:pPr>
        <w:pStyle w:val="a2"/>
      </w:pPr>
      <w:r>
        <w:rPr>
          <w:b/>
          <w:bCs/>
        </w:rPr>
        <w:t xml:space="preserve">01:30:55 Speaker 6</w:t>
      </w:r>
      <w:r>
        <w:br/>
      </w:r>
      <w:r>
        <w:t xml:space="preserve">It’s hard to be so excited about that.</w:t>
      </w:r>
    </w:p>
    <w:p>
      <w:pPr>
        <w:pStyle w:val="a2"/>
      </w:pPr>
      <w:r>
        <w:rPr>
          <w:b/>
          <w:bCs/>
        </w:rPr>
        <w:t xml:space="preserve">01:30:58 Speaker 2</w:t>
      </w:r>
      <w:r>
        <w:br/>
      </w:r>
      <w:r>
        <w:t xml:space="preserve">I mean they kind of went during COVID.</w:t>
      </w:r>
    </w:p>
    <w:p>
      <w:pPr>
        <w:pStyle w:val="a2"/>
      </w:pPr>
      <w:r>
        <w:rPr>
          <w:b/>
          <w:bCs/>
        </w:rPr>
        <w:t xml:space="preserve">01:31:04 Speaker 6</w:t>
      </w:r>
      <w:r>
        <w:br/>
      </w:r>
      <w:r>
        <w:t xml:space="preserve">I will do it.</w:t>
      </w:r>
    </w:p>
    <w:p>
      <w:pPr>
        <w:pStyle w:val="a2"/>
      </w:pPr>
      <w:r>
        <w:rPr>
          <w:b/>
          <w:bCs/>
        </w:rPr>
        <w:t xml:space="preserve">01:31:06 Speaker 2</w:t>
      </w:r>
      <w:r>
        <w:br/>
      </w:r>
      <w:r>
        <w:t xml:space="preserve">Hey, what’s up? You got all of us. We just left Okeechobee.</w:t>
      </w:r>
    </w:p>
    <w:p>
      <w:pPr>
        <w:pStyle w:val="a2"/>
      </w:pPr>
      <w:r>
        <w:rPr>
          <w:b/>
          <w:bCs/>
        </w:rPr>
        <w:t xml:space="preserve">01:31:13 Speaker 6</w:t>
      </w:r>
      <w:r>
        <w:br/>
      </w:r>
      <w:r>
        <w:t xml:space="preserve">So how’s that fancy? There was a lot of action.</w:t>
      </w:r>
    </w:p>
    <w:p>
      <w:pPr>
        <w:pStyle w:val="a2"/>
      </w:pPr>
      <w:r>
        <w:rPr>
          <w:b/>
          <w:bCs/>
        </w:rPr>
        <w:t xml:space="preserve">01:31:18 Speaker 2</w:t>
      </w:r>
      <w:r>
        <w:br/>
      </w:r>
      <w:r>
        <w:t xml:space="preserve">I mean It’s exciting A little bit on the home front. I mean thirty two Oh wait</w:t>
      </w:r>
    </w:p>
    <w:p>
      <w:pPr>
        <w:pStyle w:val="a2"/>
      </w:pPr>
      <w:r>
        <w:rPr>
          <w:b/>
          <w:bCs/>
        </w:rPr>
        <w:t xml:space="preserve">01:31:23 Speaker 6</w:t>
      </w:r>
      <w:r>
        <w:br/>
      </w:r>
      <w:r>
        <w:t xml:space="preserve">I got hope on me. I wanted to just check if you were good with the settlement statement. But let me take this from Chris Oh for the land? It seemed like it’s fine actually.</w:t>
      </w:r>
    </w:p>
    <w:p>
      <w:pPr>
        <w:pStyle w:val="a2"/>
      </w:pPr>
      <w:r>
        <w:rPr>
          <w:b/>
          <w:bCs/>
        </w:rPr>
        <w:t xml:space="preserve">01:33:31 Speaker 2</w:t>
      </w:r>
      <w:r>
        <w:br/>
      </w:r>
      <w:r>
        <w:t xml:space="preserve">Hello. Did I call you FaceTime audio? My bad. When you guys, I’m gonna give you a big responsibility right now. Burgers in like 30 to 45 minutes on the way. Burgers again? Best you can find.</w:t>
      </w:r>
    </w:p>
    <w:p>
      <w:pPr>
        <w:pStyle w:val="a2"/>
      </w:pPr>
      <w:r>
        <w:rPr>
          <w:b/>
          <w:bCs/>
        </w:rPr>
        <w:t xml:space="preserve">01:33:52 Speaker 9</w:t>
      </w:r>
      <w:r>
        <w:br/>
      </w:r>
      <w:r>
        <w:t xml:space="preserve">Best we can find.</w:t>
      </w:r>
    </w:p>
    <w:p>
      <w:pPr>
        <w:pStyle w:val="a2"/>
      </w:pPr>
      <w:r>
        <w:rPr>
          <w:b/>
          <w:bCs/>
        </w:rPr>
        <w:t xml:space="preserve">01:33:55 Speaker 2</w:t>
      </w:r>
      <w:r>
        <w:br/>
      </w:r>
      <w:r>
        <w:t xml:space="preserve">McDonald’s, not McDonald’s, and not Burger King.</w:t>
      </w:r>
    </w:p>
    <w:p>
      <w:pPr>
        <w:pStyle w:val="a2"/>
      </w:pPr>
      <w:r>
        <w:rPr>
          <w:b/>
          <w:bCs/>
        </w:rPr>
        <w:t xml:space="preserve">01:34:03 Speaker 5</w:t>
      </w:r>
      <w:r>
        <w:br/>
      </w:r>
      <w:r>
        <w:t xml:space="preserve">You didn’t say Wendy’s or Culver’s.</w:t>
      </w:r>
    </w:p>
    <w:p>
      <w:pPr>
        <w:pStyle w:val="a2"/>
      </w:pPr>
      <w:r>
        <w:rPr>
          <w:b/>
          <w:bCs/>
        </w:rPr>
        <w:t xml:space="preserve">01:34:07 Speaker 2</w:t>
      </w:r>
      <w:r>
        <w:br/>
      </w:r>
      <w:r>
        <w:t xml:space="preserve">Gotta be like, I don’t want to die from the meat. Go Punto Caliente. Text us and tell us where to go. We’re on the path to Grado.</w:t>
      </w:r>
    </w:p>
    <w:p>
      <w:pPr>
        <w:pStyle w:val="a2"/>
      </w:pPr>
      <w:r>
        <w:rPr>
          <w:b/>
          <w:bCs/>
        </w:rPr>
        <w:t xml:space="preserve">01:34:45 Speaker 2</w:t>
      </w:r>
      <w:r>
        <w:br/>
      </w:r>
      <w:r>
        <w:t xml:space="preserve">I hate Google Maps. They even weigh it, just like so stupid. Where it just hates you. Over optimized the totally.</w:t>
      </w:r>
    </w:p>
    <w:p>
      <w:pPr>
        <w:pStyle w:val="a2"/>
      </w:pPr>
      <w:r>
        <w:rPr>
          <w:b/>
          <w:bCs/>
        </w:rPr>
        <w:t xml:space="preserve">01:35:13 Speaker 3</w:t>
      </w:r>
      <w:r>
        <w:br/>
      </w:r>
      <w:r>
        <w:t xml:space="preserve">I’ve got one in right now.</w:t>
      </w:r>
    </w:p>
    <w:p>
      <w:pPr>
        <w:pStyle w:val="a2"/>
      </w:pPr>
      <w:r>
        <w:rPr>
          <w:b/>
          <w:bCs/>
        </w:rPr>
        <w:t xml:space="preserve">01:35:51 Speaker 2</w:t>
      </w:r>
      <w:r>
        <w:br/>
      </w:r>
      <w:r>
        <w:t xml:space="preserve">Salt.</w:t>
      </w:r>
    </w:p>
    <w:p>
      <w:pPr>
        <w:pStyle w:val="a2"/>
      </w:pPr>
      <w:r>
        <w:rPr>
          <w:b/>
          <w:bCs/>
        </w:rPr>
        <w:t xml:space="preserve">01:36:38 Speaker 7</w:t>
      </w:r>
      <w:r>
        <w:br/>
      </w:r>
      <w:r>
        <w:t xml:space="preserve">3:00 p.m. Flight from Orlando, or should I do 5:40?</w:t>
      </w:r>
    </w:p>
    <w:p>
      <w:pPr>
        <w:pStyle w:val="a2"/>
      </w:pPr>
      <w:r>
        <w:rPr>
          <w:b/>
          <w:bCs/>
        </w:rPr>
        <w:t xml:space="preserve">01:36:46 Speaker 6</w:t>
      </w:r>
      <w:r>
        <w:br/>
      </w:r>
      <w:r>
        <w:t xml:space="preserve">I think we can. It just depends on how long we stop for lunch. How far is Crater from?</w:t>
      </w:r>
    </w:p>
    <w:p>
      <w:pPr>
        <w:pStyle w:val="a2"/>
      </w:pPr>
      <w:r>
        <w:rPr>
          <w:b/>
          <w:bCs/>
        </w:rPr>
        <w:t xml:space="preserve">01:36:55 Speaker 2</w:t>
      </w:r>
      <w:r>
        <w:br/>
      </w:r>
      <w:r>
        <w:t xml:space="preserve">No</w:t>
      </w:r>
    </w:p>
    <w:p>
      <w:pPr>
        <w:pStyle w:val="a2"/>
      </w:pPr>
      <w:r>
        <w:rPr>
          <w:b/>
          <w:bCs/>
        </w:rPr>
        <w:t xml:space="preserve">01:36:56 Speaker 6</w:t>
      </w:r>
      <w:r>
        <w:br/>
      </w:r>
      <w:r>
        <w:t xml:space="preserve">It’s not. It’s gonna be tight.</w:t>
      </w:r>
    </w:p>
    <w:p>
      <w:pPr>
        <w:pStyle w:val="a2"/>
      </w:pPr>
      <w:r>
        <w:rPr>
          <w:b/>
          <w:bCs/>
        </w:rPr>
        <w:t xml:space="preserve">01:36:59 Speaker 2</w:t>
      </w:r>
      <w:r>
        <w:br/>
      </w:r>
      <w:r>
        <w:t xml:space="preserve">I mean if we reroute it, if we did Lakeland first. I’ll take the five.</w:t>
      </w:r>
    </w:p>
    <w:p>
      <w:pPr>
        <w:pStyle w:val="a2"/>
      </w:pPr>
      <w:r>
        <w:rPr>
          <w:b/>
          <w:bCs/>
        </w:rPr>
        <w:t xml:space="preserve">01:37:51 Speaker 2</w:t>
      </w:r>
      <w:r>
        <w:br/>
      </w:r>
      <w:r>
        <w:t xml:space="preserve">Okeechobee Cow Town Rodeo Arena.</w:t>
      </w:r>
    </w:p>
    <w:p>
      <w:pPr>
        <w:pStyle w:val="a2"/>
      </w:pPr>
      <w:r>
        <w:rPr>
          <w:b/>
          <w:bCs/>
        </w:rPr>
        <w:t xml:space="preserve">01:37:55 Speaker 6</w:t>
      </w:r>
      <w:r>
        <w:br/>
      </w:r>
      <w:r>
        <w:t xml:space="preserve">Wow. That shit gets wild on it whenever they get mounted. Next to the health center after they get stabbed by a horn.</w:t>
      </w:r>
    </w:p>
    <w:p>
      <w:pPr>
        <w:pStyle w:val="a2"/>
      </w:pPr>
      <w:r>
        <w:rPr>
          <w:b/>
          <w:bCs/>
        </w:rPr>
        <w:t xml:space="preserve">01:39:39 Speaker 2</w:t>
      </w:r>
      <w:r>
        <w:br/>
      </w:r>
      <w:r>
        <w:t xml:space="preserve">I’ll trade you driving after lunch.</w:t>
      </w:r>
    </w:p>
    <w:p>
      <w:pPr>
        <w:pStyle w:val="a2"/>
      </w:pPr>
      <w:r>
        <w:rPr>
          <w:b/>
          <w:bCs/>
        </w:rPr>
        <w:t xml:space="preserve">01:39:41 Speaker 6</w:t>
      </w:r>
      <w:r>
        <w:br/>
      </w:r>
      <w:r>
        <w:t xml:space="preserve">That works. Fair deal.</w:t>
      </w:r>
    </w:p>
    <w:p>
      <w:pPr>
        <w:pStyle w:val="a2"/>
      </w:pPr>
      <w:r>
        <w:rPr>
          <w:b/>
          <w:bCs/>
        </w:rPr>
        <w:t xml:space="preserve">01:39:46 Speaker 2</w:t>
      </w:r>
      <w:r>
        <w:br/>
      </w:r>
      <w:r>
        <w:t xml:space="preserve">I wanted to wait until we get through your report from this morning, updated with the date of name listing.</w:t>
      </w:r>
    </w:p>
    <w:p>
      <w:pPr>
        <w:pStyle w:val="a2"/>
      </w:pPr>
      <w:r>
        <w:rPr>
          <w:b/>
          <w:bCs/>
        </w:rPr>
        <w:t xml:space="preserve">01:39:55 Speaker 6</w:t>
      </w:r>
      <w:r>
        <w:br/>
      </w:r>
      <w:r>
        <w:t xml:space="preserve">All that stuff, all those files up there?</w:t>
      </w:r>
    </w:p>
    <w:p>
      <w:pPr>
        <w:pStyle w:val="a2"/>
      </w:pPr>
      <w:r>
        <w:rPr>
          <w:b/>
          <w:bCs/>
        </w:rPr>
        <w:t xml:space="preserve">01:40:04 Speaker 2</w:t>
      </w:r>
      <w:r>
        <w:br/>
      </w:r>
      <w:r>
        <w:t xml:space="preserve">It’s like showing consistent progress to keep. One hundred percent. Keep the pounds at bay. And if there is a day plus or minus of me, delaying getting to you, it’s because we’re on the exact same page.</w:t>
      </w:r>
    </w:p>
    <w:p>
      <w:pPr>
        <w:pStyle w:val="a2"/>
      </w:pPr>
      <w:r>
        <w:rPr>
          <w:b/>
          <w:bCs/>
        </w:rPr>
        <w:t xml:space="preserve">01:41:22 Speaker 9</w:t>
      </w:r>
      <w:r>
        <w:br/>
      </w:r>
      <w:r>
        <w:t xml:space="preserve">So I take another puff.</w:t>
      </w:r>
    </w:p>
    <w:p>
      <w:pPr>
        <w:pStyle w:val="a2"/>
      </w:pPr>
      <w:r>
        <w:rPr>
          <w:b/>
          <w:bCs/>
        </w:rPr>
        <w:t xml:space="preserve">01:41:31 Speaker 2</w:t>
      </w:r>
      <w:r>
        <w:br/>
      </w:r>
      <w:r>
        <w:t xml:space="preserve">My words get around the same. To change</w:t>
      </w:r>
    </w:p>
    <w:p>
      <w:pPr>
        <w:pStyle w:val="a2"/>
      </w:pPr>
      <w:r>
        <w:rPr>
          <w:b/>
          <w:bCs/>
        </w:rPr>
        <w:t xml:space="preserve">01:41:34 Speaker 6</w:t>
      </w:r>
      <w:r>
        <w:br/>
      </w:r>
      <w:r>
        <w:t xml:space="preserve">Pain, the ride. So now they’re on Monday. Are they all in the same?</w:t>
      </w:r>
    </w:p>
    <w:p>
      <w:pPr>
        <w:pStyle w:val="a2"/>
      </w:pPr>
      <w:r>
        <w:rPr>
          <w:b/>
          <w:bCs/>
        </w:rPr>
        <w:t xml:space="preserve">01:41:42 Speaker 2</w:t>
      </w:r>
      <w:r>
        <w:br/>
      </w:r>
      <w:r>
        <w:t xml:space="preserve">It’s kind of cool because this school bounces the girl, they have two campuses, and they bounce around. So one of the campuses has Montessori through third grade and then seventh and eighth. Now, Leggy, my oldest is going to be on campus with the youngest. She’ll see her running around at the playground. Then the middle one will be on the same campus in sort of two years. That’s awesome. They keep flipping, and we did the math, and it’s not until the oldest is in twelfth grade where all three of them will be on the same.</w:t>
      </w:r>
    </w:p>
    <w:p>
      <w:pPr>
        <w:pStyle w:val="a2"/>
      </w:pPr>
      <w:r>
        <w:rPr>
          <w:b/>
          <w:bCs/>
        </w:rPr>
        <w:t xml:space="preserve">01:42:21 Speaker 6</w:t>
      </w:r>
      <w:r>
        <w:br/>
      </w:r>
      <w:r>
        <w:t xml:space="preserve">Wow. That’s crazy.</w:t>
      </w:r>
    </w:p>
    <w:p>
      <w:pPr>
        <w:pStyle w:val="a2"/>
      </w:pPr>
      <w:r>
        <w:rPr>
          <w:b/>
          <w:bCs/>
        </w:rPr>
        <w:t xml:space="preserve">01:42:25 Speaker 2</w:t>
      </w:r>
      <w:r>
        <w:br/>
      </w:r>
      <w:r>
        <w:t xml:space="preserve">Insane to think that that’s five years now. That’s all it is. My oldest starts kindergarten Tuesday. Kindergarten, yeah. That’s exciting. What was the birth date of your youngest? She is like the I think she’s the oldest in her class because she’s a September eighth and they cut off at September first. Got it. So she’s pre-k. She’s going to turn five but she’s in like pre-k class. Pre-K got it. And then the other two are the reverse. Their birthdays are May twenty sixth and June first. They’re like the youngest ones.</w:t>
      </w:r>
    </w:p>
    <w:p>
      <w:pPr>
        <w:pStyle w:val="a2"/>
      </w:pPr>
      <w:r>
        <w:rPr>
          <w:b/>
          <w:bCs/>
        </w:rPr>
        <w:t xml:space="preserve">01:43:19 Speaker 2</w:t>
      </w:r>
      <w:r>
        <w:br/>
      </w:r>
      <w:r>
        <w:t xml:space="preserve">I kind of love. I like. Absolutely doll. So the for a year</w:t>
      </w:r>
    </w:p>
    <w:p>
      <w:pPr>
        <w:pStyle w:val="a2"/>
      </w:pPr>
      <w:r>
        <w:rPr>
          <w:b/>
          <w:bCs/>
        </w:rPr>
        <w:t xml:space="preserve">01:43:28 Speaker 6</w:t>
      </w:r>
      <w:r>
        <w:br/>
      </w:r>
      <w:r>
        <w:t xml:space="preserve">Totally. It’s great. My buddy Mark John knows him. His oldest boy is in the same grade as my youngest. They’re like best friends. They decided this year to hold them back. Really they’re holding them back. And now. We’ve talked about that for the younger ones, for the older. I feel like we’re gonna fuck him up. I think that’s so interesting. You say that because he’s thinking about it for sports. Because he’s got a September birth. This is his birthday next week. And he’s this little kid. And he’s playing with kids that are three times the size of him. But mentally the kid shows like he’s uncomfortably smart.</w:t>
      </w:r>
    </w:p>
    <w:p>
      <w:pPr>
        <w:pStyle w:val="a2"/>
      </w:pPr>
      <w:r>
        <w:rPr>
          <w:b/>
          <w:bCs/>
        </w:rPr>
        <w:t xml:space="preserve">01:44:15 Speaker 6</w:t>
      </w:r>
      <w:r>
        <w:br/>
      </w:r>
      <w:r>
        <w:t xml:space="preserve">So my concern for him is that he’ll be so bored repeating the class, and then they lose them academically.</w:t>
      </w:r>
    </w:p>
    <w:p>
      <w:pPr>
        <w:pStyle w:val="a2"/>
      </w:pPr>
      <w:r>
        <w:rPr>
          <w:b/>
          <w:bCs/>
        </w:rPr>
        <w:t xml:space="preserve">01:44:22 Speaker 2</w:t>
      </w:r>
      <w:r>
        <w:br/>
      </w:r>
      <w:r>
        <w:t xml:space="preserve">For ours, I mean she’s fine, she gets good grades but not a genius. We’re wondering if it’s better for her. And there’s some girls in her class who are the opposite, where they’re effectively almost two years older than her, because they’re September mid-September birthdays and held back. So eighteen.</w:t>
      </w:r>
    </w:p>
    <w:p>
      <w:pPr>
        <w:pStyle w:val="a2"/>
      </w:pPr>
      <w:r>
        <w:rPr>
          <w:b/>
          <w:bCs/>
        </w:rPr>
        <w:t xml:space="preserve">01:44:45 Speaker 2</w:t>
      </w:r>
      <w:r>
        <w:br/>
      </w:r>
      <w:r>
        <w:t xml:space="preserve">It’s crazy. All the fucking girls here.</w:t>
      </w:r>
    </w:p>
    <w:p>
      <w:pPr>
        <w:pStyle w:val="a2"/>
      </w:pPr>
      <w:r>
        <w:rPr>
          <w:b/>
          <w:bCs/>
        </w:rPr>
        <w:t xml:space="preserve">01:45:02 Speaker 2</w:t>
      </w:r>
      <w:r>
        <w:br/>
      </w:r>
      <w:r>
        <w:t xml:space="preserve">I think it fucked. I didn’t fuck her up like then you’re putting her in with all new friends. That’s tough.</w:t>
      </w:r>
    </w:p>
    <w:p>
      <w:pPr>
        <w:pStyle w:val="a2"/>
      </w:pPr>
      <w:r>
        <w:rPr>
          <w:b/>
          <w:bCs/>
        </w:rPr>
        <w:t xml:space="preserve">01:45:13 Speaker 7</w:t>
      </w:r>
      <w:r>
        <w:br/>
      </w:r>
      <w:r>
        <w:t xml:space="preserve">Everything’s way up close to it.</w:t>
      </w:r>
    </w:p>
    <w:p>
      <w:pPr>
        <w:pStyle w:val="a2"/>
      </w:pPr>
      <w:r>
        <w:rPr>
          <w:b/>
          <w:bCs/>
        </w:rPr>
        <w:t xml:space="preserve">01:45:16 Speaker 2</w:t>
      </w:r>
      <w:r>
        <w:br/>
      </w:r>
      <w:r>
        <w:t xml:space="preserve">We have a while to go.</w:t>
      </w:r>
    </w:p>
    <w:p>
      <w:pPr>
        <w:pStyle w:val="a2"/>
      </w:pPr>
      <w:r>
        <w:rPr>
          <w:b/>
          <w:bCs/>
        </w:rPr>
        <w:t xml:space="preserve">01:45:17 Speaker 7</w:t>
      </w:r>
      <w:r>
        <w:br/>
      </w:r>
      <w:r>
        <w:t xml:space="preserve">Does it have to be burgers? Is that the consensus?</w:t>
      </w:r>
    </w:p>
    <w:p>
      <w:pPr>
        <w:pStyle w:val="a2"/>
      </w:pPr>
      <w:r>
        <w:rPr>
          <w:b/>
          <w:bCs/>
        </w:rPr>
        <w:t xml:space="preserve">01:45:21 Speaker 2</w:t>
      </w:r>
      <w:r>
        <w:br/>
      </w:r>
      <w:r>
        <w:t xml:space="preserve">I don’t care if there’s something closer. There really isn’t that. We’ll put something in our navigation. Sounds good. I just want to see how your judgment is.</w:t>
      </w:r>
    </w:p>
    <w:p>
      <w:pPr>
        <w:pStyle w:val="a2"/>
      </w:pPr>
      <w:r>
        <w:rPr>
          <w:b/>
          <w:bCs/>
        </w:rPr>
        <w:t xml:space="preserve">01:45:37 Speaker 9</w:t>
      </w:r>
      <w:r>
        <w:br/>
      </w:r>
      <w:r>
        <w:t xml:space="preserve">Ha All right</w:t>
      </w:r>
    </w:p>
    <w:p>
      <w:pPr>
        <w:pStyle w:val="a2"/>
      </w:pPr>
      <w:r>
        <w:rPr>
          <w:b/>
          <w:bCs/>
        </w:rPr>
        <w:t xml:space="preserve">01:45:38 Speaker 3</w:t>
      </w:r>
      <w:r>
        <w:br/>
      </w:r>
      <w:r>
        <w:t xml:space="preserve">Fine.</w:t>
      </w:r>
    </w:p>
    <w:p>
      <w:pPr>
        <w:pStyle w:val="a2"/>
      </w:pPr>
      <w:r>
        <w:rPr>
          <w:b/>
          <w:bCs/>
        </w:rPr>
        <w:t xml:space="preserve">01:45:57 Speaker 2</w:t>
      </w:r>
      <w:r>
        <w:br/>
      </w:r>
      <w:r>
        <w:t xml:space="preserve">I really want to come up to Okeechobee and go hunting. Oh yeah? War hunting falls or a bachelor party, and they’re a bunch of buddies came up. War hunting in Okeechobee. That’s cool. And they just like shot the shit out of the hogs for a weekend. Matthew had he did that with his friends where they get on an I, guess just an airboat or fan boat? Oh yeah. And they give you an AR and you just like. And they guarantee you a kill that day. Up here. I think it was in Georgia. He said it was pretty fun. But you’re on an airboat? Gators? It’s like. Hogs. Maybe it wasn’t an airboat. It was like. Maybe it was like an ATV where like they’re hanging out the side shooting.</w:t>
      </w:r>
    </w:p>
    <w:p>
      <w:pPr>
        <w:pStyle w:val="a2"/>
      </w:pPr>
      <w:r>
        <w:rPr>
          <w:b/>
          <w:bCs/>
        </w:rPr>
        <w:t xml:space="preserve">01:47:02 Speaker 2</w:t>
      </w:r>
      <w:r>
        <w:br/>
      </w:r>
      <w:r>
        <w:t xml:space="preserve">It’s really funny, like when I was his age, I would just like party all the time. And now they go to museums and buy lithographs. And like World War Two, yeah, so different. The only thing I thought about in my twenties was drinking and chicks, and investment banking.</w:t>
      </w:r>
    </w:p>
    <w:p>
      <w:pPr>
        <w:pStyle w:val="a2"/>
      </w:pPr>
      <w:r>
        <w:rPr>
          <w:b/>
          <w:bCs/>
        </w:rPr>
        <w:t xml:space="preserve">01:47:40 Speaker 3</w:t>
      </w:r>
      <w:r>
        <w:br/>
      </w:r>
      <w:r>
        <w:t xml:space="preserve">So funny.</w:t>
      </w:r>
    </w:p>
    <w:p>
      <w:pPr>
        <w:pStyle w:val="a2"/>
      </w:pPr>
      <w:r>
        <w:rPr>
          <w:b/>
          <w:bCs/>
        </w:rPr>
        <w:t xml:space="preserve">01:47:52 Speaker 2</w:t>
      </w:r>
      <w:r>
        <w:br/>
      </w:r>
      <w:r>
        <w:t xml:space="preserve">He’s getting married soon, right? Next week he’s out.</w:t>
      </w:r>
    </w:p>
    <w:p>
      <w:pPr>
        <w:pStyle w:val="a2"/>
      </w:pPr>
      <w:r>
        <w:rPr>
          <w:b/>
          <w:bCs/>
        </w:rPr>
        <w:t xml:space="preserve">01:47:56 Speaker 6</w:t>
      </w:r>
      <w:r>
        <w:br/>
      </w:r>
      <w:r>
        <w:t xml:space="preserve">He already did his. It was his honeymoon he was planning.</w:t>
      </w:r>
    </w:p>
    <w:p>
      <w:pPr>
        <w:pStyle w:val="a2"/>
      </w:pPr>
      <w:r>
        <w:rPr>
          <w:b/>
          <w:bCs/>
        </w:rPr>
        <w:t xml:space="preserve">01:48:00 Speaker 2</w:t>
      </w:r>
      <w:r>
        <w:br/>
      </w:r>
      <w:r>
        <w:t xml:space="preserve">And he did his bachelor party, and they went to the Hamptons and played golf. Did you guys interact with Charlie at all? For a brief period of time, he’s getting married next week. In Annapolis, reddish hair too. In Annapolis? Yeah.</w:t>
      </w:r>
    </w:p>
    <w:p>
      <w:pPr>
        <w:pStyle w:val="a2"/>
      </w:pPr>
      <w:r>
        <w:rPr>
          <w:b/>
          <w:bCs/>
        </w:rPr>
        <w:t xml:space="preserve">01:48:21 Speaker 7</w:t>
      </w:r>
      <w:r>
        <w:br/>
      </w:r>
      <w:r>
        <w:t xml:space="preserve">Great area.</w:t>
      </w:r>
    </w:p>
    <w:p>
      <w:pPr>
        <w:pStyle w:val="a2"/>
      </w:pPr>
      <w:r>
        <w:rPr>
          <w:b/>
          <w:bCs/>
        </w:rPr>
        <w:t xml:space="preserve">01:48:50 Speaker 2</w:t>
      </w:r>
      <w:r>
        <w:br/>
      </w:r>
      <w:r>
        <w:t xml:space="preserve">We put it, we already have an app going for Maryland Day. So I’m putting it. All right, awesome. I.</w:t>
      </w:r>
    </w:p>
    <w:p>
      <w:pPr>
        <w:pStyle w:val="a2"/>
      </w:pPr>
      <w:r>
        <w:rPr>
          <w:b/>
          <w:bCs/>
        </w:rPr>
        <w:t xml:space="preserve">01:48:58 Speaker 7</w:t>
      </w:r>
      <w:r>
        <w:br/>
      </w:r>
      <w:r>
        <w:t xml:space="preserve">I think that’s a good idea. I think it’s a great idea.</w:t>
      </w:r>
    </w:p>
    <w:p>
      <w:pPr>
        <w:pStyle w:val="a2"/>
      </w:pPr>
      <w:r>
        <w:rPr>
          <w:b/>
          <w:bCs/>
        </w:rPr>
        <w:t xml:space="preserve">01:49:09 Speaker 6</w:t>
      </w:r>
      <w:r>
        <w:br/>
      </w:r>
      <w:r>
        <w:t xml:space="preserve">It’s even a great idea because the sad part about this world is if you’re not doing it yourself or having somebody like from us helping with the process, it won’t happen and we’re lost.</w:t>
      </w:r>
    </w:p>
    <w:p>
      <w:pPr>
        <w:pStyle w:val="a2"/>
      </w:pPr>
      <w:r>
        <w:rPr>
          <w:b/>
          <w:bCs/>
        </w:rPr>
        <w:t xml:space="preserve">01:49:35 Speaker 2</w:t>
      </w:r>
      <w:r>
        <w:br/>
      </w:r>
      <w:r>
        <w:t xml:space="preserve">We’re going to have hundreds of applications, Jordan. We were talking about this last night. Rightfully so, if Sarah and Natalie and Leslie are also talking to us, asking people whatever or just kind of. Ideally, we’re going to be processing twenty sales a month. Then, you got to think about what’s going to happen internally when that’s the case. And if we’re going to be able to handle that? So stay on top of it. Let’s keep the mindset of getting ahead and ready for that scenario in terms of where we come out. And if that’s the case, we need to put someone out there and get someone to start getting totally.</w:t>
      </w:r>
    </w:p>
    <w:p>
      <w:pPr>
        <w:pStyle w:val="a2"/>
      </w:pPr>
      <w:r>
        <w:rPr>
          <w:b/>
          <w:bCs/>
        </w:rPr>
        <w:t xml:space="preserve">01:50:19 Speaker 2</w:t>
      </w:r>
      <w:r>
        <w:br/>
      </w:r>
      <w:r>
        <w:t xml:space="preserve">And that’s it. We’ll continue to throw this, and that’ll be a full time total interest. We’re talking about selling twenty a month that are new ones. We got five hundred used stocks that we want to burn down over time when we’re selling ten a month already. Especially.</w:t>
      </w:r>
    </w:p>
    <w:p>
      <w:pPr>
        <w:pStyle w:val="a2"/>
      </w:pPr>
      <w:r>
        <w:rPr>
          <w:b/>
          <w:bCs/>
        </w:rPr>
        <w:t xml:space="preserve">01:50:44 Speaker 6</w:t>
      </w:r>
      <w:r>
        <w:br/>
      </w:r>
      <w:r>
        <w:t xml:space="preserve">If that person and Baloney work together from the closings. Side transitioning and titles. It just helps that much more.</w:t>
      </w:r>
    </w:p>
    <w:p>
      <w:pPr>
        <w:pStyle w:val="a2"/>
      </w:pPr>
      <w:r>
        <w:rPr>
          <w:b/>
          <w:bCs/>
        </w:rPr>
        <w:t xml:space="preserve">01:50:53 Speaker 2</w:t>
      </w:r>
      <w:r>
        <w:br/>
      </w:r>
      <w:r>
        <w:t xml:space="preserve">Totally. Now he does all the title work, title companies, all the sales paperwork. Good to see that person sitting next to her pick the load.</w:t>
      </w:r>
    </w:p>
    <w:p>
      <w:pPr>
        <w:pStyle w:val="a2"/>
      </w:pPr>
      <w:r>
        <w:rPr>
          <w:b/>
          <w:bCs/>
        </w:rPr>
        <w:t xml:space="preserve">01:51:25 Speaker 2</w:t>
      </w:r>
      <w:r>
        <w:br/>
      </w:r>
      <w:r>
        <w:t xml:space="preserve">I think the one thing that we’re focused on figuring out, not so immediately, but is optimizing that accounting and finance function. In terms of Ferbid, after that whole thing with him, I just don’t. I’d say we’re kind of negative on him. The well has been tainted by his attitude. So I don’t know if that’s going to be a long term fit if you want to call it that. But I don’t think we’re rushing to.</w:t>
      </w:r>
    </w:p>
    <w:p>
      <w:pPr>
        <w:pStyle w:val="a2"/>
      </w:pPr>
      <w:r>
        <w:rPr>
          <w:b/>
          <w:bCs/>
        </w:rPr>
        <w:t xml:space="preserve">01:51:55 Speaker 2</w:t>
      </w:r>
      <w:r>
        <w:br/>
      </w:r>
      <w:r>
        <w:t xml:space="preserve">We’re placing at the moment with everything going on because there’s also a lot of accounting and finance stuff. That’s gonna happen with dollars coming in from sales and things. Even last night, unless Southgate sale like they closed yesterday, Lester’s got to check wires. He’s got to be in touch with them on that. So we need someone in that seat right now. Has his attitude dramatically changed? I mean now he’s asking every day for the paperwork on the equity fund, like the share of one stuff. It’s yes/no. We’re notoriously bad at that, but everyone else is keeping up with us and trusts us and knows that we have our word. And it’s just a constant after that conversation was so painful. The not a company guy, he’s a him guy.</w:t>
      </w:r>
    </w:p>
    <w:p>
      <w:pPr>
        <w:pStyle w:val="a2"/>
      </w:pPr>
      <w:r>
        <w:rPr>
          <w:b/>
          <w:bCs/>
        </w:rPr>
        <w:t xml:space="preserve">01:52:55 Speaker 2</w:t>
      </w:r>
      <w:r>
        <w:br/>
      </w:r>
      <w:r>
        <w:t xml:space="preserve">I am like that’s not how I know the rest of them. That’s not how anybody is.</w:t>
      </w:r>
    </w:p>
    <w:p>
      <w:pPr>
        <w:pStyle w:val="a2"/>
      </w:pPr>
      <w:r>
        <w:rPr>
          <w:b/>
          <w:bCs/>
        </w:rPr>
        <w:t xml:space="preserve">01:53:01 Speaker 6</w:t>
      </w:r>
      <w:r>
        <w:br/>
      </w:r>
      <w:r>
        <w:t xml:space="preserve">And you see it even out here in the field. Everybody’s not about themselves.</w:t>
      </w:r>
    </w:p>
    <w:p>
      <w:pPr>
        <w:pStyle w:val="a2"/>
      </w:pPr>
      <w:r>
        <w:rPr>
          <w:b/>
          <w:bCs/>
        </w:rPr>
        <w:t xml:space="preserve">01:53:31 Speaker 2</w:t>
      </w:r>
      <w:r>
        <w:br/>
      </w:r>
      <w:r>
        <w:t xml:space="preserve">But everybody else, I can see our hit rate on finding the right people, both culturally and like work style. Pretty good, pretty fun. Yeah. Hiring people is really really hard. Fucking brutal hiring core people for being capital on about things.</w:t>
      </w:r>
    </w:p>
    <w:p>
      <w:pPr>
        <w:pStyle w:val="a2"/>
      </w:pPr>
      <w:r>
        <w:rPr>
          <w:b/>
          <w:bCs/>
        </w:rPr>
        <w:t xml:space="preserve">01:54:01 Speaker 2</w:t>
      </w:r>
      <w:r>
        <w:br/>
      </w:r>
      <w:r>
        <w:t xml:space="preserve">I had this guy come in; he was supposed to be fully screened, and his model was supposed to be good. We ended up just meeting him after screening. I was always the same. He came in New York to interview this kid for the final round. I opened up this mock model, and it was all wrong. But he did a really good job on everything else. In his personal statement, he was talking about how he really liked being put in uncomfortable situations, and he strove to put himself in uncomfortable situations so he could personally grow from them. I walked in, and a very nice guy said,</w:t>
      </w:r>
      <w:r>
        <w:t xml:space="preserve"> </w:t>
      </w:r>
      <w:r>
        <w:t xml:space="preserve">‘Listen, your model—this part of your model is wrong. You did a great job on everything else. I’m going to come back in twenty minutes to discuss this.’</w:t>
      </w:r>
      <w:r>
        <w:t xml:space="preserve"> </w:t>
      </w:r>
      <w:r>
        <w:t xml:space="preserve">And he was good. It was like a very simple waterfall, like a two-tier waterfall, and it was completely wrong.</w:t>
      </w:r>
    </w:p>
    <w:p>
      <w:pPr>
        <w:pStyle w:val="a2"/>
      </w:pPr>
      <w:r>
        <w:rPr>
          <w:b/>
          <w:bCs/>
        </w:rPr>
        <w:t xml:space="preserve">01:55:03 Speaker 2</w:t>
      </w:r>
      <w:r>
        <w:br/>
      </w:r>
      <w:r>
        <w:t xml:space="preserve">I guess what I’m trying to make is it’s hard to find competent people. Totally, really is. You might have people that are good at putting models together, but if you never went through modeling and not running that shit AI. If you don’t know how to fix the problem, then you can’t spot when one thing is off and where it’s driving it. You can’t model. I mean, if this part of your model is incorrect, you’re paying tier two for models when you’re not getting out of the first tier product. I’ll come back to fix it after we go through this process.</w:t>
      </w:r>
    </w:p>
    <w:p>
      <w:pPr>
        <w:pStyle w:val="a2"/>
      </w:pPr>
      <w:r>
        <w:rPr>
          <w:b/>
          <w:bCs/>
        </w:rPr>
        <w:t xml:space="preserve">02:01:05 Speaker 9</w:t>
      </w:r>
      <w:r>
        <w:br/>
      </w:r>
      <w:r>
        <w:t xml:space="preserve">Yeah.</w:t>
      </w:r>
    </w:p>
    <w:p>
      <w:pPr>
        <w:pStyle w:val="a2"/>
      </w:pPr>
      <w:r>
        <w:rPr>
          <w:b/>
          <w:bCs/>
        </w:rPr>
        <w:t xml:space="preserve">02:07:57 Speaker 2</w:t>
      </w:r>
      <w:r>
        <w:br/>
      </w:r>
      <w:r>
        <w:t xml:space="preserve">How’s Tennessee doing? It’s doing great. First base is going really well. He still talks about coming to the NBA. He’s had a serious girlfriend too. He’s had a girlfriend for a while now. But he doesn’t talk about his personal life very much. But he’s been with the same girl for a while now. But I don’t know what his plan is.</w:t>
      </w:r>
    </w:p>
    <w:p>
      <w:pPr>
        <w:pStyle w:val="a2"/>
      </w:pPr>
      <w:r>
        <w:rPr>
          <w:b/>
          <w:bCs/>
        </w:rPr>
        <w:t xml:space="preserve">02:08:36 Speaker 2</w:t>
      </w:r>
      <w:r>
        <w:br/>
      </w:r>
      <w:r>
        <w:t xml:space="preserve">Everybody’s getting married, having kids. It’s crazy. Toby’s getting married. Some other seniors I don’t see always getting married. Me, Pete, Bap almost having a kid. I mean, how is that daughter doing? Good? I think she’s still settling into it. Haven’t heard much from her. Not been around for a couple of months.</w:t>
      </w:r>
    </w:p>
    <w:p>
      <w:pPr>
        <w:pStyle w:val="a2"/>
      </w:pPr>
      <w:r>
        <w:rPr>
          <w:b/>
          <w:bCs/>
        </w:rPr>
        <w:t xml:space="preserve">02:09:06 Speaker 6</w:t>
      </w:r>
      <w:r>
        <w:br/>
      </w:r>
      <w:r>
        <w:t xml:space="preserve">He still likes it, or her.</w:t>
      </w:r>
    </w:p>
    <w:p>
      <w:pPr>
        <w:pStyle w:val="a2"/>
      </w:pPr>
      <w:r>
        <w:rPr>
          <w:b/>
          <w:bCs/>
        </w:rPr>
        <w:t xml:space="preserve">02:09:08 Speaker 2</w:t>
      </w:r>
      <w:r>
        <w:br/>
      </w:r>
      <w:r>
        <w:t xml:space="preserve">That’s good. He did, she had her wife give birth at home, right? Yeah. That’s like head didn’t like super crunchy. And yeah, super</w:t>
      </w:r>
    </w:p>
    <w:p>
      <w:pPr>
        <w:pStyle w:val="a2"/>
      </w:pPr>
      <w:r>
        <w:rPr>
          <w:b/>
          <w:bCs/>
        </w:rPr>
        <w:t xml:space="preserve">02:09:21 Speaker 6</w:t>
      </w:r>
      <w:r>
        <w:br/>
      </w:r>
      <w:r>
        <w:t xml:space="preserve">Did you need to dispose of anything?</w:t>
      </w:r>
    </w:p>
    <w:p>
      <w:pPr>
        <w:pStyle w:val="a2"/>
      </w:pPr>
      <w:r>
        <w:rPr>
          <w:b/>
          <w:bCs/>
        </w:rPr>
        <w:t xml:space="preserve">02:09:24 Speaker 2</w:t>
      </w:r>
      <w:r>
        <w:br/>
      </w:r>
      <w:r>
        <w:t xml:space="preserve">Dave, that’s like my wife would never do that. No scheduled C-section both times.</w:t>
      </w:r>
    </w:p>
    <w:p>
      <w:pPr>
        <w:pStyle w:val="a2"/>
      </w:pPr>
      <w:r>
        <w:rPr>
          <w:b/>
          <w:bCs/>
        </w:rPr>
        <w:t xml:space="preserve">02:09:31 Speaker 6</w:t>
      </w:r>
      <w:r>
        <w:br/>
      </w:r>
      <w:r>
        <w:t xml:space="preserve">Scheduled C-sections and my wife’s. Saying is if there’s a pill for that.</w:t>
      </w:r>
    </w:p>
    <w:p>
      <w:pPr>
        <w:pStyle w:val="a2"/>
      </w:pPr>
      <w:r>
        <w:rPr>
          <w:b/>
          <w:bCs/>
        </w:rPr>
        <w:t xml:space="preserve">02:09:36 Speaker 2</w:t>
      </w:r>
      <w:r>
        <w:br/>
      </w:r>
      <w:r>
        <w:t xml:space="preserve">Give it to me. It’s called modern company. Exactly right. I don’t want to feel anything.</w:t>
      </w:r>
    </w:p>
    <w:p>
      <w:pPr>
        <w:pStyle w:val="a2"/>
      </w:pPr>
      <w:r>
        <w:rPr>
          <w:b/>
          <w:bCs/>
        </w:rPr>
        <w:t xml:space="preserve">02:09:46 Speaker 6</w:t>
      </w:r>
      <w:r>
        <w:br/>
      </w:r>
      <w:r>
        <w:t xml:space="preserve">It’s not a good feeling. I don’t want it.</w:t>
      </w:r>
    </w:p>
    <w:p>
      <w:pPr>
        <w:pStyle w:val="a2"/>
      </w:pPr>
      <w:r>
        <w:rPr>
          <w:b/>
          <w:bCs/>
        </w:rPr>
        <w:t xml:space="preserve">02:09:48 Speaker 2</w:t>
      </w:r>
      <w:r>
        <w:br/>
      </w:r>
      <w:r>
        <w:t xml:space="preserve">I mean even the first kid was like, and our having kids used to make the baby food, it’s like after the second one Josie made a hot dog. So you see kids like we have Abby’s got a cousin who’s the kids are vegan. They’re like oh geez don’t let him eat anything. But as soon as that kid gets into the wild he’ll go crazy. Fucked. Yep.</w:t>
      </w:r>
    </w:p>
    <w:p>
      <w:pPr>
        <w:pStyle w:val="a2"/>
      </w:pPr>
      <w:r>
        <w:rPr>
          <w:b/>
          <w:bCs/>
        </w:rPr>
        <w:t xml:space="preserve">02:10:30 Speaker 6</w:t>
      </w:r>
      <w:r>
        <w:br/>
      </w:r>
      <w:r>
        <w:t xml:space="preserve">I had a couple buddies in high school that their parents were so controlling. They went to Stanford, they went to Princeton, failed out first semester. It was like, oh my god, freedom. Or they go to their friend’s house and they eat all of it, and then they come home and vomit everywhere.</w:t>
      </w:r>
    </w:p>
    <w:p>
      <w:pPr>
        <w:pStyle w:val="a2"/>
      </w:pPr>
      <w:r>
        <w:rPr>
          <w:b/>
          <w:bCs/>
        </w:rPr>
        <w:t xml:space="preserve">02:11:24 Speaker 2</w:t>
      </w:r>
      <w:r>
        <w:br/>
      </w:r>
      <w:r>
        <w:t xml:space="preserve">I think Celine’s like it’s gotta be four months now.</w:t>
      </w:r>
    </w:p>
    <w:p>
      <w:pPr>
        <w:pStyle w:val="a2"/>
      </w:pPr>
      <w:r>
        <w:rPr>
          <w:b/>
          <w:bCs/>
        </w:rPr>
        <w:t xml:space="preserve">02:11:29 Speaker 6</w:t>
      </w:r>
      <w:r>
        <w:br/>
      </w:r>
      <w:r>
        <w:t xml:space="preserve">Something like that.</w:t>
      </w:r>
    </w:p>
    <w:p>
      <w:pPr>
        <w:pStyle w:val="a2"/>
      </w:pPr>
      <w:r>
        <w:rPr>
          <w:b/>
          <w:bCs/>
        </w:rPr>
        <w:t xml:space="preserve">02:11:38 Speaker 2</w:t>
      </w:r>
      <w:r>
        <w:br/>
      </w:r>
      <w:r>
        <w:t xml:space="preserve">That’s I thought that was the toughest part. First kid, first six months, I was just like. Fuck, am I supposed to do? You’re worthless. Like, is this my life now? Like I’m like a servant to fucking baby and. Did I work so hard for so long for this?</w:t>
      </w:r>
    </w:p>
    <w:p>
      <w:pPr>
        <w:pStyle w:val="a2"/>
      </w:pPr>
      <w:r>
        <w:rPr>
          <w:b/>
          <w:bCs/>
        </w:rPr>
        <w:t xml:space="preserve">02:12:18 Speaker 2</w:t>
      </w:r>
      <w:r>
        <w:br/>
      </w:r>
      <w:r>
        <w:t xml:space="preserve">But I think she, I mean everybody’s different.</w:t>
      </w:r>
    </w:p>
    <w:p>
      <w:pPr>
        <w:pStyle w:val="a2"/>
      </w:pPr>
      <w:r>
        <w:rPr>
          <w:b/>
          <w:bCs/>
        </w:rPr>
        <w:t xml:space="preserve">02:12:25 Speaker 2</w:t>
      </w:r>
      <w:r>
        <w:br/>
      </w:r>
      <w:r>
        <w:t xml:space="preserve">All our kids, I was like,</w:t>
      </w:r>
      <w:r>
        <w:t xml:space="preserve"> </w:t>
      </w:r>
      <w:r>
        <w:t xml:space="preserve">“You’re not getting up in the middle of the night. I got it. I’m doing all of it.”</w:t>
      </w:r>
      <w:r>
        <w:t xml:space="preserve"> </w:t>
      </w:r>
      <w:r>
        <w:t xml:space="preserve">At that point, why are we talking whatever? So I never did. I didn’t either. We didn’t have night nurses; they haven’t just done it. But I think Zach is doing night feeds.</w:t>
      </w:r>
    </w:p>
    <w:p>
      <w:pPr>
        <w:pStyle w:val="a2"/>
      </w:pPr>
      <w:r>
        <w:rPr>
          <w:b/>
          <w:bCs/>
        </w:rPr>
        <w:t xml:space="preserve">02:13:12 Speaker 3</w:t>
      </w:r>
      <w:r>
        <w:br/>
      </w:r>
      <w:r>
        <w:t xml:space="preserve">Sorry.</w:t>
      </w:r>
    </w:p>
    <w:p>
      <w:pPr>
        <w:pStyle w:val="a2"/>
      </w:pPr>
      <w:r>
        <w:rPr>
          <w:b/>
          <w:bCs/>
        </w:rPr>
        <w:t xml:space="preserve">02:14:38 Speaker 2</w:t>
      </w:r>
      <w:r>
        <w:br/>
      </w:r>
      <w:r>
        <w:t xml:space="preserve">That Manager been good to us. Special. Should be her husband.</w:t>
      </w:r>
    </w:p>
    <w:p>
      <w:pPr>
        <w:pStyle w:val="a2"/>
      </w:pPr>
      <w:r>
        <w:rPr>
          <w:b/>
          <w:bCs/>
        </w:rPr>
        <w:t xml:space="preserve">02:14:46 Speaker 6</w:t>
      </w:r>
      <w:r>
        <w:br/>
      </w:r>
      <w:r>
        <w:t xml:space="preserve">That’s her to shame.</w:t>
      </w:r>
    </w:p>
    <w:p>
      <w:pPr>
        <w:pStyle w:val="a2"/>
      </w:pPr>
      <w:r>
        <w:rPr>
          <w:b/>
          <w:bCs/>
        </w:rPr>
        <w:t xml:space="preserve">02:14:48 Speaker 2</w:t>
      </w:r>
      <w:r>
        <w:br/>
      </w:r>
      <w:r>
        <w:t xml:space="preserve">Has a lot of experience.</w:t>
      </w:r>
    </w:p>
    <w:p>
      <w:pPr>
        <w:pStyle w:val="a2"/>
      </w:pPr>
      <w:r>
        <w:rPr>
          <w:b/>
          <w:bCs/>
        </w:rPr>
        <w:t xml:space="preserve">02:14:53 Speaker 8</w:t>
      </w:r>
      <w:r>
        <w:br/>
      </w:r>
      <w:r>
        <w:t xml:space="preserve">She came from Can’t remember where. It’s kind of cute.</w:t>
      </w:r>
    </w:p>
    <w:p>
      <w:pPr>
        <w:pStyle w:val="a2"/>
      </w:pPr>
      <w:r>
        <w:rPr>
          <w:b/>
          <w:bCs/>
        </w:rPr>
        <w:t xml:space="preserve">02:15:19 Speaker 8</w:t>
      </w:r>
      <w:r>
        <w:br/>
      </w:r>
      <w:r>
        <w:t xml:space="preserve">It was. I’m telling you</w:t>
      </w:r>
    </w:p>
    <w:p>
      <w:pPr>
        <w:pStyle w:val="a2"/>
      </w:pPr>
      <w:r>
        <w:rPr>
          <w:b/>
          <w:bCs/>
        </w:rPr>
        <w:t xml:space="preserve">02:15:22 Speaker 9</w:t>
      </w:r>
      <w:r>
        <w:br/>
      </w:r>
      <w:r>
        <w:t xml:space="preserve">You would not see that. That seems like a. Wow, I don’t know what to say.</w:t>
      </w:r>
    </w:p>
    <w:p>
      <w:pPr>
        <w:pStyle w:val="a2"/>
      </w:pPr>
      <w:r>
        <w:rPr>
          <w:b/>
          <w:bCs/>
        </w:rPr>
        <w:t xml:space="preserve">02:15:28 Speaker 7</w:t>
      </w:r>
      <w:r>
        <w:br/>
      </w:r>
      <w:r>
        <w:t xml:space="preserve">It’s kind of like a</w:t>
      </w:r>
    </w:p>
    <w:p>
      <w:pPr>
        <w:pStyle w:val="a2"/>
      </w:pPr>
      <w:r>
        <w:rPr>
          <w:b/>
          <w:bCs/>
        </w:rPr>
        <w:t xml:space="preserve">02:15:41 Speaker 2</w:t>
      </w:r>
      <w:r>
        <w:br/>
      </w:r>
      <w:r>
        <w:t xml:space="preserve">It’s funny though on the other side of the fence. Very thin line of somebody who’s like.</w:t>
      </w:r>
    </w:p>
    <w:p>
      <w:pPr>
        <w:pStyle w:val="a2"/>
      </w:pPr>
      <w:r>
        <w:rPr>
          <w:b/>
          <w:bCs/>
        </w:rPr>
        <w:t xml:space="preserve">02:15:50 Speaker 2</w:t>
      </w:r>
      <w:r>
        <w:br/>
      </w:r>
      <w:r>
        <w:t xml:space="preserve">We’re actually rough enough to keep presence in mind, but not so rough to have them kill them or rub them the wrong way. The one in three is reliable and something you’d want to hurt if you let it go.</w:t>
      </w:r>
    </w:p>
    <w:p>
      <w:pPr>
        <w:pStyle w:val="a2"/>
      </w:pPr>
      <w:r>
        <w:rPr>
          <w:b/>
          <w:bCs/>
        </w:rPr>
        <w:t xml:space="preserve">02:16:08 Speaker 8</w:t>
      </w:r>
      <w:r>
        <w:br/>
      </w:r>
      <w:r>
        <w:t xml:space="preserve">And I think it’s gonna be a good trip for me down there.</w:t>
      </w:r>
    </w:p>
    <w:p>
      <w:pPr>
        <w:pStyle w:val="a2"/>
      </w:pPr>
      <w:r>
        <w:rPr>
          <w:b/>
          <w:bCs/>
        </w:rPr>
        <w:t xml:space="preserve">02:16:42 Speaker 8</w:t>
      </w:r>
      <w:r>
        <w:br/>
      </w:r>
      <w:r>
        <w:t xml:space="preserve">I don’t know if you’ve ever heard the story of the back.</w:t>
      </w:r>
    </w:p>
    <w:p>
      <w:pPr>
        <w:pStyle w:val="a2"/>
      </w:pPr>
      <w:r>
        <w:rPr>
          <w:b/>
          <w:bCs/>
        </w:rPr>
        <w:t xml:space="preserve">02:16:45 Speaker 2</w:t>
      </w:r>
      <w:r>
        <w:br/>
      </w:r>
      <w:r>
        <w:t xml:space="preserve">No. One regional is the fastest route. It was the manager of one of the old parks and lived in a bar and has basically kept moving up to regional. You’ve heard of her?</w:t>
      </w:r>
    </w:p>
    <w:p>
      <w:pPr>
        <w:pStyle w:val="a2"/>
      </w:pPr>
      <w:r>
        <w:rPr>
          <w:b/>
          <w:bCs/>
        </w:rPr>
        <w:t xml:space="preserve">02:17:05 Speaker 6</w:t>
      </w:r>
      <w:r>
        <w:br/>
      </w:r>
      <w:r>
        <w:t xml:space="preserve">She wanted to be the old. I don’t know if you know Janine either, but they wanted to fire her, and we were like John and I. Both were like, no, we want to know and learn a little bit more and she’s keep going down.</w:t>
      </w:r>
    </w:p>
    <w:p>
      <w:pPr>
        <w:pStyle w:val="a2"/>
      </w:pPr>
      <w:r>
        <w:rPr>
          <w:b/>
          <w:bCs/>
        </w:rPr>
        <w:t xml:space="preserve">02:17:19 Speaker 2</w:t>
      </w:r>
      <w:r>
        <w:br/>
      </w:r>
      <w:r>
        <w:t xml:space="preserve">Now she’s just like it’s like a great story of somebody literally coming from nothing. I’m just here for five or six years and just like that.</w:t>
      </w:r>
    </w:p>
    <w:p>
      <w:pPr>
        <w:pStyle w:val="a2"/>
      </w:pPr>
      <w:r>
        <w:rPr>
          <w:b/>
          <w:bCs/>
        </w:rPr>
        <w:t xml:space="preserve">02:17:31 Speaker 6</w:t>
      </w:r>
      <w:r>
        <w:br/>
      </w:r>
      <w:r>
        <w:t xml:space="preserve">You want it? I’ll add a little more detail for it. She ran away from home at thirteen. She has an eighth grade education and can’t read. Can’t read? I think she can. When she needs to know things like when they come in and fix a water break like that, she goes out there and watches. Got it. Now she knows how to do it. She knows how to do all of it. She’s probably better. Who knows? But she’s got a ton of experience. She’ll get out there on the backhoes. There’s no ifs, ands or buts.</w:t>
      </w:r>
    </w:p>
    <w:p>
      <w:pPr>
        <w:pStyle w:val="a2"/>
      </w:pPr>
      <w:r>
        <w:rPr>
          <w:b/>
          <w:bCs/>
        </w:rPr>
        <w:t xml:space="preserve">02:18:09 Speaker 2</w:t>
      </w:r>
      <w:r>
        <w:br/>
      </w:r>
      <w:r>
        <w:t xml:space="preserve">That’s great.</w:t>
      </w:r>
    </w:p>
    <w:p>
      <w:pPr>
        <w:pStyle w:val="a2"/>
      </w:pPr>
      <w:r>
        <w:rPr>
          <w:b/>
          <w:bCs/>
        </w:rPr>
        <w:t xml:space="preserve">02:18:13 Speaker 7</w:t>
      </w:r>
      <w:r>
        <w:br/>
      </w:r>
      <w:r>
        <w:t xml:space="preserve">Where are we at there.</w:t>
      </w:r>
    </w:p>
    <w:p>
      <w:pPr>
        <w:pStyle w:val="a2"/>
      </w:pPr>
      <w:r>
        <w:rPr>
          <w:b/>
          <w:bCs/>
        </w:rPr>
        <w:t xml:space="preserve">02:18:19 Speaker 6</w:t>
      </w:r>
      <w:r>
        <w:br/>
      </w:r>
      <w:r>
        <w:t xml:space="preserve">She moved from that one little rundown community to another one, and now she lives in one of the homes in Paradise Lakes. She’s gone wherever anybody asked, and whatever needed to be done when the hurricane came from the west side. She was out there every morning.</w:t>
      </w:r>
    </w:p>
    <w:p>
      <w:pPr>
        <w:pStyle w:val="a2"/>
      </w:pPr>
      <w:r>
        <w:rPr>
          <w:b/>
          <w:bCs/>
        </w:rPr>
        <w:t xml:space="preserve">02:18:41 Speaker 3</w:t>
      </w:r>
      <w:r>
        <w:br/>
      </w:r>
      <w:r>
        <w:t xml:space="preserve">That’s great.</w:t>
      </w:r>
    </w:p>
    <w:p>
      <w:pPr>
        <w:pStyle w:val="a2"/>
      </w:pPr>
      <w:r>
        <w:rPr>
          <w:b/>
          <w:bCs/>
        </w:rPr>
        <w:t xml:space="preserve">02:20:19 Speaker 3</w:t>
      </w:r>
      <w:r>
        <w:br/>
      </w:r>
      <w:r>
        <w:t xml:space="preserve">Hot dog, thirteen. Hamburger.</w:t>
      </w:r>
    </w:p>
    <w:p>
      <w:pPr>
        <w:pStyle w:val="a2"/>
      </w:pPr>
      <w:r>
        <w:rPr>
          <w:b/>
          <w:bCs/>
        </w:rPr>
        <w:t xml:space="preserve">02:21:50 Speaker 3</w:t>
      </w:r>
      <w:r>
        <w:br/>
      </w:r>
      <w:r>
        <w:t xml:space="preserve">I really like this car.</w:t>
      </w:r>
    </w:p>
    <w:p>
      <w:pPr>
        <w:pStyle w:val="a2"/>
      </w:pPr>
      <w:r>
        <w:rPr>
          <w:b/>
          <w:bCs/>
        </w:rPr>
        <w:t xml:space="preserve">02:21:57 Speaker 2</w:t>
      </w:r>
      <w:r>
        <w:br/>
      </w:r>
      <w:r>
        <w:t xml:space="preserve">I road tripped on a beach there. For girls, myself without my wife from the past night. Oh you went to the Hannah Bananas thing or yeah, I went to Savannah’s. I booked us. I found a place in West Virginia. It was like that’s your RV cabin, cabins. It’s like tree tracted and all this shit. We roll up to the cabin at ten at night, pitch black. I go in and immediately the five year old is like.</w:t>
      </w:r>
    </w:p>
    <w:p>
      <w:pPr>
        <w:pStyle w:val="a2"/>
      </w:pPr>
      <w:r>
        <w:rPr>
          <w:b/>
          <w:bCs/>
        </w:rPr>
        <w:t xml:space="preserve">02:22:45 Speaker 2</w:t>
      </w:r>
      <w:r>
        <w:br/>
      </w:r>
      <w:r>
        <w:t xml:space="preserve">I don’t want to see it. It probably didn’t help for two weeks. I was making terror jokes. And then one by one he ended up just start flailing. My sister’s dad was camping and I can check this stuff out. Sorry, stayed in a fucking Econo Lodge down the street west of here. That’s what we’re doing. Check this out. Tree tracking. What’s tree tracking? Like hiking, a tree course, you put a harness on. Like ziplining sort of thing. It sounds like ziplining. Climb up to the trees and get hooked up. Yeah. That’s fun. How about yourself from that? Getting my youngest to hit five.</w:t>
      </w:r>
    </w:p>
    <w:p>
      <w:pPr>
        <w:pStyle w:val="a2"/>
      </w:pPr>
      <w:r>
        <w:rPr>
          <w:b/>
          <w:bCs/>
        </w:rPr>
        <w:t xml:space="preserve">02:23:45 Speaker 2</w:t>
      </w:r>
      <w:r>
        <w:br/>
      </w:r>
      <w:r>
        <w:t xml:space="preserve">It was nice. It was cool. It was like. It’s beautiful. Was it snowy? No snow, it was like sixty. We stayed in, stayed obviously in like the port towns. But like, I mean Anchorage is a shithole Like a complete shithole Homeless people everywhere Really Which is just like.</w:t>
      </w:r>
    </w:p>
    <w:p>
      <w:pPr>
        <w:pStyle w:val="a2"/>
      </w:pPr>
      <w:r>
        <w:rPr>
          <w:b/>
          <w:bCs/>
        </w:rPr>
        <w:t xml:space="preserve">02:24:42 Speaker 2</w:t>
      </w:r>
      <w:r>
        <w:br/>
      </w:r>
      <w:r>
        <w:t xml:space="preserve">Shopping by homeless people, whatever. Were they like indigenous homeless people or like mixed? Really, that’s surprising. I guess that you like get paid to live in Alaska. Like I did that really? I don’t know how it was like, it’s not much, but I think a homeless person here is like getting paid something there. Everyone gets like a thousand dollars. Wow, so it was pretty gross.</w:t>
      </w:r>
    </w:p>
    <w:p>
      <w:pPr>
        <w:pStyle w:val="a2"/>
      </w:pPr>
      <w:r>
        <w:rPr>
          <w:b/>
          <w:bCs/>
        </w:rPr>
        <w:t xml:space="preserve">02:25:12 Speaker 2</w:t>
      </w:r>
      <w:r>
        <w:br/>
      </w:r>
      <w:r>
        <w:t xml:space="preserve">Adventure stuff was cool. We did a zip line higher than the Empire State Building. That’s pretty wild. That’s Olympic in Park City, something Olympic, skiing or Olympic like course there. And have like bobsledding. That’s cool. Down like an Olympic track, actually it’s skiing. They did like sixty miles an hour on a bobsled run. When I was in Alaska, it was like hiking, and we got ATVs. That’s fun. It was more wilderness or more wildlife.</w:t>
      </w:r>
    </w:p>
    <w:p>
      <w:pPr>
        <w:pStyle w:val="a2"/>
      </w:pPr>
      <w:r>
        <w:rPr>
          <w:b/>
          <w:bCs/>
        </w:rPr>
        <w:t xml:space="preserve">02:26:11 Speaker 2</w:t>
      </w:r>
      <w:r>
        <w:br/>
      </w:r>
      <w:r>
        <w:t xml:space="preserve">If you saw bears in the wild, they can’t zip line over top of bears in one place. That’s a memorable vacation. It’s fine. I mean every it’s fine like every New Year’s holiday. What’s your big emotional memory? Every year is really family trip.</w:t>
      </w:r>
    </w:p>
    <w:p>
      <w:pPr>
        <w:pStyle w:val="a2"/>
      </w:pPr>
      <w:r>
        <w:rPr>
          <w:b/>
          <w:bCs/>
        </w:rPr>
        <w:t xml:space="preserve">02:26:49 Speaker 2</w:t>
      </w:r>
      <w:r>
        <w:br/>
      </w:r>
      <w:r>
        <w:t xml:space="preserve">But it’s nice now they’re on the edge. She can get around on her own. I think in particular kids can walk to her. And they set up the families, the other families go with them. It works, this job at the first company. You get like a really good deal. It’s like thirty thousand dollars, like five. But the boat is like six hundred people, so it’s really small. And five hundred of the people are like grandparents without their kids. And there was a total of ten kids on the boat. Oh wow! So it’s not like a normal cruise with just never go on with kids club, kids running around everywhere. So our kids are like the only kids there.</w:t>
      </w:r>
    </w:p>
    <w:p>
      <w:pPr>
        <w:pStyle w:val="a2"/>
      </w:pPr>
      <w:r>
        <w:rPr>
          <w:b/>
          <w:bCs/>
        </w:rPr>
        <w:t xml:space="preserve">02:27:48 Speaker 2</w:t>
      </w:r>
      <w:r>
        <w:br/>
      </w:r>
      <w:r>
        <w:t xml:space="preserve">Plus the kids, family, friends and grandparents. They get to watch them. That’s why they get to run about and do whatever they want. There are shows every night and the staff would set up front row seats for them. That’s cute.</w:t>
      </w:r>
    </w:p>
    <w:p>
      <w:pPr>
        <w:pStyle w:val="a2"/>
      </w:pPr>
      <w:r>
        <w:rPr>
          <w:b/>
          <w:bCs/>
        </w:rPr>
        <w:t xml:space="preserve">02:28:10 Speaker 3</w:t>
      </w:r>
      <w:r>
        <w:br/>
      </w:r>
      <w:r>
        <w:t xml:space="preserve">Nice thing.</w:t>
      </w:r>
    </w:p>
    <w:p>
      <w:pPr>
        <w:pStyle w:val="a2"/>
      </w:pPr>
      <w:r>
        <w:rPr>
          <w:b/>
          <w:bCs/>
        </w:rPr>
        <w:t xml:space="preserve">02:28:19 Speaker 2</w:t>
      </w:r>
      <w:r>
        <w:br/>
      </w:r>
      <w:r>
        <w:t xml:space="preserve">You got to be an interesting person. So there was one the last cruise stop. This place called Whittier. It’s like the biggest port outside of Anchorage, it’s like an hour and a half from Anchorage. Two hundred sixty people live there and they all live in the same building. And in that building is a grocery store and post office. Everything in one building. And it’s a new building because the old building right next door has asbestos. And there’s no space where it is, cause it’s like an old military depot, surrounded by mountains and water. So they can’t tear down the building cause there’s asbestos. It’s just like stuck in these areas with asbestos buildings, just crazy. And there’s a tunnel in that house, and it’s one way, and it is also a train track.</w:t>
      </w:r>
    </w:p>
    <w:p>
      <w:pPr>
        <w:pStyle w:val="a2"/>
      </w:pPr>
      <w:r>
        <w:rPr>
          <w:b/>
          <w:bCs/>
        </w:rPr>
        <w:t xml:space="preserve">02:29:18 Speaker 2</w:t>
      </w:r>
      <w:r>
        <w:br/>
      </w:r>
      <w:r>
        <w:t xml:space="preserve">It took us two hours to just be able to enter the tunnel because you had to wait for a train to go; people came the other way. Annual permanent fund dividend for qualifying Alaska residents: a yearly equal payment to nearly every qualifying resident. Permanent fund was created in nineteen seventy six, constitutional amendment to save and share non renewable resource revenue for current and future.</w:t>
      </w:r>
    </w:p>
    <w:p>
      <w:pPr>
        <w:pStyle w:val="a2"/>
      </w:pPr>
      <w:r>
        <w:rPr>
          <w:b/>
          <w:bCs/>
        </w:rPr>
        <w:t xml:space="preserve">02:29:48 Speaker 2</w:t>
      </w:r>
      <w:r>
        <w:br/>
      </w:r>
      <w:r>
        <w:t xml:space="preserve">Recent amounts per person, one thousand dollars. A year or a month?</w:t>
      </w:r>
    </w:p>
    <w:p>
      <w:pPr>
        <w:pStyle w:val="a2"/>
      </w:pPr>
      <w:r>
        <w:rPr>
          <w:b/>
          <w:bCs/>
        </w:rPr>
        <w:t xml:space="preserve">02:29:55 Speaker 6</w:t>
      </w:r>
      <w:r>
        <w:br/>
      </w:r>
      <w:r>
        <w:t xml:space="preserve">A year. To your point, if you were homeless, just keep walking south.</w:t>
      </w:r>
    </w:p>
    <w:p>
      <w:pPr>
        <w:pStyle w:val="a2"/>
      </w:pPr>
      <w:r>
        <w:rPr>
          <w:b/>
          <w:bCs/>
        </w:rPr>
        <w:t xml:space="preserve">02:30:36 Speaker 2</w:t>
      </w:r>
      <w:r>
        <w:br/>
      </w:r>
      <w:r>
        <w:t xml:space="preserve">But we didn’t go to Denali. It’s like Mount McKinley. We saw it from two hours away. And it was like, I think when you’re there in Alaska, the pictures of the mountains around you are insane and really huge everywhere. And then you see Denali and it’s like, what’s Denali? Like the national park where Mount McKinley is? Got it. Twenty thousand feet high. I can’t imagine how it’d seem if you looked at it from the base, how big it is. It’s like if you were two hours away, and it was two times as high as that tree. You could see it.</w:t>
      </w:r>
    </w:p>
    <w:p>
      <w:pPr>
        <w:pStyle w:val="a2"/>
      </w:pPr>
      <w:r>
        <w:rPr>
          <w:b/>
          <w:bCs/>
        </w:rPr>
        <w:t xml:space="preserve">02:34:32 Speaker 3</w:t>
      </w:r>
      <w:r>
        <w:br/>
      </w:r>
      <w:r>
        <w:t xml:space="preserve">Oh.</w:t>
      </w:r>
    </w:p>
    <w:p>
      <w:pPr>
        <w:pStyle w:val="a2"/>
      </w:pPr>
      <w:r>
        <w:rPr>
          <w:b/>
          <w:bCs/>
        </w:rPr>
        <w:t xml:space="preserve">02:35:47 Speaker 2</w:t>
      </w:r>
      <w:r>
        <w:br/>
      </w:r>
      <w:r>
        <w:t xml:space="preserve">I almost grabbed. By the way, we forgot that one of the grab bags doesn’t have a credit card in it. Like the Amazon gift cards. Jumped out, there was a resident apple here came to our house jumped out. Came to our door, but he appreciated it. My god, I used he was.</w:t>
      </w:r>
    </w:p>
    <w:p>
      <w:pPr>
        <w:pStyle w:val="a2"/>
      </w:pPr>
      <w:r>
        <w:rPr>
          <w:b/>
          <w:bCs/>
        </w:rPr>
        <w:t xml:space="preserve">02:36:10 Speaker 6</w:t>
      </w:r>
      <w:r>
        <w:br/>
      </w:r>
      <w:r>
        <w:t xml:space="preserve">Like, totally bewildered, twenty five bucks like that two hundred bucks, twenty five bucks. But it’s just like we used to do ten dollars a while ago for when they were planting. And things like that. It just means so much more. And it’s so now hopefully he’s like, I can’t believe it. They gave me a twenty five dollars gift card. I was just outside painting my house. Now that the resident next door go maybe I do that.</w:t>
      </w:r>
    </w:p>
    <w:p>
      <w:pPr>
        <w:pStyle w:val="a2"/>
      </w:pPr>
      <w:r>
        <w:rPr>
          <w:b/>
          <w:bCs/>
        </w:rPr>
        <w:t xml:space="preserve">02:38:15 Speaker 2</w:t>
      </w:r>
      <w:r>
        <w:br/>
      </w:r>
      <w:r>
        <w:t xml:space="preserve">I’m still blown away by it. I know, crazy. That’s the same group that those guys were buying shares like thirty percent of all their business. The same group for this except that was with servers. It’s kind of weird, like they’re servers team. We interviewed the woman there that was like. That’s great. Maybe they’ll buy our portfolio after this workout. Also, the fact that Aries was getting to seventeen on that, the better octal.</w:t>
      </w:r>
    </w:p>
    <w:p>
      <w:pPr>
        <w:pStyle w:val="a2"/>
      </w:pPr>
      <w:r>
        <w:rPr>
          <w:b/>
          <w:bCs/>
        </w:rPr>
        <w:t xml:space="preserve">02:39:13 Speaker 3</w:t>
      </w:r>
      <w:r>
        <w:br/>
      </w:r>
      <w:r>
        <w:t xml:space="preserve">They must be using a very aggressive</w:t>
      </w:r>
    </w:p>
    <w:p>
      <w:pPr>
        <w:pStyle w:val="a2"/>
      </w:pPr>
      <w:r>
        <w:rPr>
          <w:b/>
          <w:bCs/>
        </w:rPr>
        <w:t xml:space="preserve">02:43:32 Speaker 2</w:t>
      </w:r>
      <w:r>
        <w:br/>
      </w:r>
      <w:r>
        <w:t xml:space="preserve">That road widening in Savannah is pretty cool. They have a road outside of me to see the city’s double. That’s great.</w:t>
      </w:r>
    </w:p>
    <w:p>
      <w:pPr>
        <w:pStyle w:val="a2"/>
      </w:pPr>
      <w:r>
        <w:rPr>
          <w:b/>
          <w:bCs/>
        </w:rPr>
        <w:t xml:space="preserve">02:46:45 Speaker 2</w:t>
      </w:r>
      <w:r>
        <w:br/>
      </w:r>
      <w:r>
        <w:t xml:space="preserve">You’re talking about a notetaker.</w:t>
      </w:r>
    </w:p>
    <w:p>
      <w:pPr>
        <w:pStyle w:val="a2"/>
      </w:pPr>
      <w:r>
        <w:rPr>
          <w:b/>
          <w:bCs/>
        </w:rPr>
        <w:t xml:space="preserve">02:46:56 Speaker 3</w:t>
      </w:r>
      <w:r>
        <w:br/>
      </w:r>
      <w:r>
        <w:t xml:space="preserve">Oh.</w:t>
      </w:r>
    </w:p>
    <w:p>
      <w:pPr>
        <w:pStyle w:val="a2"/>
      </w:pPr>
      <w:r>
        <w:rPr>
          <w:b/>
          <w:bCs/>
        </w:rPr>
        <w:t xml:space="preserve">02:49:56 Speaker 3</w:t>
      </w:r>
      <w:r>
        <w:br/>
      </w:r>
      <w:r>
        <w:t xml:space="preserve">Nothing for me.</w:t>
      </w:r>
    </w:p>
    <w:p>
      <w:pPr>
        <w:pStyle w:val="a2"/>
      </w:pPr>
      <w:r>
        <w:rPr>
          <w:b/>
          <w:bCs/>
        </w:rPr>
        <w:t xml:space="preserve">02:52:30 Speaker 2</w:t>
      </w:r>
      <w:r>
        <w:br/>
      </w:r>
      <w:r>
        <w:t xml:space="preserve">Great and Gavin, do we have a do we have any updates on the contract.</w:t>
      </w:r>
    </w:p>
    <w:p>
      <w:pPr>
        <w:pStyle w:val="a2"/>
      </w:pPr>
      <w:r>
        <w:rPr>
          <w:b/>
          <w:bCs/>
        </w:rPr>
        <w:t xml:space="preserve">02:52:48 Speaker 3</w:t>
      </w:r>
      <w:r>
        <w:br/>
      </w:r>
      <w:r>
        <w:t xml:space="preserve">Good stuff.</w:t>
      </w:r>
    </w:p>
    <w:p>
      <w:pPr>
        <w:pStyle w:val="a2"/>
      </w:pPr>
      <w:r>
        <w:rPr>
          <w:b/>
          <w:bCs/>
        </w:rPr>
        <w:t xml:space="preserve">02:53:33 Speaker 2</w:t>
      </w:r>
      <w:r>
        <w:br/>
      </w:r>
      <w:r>
        <w:t xml:space="preserve">I guess Gavin, any other updates on the other deals we’ve been talking about?</w:t>
      </w:r>
    </w:p>
    <w:p>
      <w:pPr>
        <w:pStyle w:val="a2"/>
      </w:pPr>
      <w:r>
        <w:rPr>
          <w:b/>
          <w:bCs/>
        </w:rPr>
        <w:t xml:space="preserve">02:54:34 Speaker 2</w:t>
      </w:r>
      <w:r>
        <w:br/>
      </w:r>
      <w:r>
        <w:t xml:space="preserve">I got it.</w:t>
      </w:r>
    </w:p>
    <w:p>
      <w:pPr>
        <w:pStyle w:val="a2"/>
      </w:pPr>
      <w:r>
        <w:rPr>
          <w:b/>
          <w:bCs/>
        </w:rPr>
        <w:t xml:space="preserve">02:54:49 Speaker 2</w:t>
      </w:r>
      <w:r>
        <w:br/>
      </w:r>
      <w:r>
        <w:t xml:space="preserve">Thanks Gavin. Brian Jeff Rick, did you guys reconvene about the core plus side? That sounds good. Let us know when it makes sense to come back on the phone. If I hear anything from the private seller, I’ll just give you a call. He hasn’t texted me back since that or yesterday.</w:t>
      </w:r>
    </w:p>
    <w:p>
      <w:pPr>
        <w:pStyle w:val="a2"/>
      </w:pPr>
      <w:r>
        <w:rPr>
          <w:b/>
          <w:bCs/>
        </w:rPr>
        <w:t xml:space="preserve">02:55:33 Speaker 3</w:t>
      </w:r>
      <w:r>
        <w:br/>
      </w:r>
      <w:r>
        <w:t xml:space="preserve">Um okay. Um.</w:t>
      </w:r>
    </w:p>
    <w:p>
      <w:pPr>
        <w:pStyle w:val="a2"/>
      </w:pPr>
      <w:r>
        <w:rPr>
          <w:b/>
          <w:bCs/>
        </w:rPr>
        <w:t xml:space="preserve">02:55:58 Speaker 2</w:t>
      </w:r>
      <w:r>
        <w:br/>
      </w:r>
      <w:r>
        <w:t xml:space="preserve">Guys, that sounds good. We’ll keep an eye out for an email from you on the four plus side. If anything else comes up.</w:t>
      </w:r>
    </w:p>
    <w:p>
      <w:pPr>
        <w:pStyle w:val="a2"/>
      </w:pPr>
      <w:r>
        <w:rPr>
          <w:b/>
          <w:bCs/>
        </w:rPr>
        <w:t xml:space="preserve">02:56:45 Speaker 2</w:t>
      </w:r>
      <w:r>
        <w:br/>
      </w:r>
      <w:r>
        <w:t xml:space="preserve">Hi, I wanted to talk to Josie before orientation. I can’t. Just phone ’cause I’m driving and it’s connected. Hey sweetie. I’m driving, what are you doing? I’m driving to Orlando, I’m really close to Disney. Are you excited for your orientation?</w:t>
      </w:r>
    </w:p>
    <w:p>
      <w:pPr>
        <w:pStyle w:val="a2"/>
      </w:pPr>
      <w:r>
        <w:rPr>
          <w:b/>
          <w:bCs/>
        </w:rPr>
        <w:t xml:space="preserve">02:57:15 Speaker 2</w:t>
      </w:r>
      <w:r>
        <w:br/>
      </w:r>
      <w:r>
        <w:t xml:space="preserve">Are you so excited for orientation? I know it’s really soon. Mom said it’s in twenty minutes. I just wanted to tell you to have so much fun and have so much fun at your play date after with all your friends. That sounds amazing.</w:t>
      </w:r>
    </w:p>
    <w:p>
      <w:pPr>
        <w:pStyle w:val="a2"/>
      </w:pPr>
      <w:r>
        <w:rPr>
          <w:b/>
          <w:bCs/>
        </w:rPr>
        <w:t xml:space="preserve">02:57:47 Speaker 2</w:t>
      </w:r>
      <w:r>
        <w:br/>
      </w:r>
      <w:r>
        <w:t xml:space="preserve">I’ll call you later tonight to hear about it. I’m following directions so it’s a little hard to FaceTime. Let me try in a minute. I need to see where I’m going.</w:t>
      </w:r>
    </w:p>
    <w:p>
      <w:pPr>
        <w:pStyle w:val="a2"/>
      </w:pPr>
      <w:r>
        <w:rPr>
          <w:b/>
          <w:bCs/>
        </w:rPr>
        <w:t xml:space="preserve">02:58:37 Speaker 2</w:t>
      </w:r>
      <w:r>
        <w:br/>
      </w:r>
      <w:r>
        <w:t xml:space="preserve">Hold on. Let me call you back.</w:t>
      </w:r>
    </w:p>
    <w:p>
      <w:pPr>
        <w:pStyle w:val="a2"/>
      </w:pPr>
      <w:r>
        <w:rPr>
          <w:b/>
          <w:bCs/>
        </w:rPr>
        <w:t xml:space="preserve">02:59:25 Speaker 2</w:t>
      </w:r>
      <w:r>
        <w:br/>
      </w:r>
      <w:r>
        <w:t xml:space="preserve">Hi. Oh my gosh, look at your hair. Oh my goodness.</w:t>
      </w:r>
    </w:p>
    <w:p>
      <w:pPr>
        <w:pStyle w:val="a2"/>
      </w:pPr>
      <w:r>
        <w:rPr>
          <w:b/>
          <w:bCs/>
        </w:rPr>
        <w:t xml:space="preserve">02:59:47 Speaker 9</w:t>
      </w:r>
      <w:r>
        <w:br/>
      </w:r>
      <w:r>
        <w:t xml:space="preserve">When you have a good time at orientation, I’ll call you after to hear all about it.</w:t>
      </w:r>
    </w:p>
    <w:p>
      <w:pPr>
        <w:pStyle w:val="a2"/>
      </w:pPr>
      <w:r>
        <w:rPr>
          <w:b/>
          <w:bCs/>
        </w:rPr>
        <w:t xml:space="preserve">02:59:53 Speaker 2</w:t>
      </w:r>
      <w:r>
        <w:br/>
      </w:r>
      <w:r>
        <w:t xml:space="preserve">I love you. Love you, bye.</w:t>
      </w:r>
    </w:p>
    <w:p>
      <w:pPr>
        <w:pStyle w:val="a2"/>
      </w:pPr>
      <w:r>
        <w:rPr>
          <w:b/>
          <w:bCs/>
        </w:rPr>
        <w:t xml:space="preserve">03:00:52 Speaker 3</w:t>
      </w:r>
      <w:r>
        <w:br/>
      </w:r>
      <w:r>
        <w:t xml:space="preserve">Oh. Is.</w:t>
      </w:r>
    </w:p>
    <w:p>
      <w:pPr>
        <w:pStyle w:val="a2"/>
      </w:pPr>
      <w:r>
        <w:rPr>
          <w:b/>
          <w:bCs/>
        </w:rPr>
        <w:t xml:space="preserve">03:01:11 Speaker 2</w:t>
      </w:r>
      <w:r>
        <w:br/>
      </w:r>
      <w:r>
        <w:t xml:space="preserve">School close to your house? It’s in our neighborhood. So it’s like I can walk to school. Walk? Yeah. That’s the other neighborhood.</w:t>
      </w:r>
    </w:p>
    <w:p>
      <w:pPr>
        <w:pStyle w:val="a2"/>
      </w:pPr>
      <w:r>
        <w:rPr>
          <w:b/>
          <w:bCs/>
        </w:rPr>
        <w:t xml:space="preserve">03:07:28 Speaker 8</w:t>
      </w:r>
      <w:r>
        <w:br/>
      </w:r>
      <w:r>
        <w:t xml:space="preserve">Yeah.</w:t>
      </w:r>
    </w:p>
    <w:p>
      <w:pPr>
        <w:pStyle w:val="a2"/>
      </w:pPr>
      <w:r>
        <w:rPr>
          <w:b/>
          <w:bCs/>
        </w:rPr>
        <w:t xml:space="preserve">03:10:04 Speaker 2</w:t>
      </w:r>
      <w:r>
        <w:br/>
      </w:r>
      <w:r>
        <w:t xml:space="preserve">Right.</w:t>
      </w:r>
    </w:p>
    <w:p>
      <w:pPr>
        <w:pStyle w:val="a2"/>
      </w:pPr>
      <w:r>
        <w:rPr>
          <w:b/>
          <w:bCs/>
        </w:rPr>
        <w:t xml:space="preserve">03:10:07 Speaker 6</w:t>
      </w:r>
      <w:r>
        <w:br/>
      </w:r>
      <w:r>
        <w:t xml:space="preserve">We’re also eating. Are we eating here? We’re gonna go in and eat. I wanted to get this out.</w:t>
      </w:r>
    </w:p>
    <w:p>
      <w:pPr>
        <w:pStyle w:val="a2"/>
      </w:pPr>
      <w:r>
        <w:rPr>
          <w:b/>
          <w:bCs/>
        </w:rPr>
        <w:t xml:space="preserve">03:11:39 Speaker 2</w:t>
      </w:r>
      <w:r>
        <w:br/>
      </w:r>
      <w:r>
        <w:t xml:space="preserve">I’m ready. I’m going to give it to you.</w:t>
      </w:r>
    </w:p>
    <w:p>
      <w:pPr>
        <w:pStyle w:val="a2"/>
      </w:pPr>
      <w:r>
        <w:rPr>
          <w:b/>
          <w:bCs/>
        </w:rPr>
        <w:t xml:space="preserve">03:11:47 Speaker 7</w:t>
      </w:r>
      <w:r>
        <w:br/>
      </w:r>
      <w:r>
        <w:t xml:space="preserve">How about they can actually get</w:t>
      </w:r>
    </w:p>
    <w:p>
      <w:pPr>
        <w:pStyle w:val="a2"/>
      </w:pPr>
      <w:r>
        <w:rPr>
          <w:b/>
          <w:bCs/>
        </w:rPr>
        <w:t xml:space="preserve">03:12:26 Speaker 7</w:t>
      </w:r>
      <w:r>
        <w:br/>
      </w:r>
      <w:r>
        <w:t xml:space="preserve">I’m gonna do the double bacon egg and cheese. Can I have a lettuce wrap instead of a bun? Just do it without a bun.</w:t>
      </w:r>
    </w:p>
    <w:p>
      <w:pPr>
        <w:pStyle w:val="a2"/>
      </w:pPr>
      <w:r>
        <w:rPr>
          <w:b/>
          <w:bCs/>
        </w:rPr>
        <w:t xml:space="preserve">03:12:36 Speaker 4</w:t>
      </w:r>
      <w:r>
        <w:br/>
      </w:r>
      <w:r>
        <w:t xml:space="preserve">And then a cookies and cream milkshake. All the toppings?</w:t>
      </w:r>
    </w:p>
    <w:p>
      <w:pPr>
        <w:pStyle w:val="a2"/>
      </w:pPr>
      <w:r>
        <w:rPr>
          <w:b/>
          <w:bCs/>
        </w:rPr>
        <w:t xml:space="preserve">03:12:49 Speaker 6</w:t>
      </w:r>
      <w:r>
        <w:br/>
      </w:r>
      <w:r>
        <w:t xml:space="preserve">Large fries, small tater tots. I’m going to run a restaurant. Another double bacon egg and cheese on a plate with just onions, none of the other stuff.</w:t>
      </w:r>
    </w:p>
    <w:p>
      <w:pPr>
        <w:pStyle w:val="a2"/>
      </w:pPr>
      <w:r>
        <w:rPr>
          <w:b/>
          <w:bCs/>
        </w:rPr>
        <w:t xml:space="preserve">03:13:12 Speaker 7</w:t>
      </w:r>
      <w:r>
        <w:br/>
      </w:r>
      <w:r>
        <w:t xml:space="preserve">There you go. Can I do a single mushroom?</w:t>
      </w:r>
    </w:p>
    <w:p>
      <w:pPr>
        <w:pStyle w:val="a2"/>
      </w:pPr>
      <w:r>
        <w:rPr>
          <w:b/>
          <w:bCs/>
        </w:rPr>
        <w:t xml:space="preserve">03:13:47 Speaker 7</w:t>
      </w:r>
      <w:r>
        <w:br/>
      </w:r>
      <w:r>
        <w:t xml:space="preserve">Please.</w:t>
      </w:r>
    </w:p>
    <w:p>
      <w:pPr>
        <w:pStyle w:val="a2"/>
      </w:pPr>
      <w:r>
        <w:rPr>
          <w:b/>
          <w:bCs/>
        </w:rPr>
        <w:t xml:space="preserve">03:14:17 Speaker 7</w:t>
      </w:r>
      <w:r>
        <w:br/>
      </w:r>
      <w:r>
        <w:t xml:space="preserve">I think we’ll be those two. I think we’re good. Do you want a drink? Diet Coke or no? I’ll do it. And then small fries. We’ll get two more waters. Do you want the water from there or just a water cup? I’m good, thank you very much. Then we did it. Anything else?</w:t>
      </w:r>
    </w:p>
    <w:p>
      <w:pPr>
        <w:pStyle w:val="a2"/>
      </w:pPr>
      <w:r>
        <w:rPr>
          <w:b/>
          <w:bCs/>
        </w:rPr>
        <w:t xml:space="preserve">03:15:13 Speaker 4</w:t>
      </w:r>
      <w:r>
        <w:br/>
      </w:r>
      <w:r>
        <w:t xml:space="preserve">Nope, I’m gonna read this all back to you guys. I have no idea.</w:t>
      </w:r>
    </w:p>
    <w:p>
      <w:pPr>
        <w:pStyle w:val="a2"/>
      </w:pPr>
      <w:r>
        <w:rPr>
          <w:b/>
          <w:bCs/>
        </w:rPr>
        <w:t xml:space="preserve">03:15:17 Speaker 7</w:t>
      </w:r>
      <w:r>
        <w:br/>
      </w:r>
      <w:r>
        <w:t xml:space="preserve">We’re good.</w:t>
      </w:r>
    </w:p>
    <w:p>
      <w:pPr>
        <w:pStyle w:val="a2"/>
      </w:pPr>
      <w:r>
        <w:rPr>
          <w:b/>
          <w:bCs/>
        </w:rPr>
        <w:t xml:space="preserve">03:15:18 Speaker 4</w:t>
      </w:r>
      <w:r>
        <w:br/>
      </w:r>
      <w:r>
        <w:t xml:space="preserve">We’re just gonna wing it.</w:t>
      </w:r>
    </w:p>
    <w:p>
      <w:pPr>
        <w:pStyle w:val="a2"/>
      </w:pPr>
      <w:r>
        <w:rPr>
          <w:b/>
          <w:bCs/>
        </w:rPr>
        <w:t xml:space="preserve">03:15:19 Speaker 6</w:t>
      </w:r>
      <w:r>
        <w:br/>
      </w:r>
      <w:r>
        <w:t xml:space="preserve">We’re gonna wing it. If we miss something, we’ll come back up.</w:t>
      </w:r>
    </w:p>
    <w:p>
      <w:pPr>
        <w:pStyle w:val="a2"/>
      </w:pPr>
      <w:r>
        <w:rPr>
          <w:b/>
          <w:bCs/>
        </w:rPr>
        <w:t xml:space="preserve">03:15:22 Speaker 7</w:t>
      </w:r>
      <w:r>
        <w:br/>
      </w:r>
      <w:r>
        <w:t xml:space="preserve">You guys obviously gonna be eating here today? What’s the name for that order? Leslie. It’s gonna be a hundred thirty and four euros. No one wants coffee and no one wanted the cookies and cream.</w:t>
      </w:r>
    </w:p>
    <w:p>
      <w:pPr>
        <w:pStyle w:val="a2"/>
      </w:pPr>
      <w:r>
        <w:rPr>
          <w:b/>
          <w:bCs/>
        </w:rPr>
        <w:t xml:space="preserve">03:15:48 Speaker 6</w:t>
      </w:r>
      <w:r>
        <w:br/>
      </w:r>
      <w:r>
        <w:t xml:space="preserve">Thank you. Have a good one.</w:t>
      </w:r>
    </w:p>
    <w:p>
      <w:pPr>
        <w:pStyle w:val="a2"/>
      </w:pPr>
      <w:r>
        <w:rPr>
          <w:b/>
          <w:bCs/>
        </w:rPr>
        <w:t xml:space="preserve">03:21:15 Speaker 7</w:t>
      </w:r>
      <w:r>
        <w:br/>
      </w:r>
      <w:r>
        <w:t xml:space="preserve">I told you that I want to do right now. A little bit of working in between those trees, so I’ll move my equipment trailer. That’s the name for it. Had it, skills.</w:t>
      </w:r>
    </w:p>
    <w:p>
      <w:pPr>
        <w:pStyle w:val="a2"/>
      </w:pPr>
      <w:r>
        <w:rPr>
          <w:b/>
          <w:bCs/>
        </w:rPr>
        <w:t xml:space="preserve">03:21:52 Speaker 7</w:t>
      </w:r>
      <w:r>
        <w:br/>
      </w:r>
      <w:r>
        <w:t xml:space="preserve">Yeah.</w:t>
      </w:r>
    </w:p>
    <w:p>
      <w:pPr>
        <w:pStyle w:val="a2"/>
      </w:pPr>
      <w:r>
        <w:rPr>
          <w:b/>
          <w:bCs/>
        </w:rPr>
        <w:t xml:space="preserve">03:22:22 Speaker 7</w:t>
      </w:r>
      <w:r>
        <w:br/>
      </w:r>
      <w:r>
        <w:t xml:space="preserve">Thank you for the clarification. I think he got a throw.</w:t>
      </w:r>
    </w:p>
    <w:p>
      <w:pPr>
        <w:pStyle w:val="a2"/>
      </w:pPr>
      <w:r>
        <w:rPr>
          <w:b/>
          <w:bCs/>
        </w:rPr>
        <w:t xml:space="preserve">03:22:42 Speaker 2</w:t>
      </w:r>
      <w:r>
        <w:br/>
      </w:r>
      <w:r>
        <w:t xml:space="preserve">Cap goes to push more growth for us. That’s inserting twenty four homes for Lucky and River at a different plant in Florida.</w:t>
      </w:r>
    </w:p>
    <w:p>
      <w:pPr>
        <w:pStyle w:val="a2"/>
      </w:pPr>
      <w:r>
        <w:rPr>
          <w:b/>
          <w:bCs/>
        </w:rPr>
        <w:t xml:space="preserve">03:23:20 Speaker 2</w:t>
      </w:r>
      <w:r>
        <w:br/>
      </w:r>
      <w:r>
        <w:t xml:space="preserve">And Jason is like the main NH guy. And they’re rocking everything they can for us. They asked us to think of it. We’re running into where we have to store the storage ships for free for us, and that’s great.</w:t>
      </w:r>
    </w:p>
    <w:p>
      <w:pPr>
        <w:pStyle w:val="a2"/>
      </w:pPr>
      <w:r>
        <w:rPr>
          <w:b/>
          <w:bCs/>
        </w:rPr>
        <w:t xml:space="preserve">03:24:21 Speaker 7</w:t>
      </w:r>
      <w:r>
        <w:br/>
      </w:r>
      <w:r>
        <w:t xml:space="preserve">Starting to transfer some of our business accounts and operations into a party or we’re going to show them at some point. So that somebody else has.</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8183BA34-C391-4772-BD3B-12523EA4755A}"/>
</file>

<file path=customXml/itemProps2.xml><?xml version="1.0" encoding="utf-8"?>
<ds:datastoreItem xmlns:ds="http://schemas.openxmlformats.org/officeDocument/2006/customXml" ds:itemID="{1A510C83-1DC3-4884-9BE9-1944B25AEB02}"/>
</file>

<file path=customXml/itemProps3.xml><?xml version="1.0" encoding="utf-8"?>
<ds:datastoreItem xmlns:ds="http://schemas.openxmlformats.org/officeDocument/2006/customXml" ds:itemID="{6EEF64DF-A233-429A-9DF8-7DAE6B95C48B}"/>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2026-08-25T01:27:30Z</dcterms:created>
  <dcterms:modified xsi:type="dcterms:W3CDTF">2026-08-25T01:27:30Z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