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regency-i-site-visit"/>
    <w:p>
      <w:pPr>
        <w:pStyle w:val="1"/>
      </w:pPr>
      <w:r>
        <w:t xml:space="preserve">Regency I Site Visit</w:t>
      </w:r>
    </w:p>
    <w:bookmarkStart w:id="20" w:name="X2547ec8750e0bc97ec288f3ff15a2cb016ad316"/>
    <w:p>
      <w:pPr>
        <w:pStyle w:val="6"/>
      </w:pPr>
      <w:r>
        <w:t xml:space="preserve">2026-08-19 09:09:15</w:t>
      </w:r>
    </w:p>
    <w:p>
      <w:pPr>
        <w:pStyle w:val="FirstParagraph"/>
      </w:pPr>
      <w:r>
        <w:rPr>
          <w:b/>
          <w:bCs/>
        </w:rPr>
        <w:t xml:space="preserve">00:00:00 Speaker 1</w:t>
      </w:r>
      <w:r>
        <w:br/>
      </w:r>
      <w:r>
        <w:t xml:space="preserve">Amazing. It usually has that though. I know! It doesn’t matter what state, doesn’t matter where operating. That’s huge.</w:t>
      </w:r>
    </w:p>
    <w:p>
      <w:pPr>
        <w:pStyle w:val="a2"/>
      </w:pPr>
      <w:r>
        <w:rPr>
          <w:b/>
          <w:bCs/>
        </w:rPr>
        <w:t xml:space="preserve">00:00:13 Speaker 2</w:t>
      </w:r>
      <w:r>
        <w:br/>
      </w:r>
      <w:r>
        <w:t xml:space="preserve">It’s actually very interesting. My goodness, she’s like, you guys are operating off the lights, and she was like, but you’re good. I was like, what.</w:t>
      </w:r>
    </w:p>
    <w:p>
      <w:pPr>
        <w:pStyle w:val="a2"/>
      </w:pPr>
      <w:r>
        <w:rPr>
          <w:b/>
          <w:bCs/>
        </w:rPr>
        <w:t xml:space="preserve">00:00:24 Speaker 3</w:t>
      </w:r>
      <w:r>
        <w:br/>
      </w:r>
      <w:r>
        <w:t xml:space="preserve">Are they doing? How’s everything going? Good.</w:t>
      </w:r>
    </w:p>
    <w:p>
      <w:pPr>
        <w:pStyle w:val="a2"/>
      </w:pPr>
      <w:r>
        <w:rPr>
          <w:b/>
          <w:bCs/>
        </w:rPr>
        <w:t xml:space="preserve">00:00:29 Speaker 2</w:t>
      </w:r>
      <w:r>
        <w:br/>
      </w:r>
      <w:r>
        <w:t xml:space="preserve">It’s going. I did like some major improvements since you guys. Tell us, it’s cleaner.</w:t>
      </w:r>
    </w:p>
    <w:p>
      <w:pPr>
        <w:pStyle w:val="a2"/>
      </w:pPr>
      <w:r>
        <w:rPr>
          <w:b/>
          <w:bCs/>
        </w:rPr>
        <w:t xml:space="preserve">00:00:40 Speaker 3</w:t>
      </w:r>
      <w:r>
        <w:br/>
      </w:r>
      <w:r>
        <w:t xml:space="preserve">I know how excited I am to drive through it.</w:t>
      </w:r>
    </w:p>
    <w:p>
      <w:pPr>
        <w:pStyle w:val="a2"/>
      </w:pPr>
      <w:r>
        <w:rPr>
          <w:b/>
          <w:bCs/>
        </w:rPr>
        <w:t xml:space="preserve">00:00:43 Speaker 2</w:t>
      </w:r>
      <w:r>
        <w:br/>
      </w:r>
      <w:r>
        <w:t xml:space="preserve">I know it’s very more something Justin.</w:t>
      </w:r>
    </w:p>
    <w:p>
      <w:pPr>
        <w:pStyle w:val="a2"/>
      </w:pPr>
      <w:r>
        <w:rPr>
          <w:b/>
          <w:bCs/>
        </w:rPr>
        <w:t xml:space="preserve">00:00:46 Speaker 3</w:t>
      </w:r>
      <w:r>
        <w:br/>
      </w:r>
      <w:r>
        <w:t xml:space="preserve">Hey Justin, so you know, cause y’all guys let us enforce. Yeah, the old owners didn’t?</w:t>
      </w:r>
    </w:p>
    <w:p>
      <w:pPr>
        <w:pStyle w:val="a2"/>
      </w:pPr>
      <w:r>
        <w:rPr>
          <w:b/>
          <w:bCs/>
        </w:rPr>
        <w:t xml:space="preserve">00:00:53 Speaker 2</w:t>
      </w:r>
      <w:r>
        <w:br/>
      </w:r>
      <w:r>
        <w:t xml:space="preserve">I couldn’t enforce fines really if you can’t enforce fines then that’s good. That’s a good thing. That’s the thing that I do like that I can enforce science skills. So since I started and I really walk oh yeah they clean up so it’s better so it’s more it’s easier and it’s comfortable like they’re seeing it like it looks better</w:t>
      </w:r>
    </w:p>
    <w:p>
      <w:pPr>
        <w:pStyle w:val="a2"/>
      </w:pPr>
      <w:r>
        <w:rPr>
          <w:b/>
          <w:bCs/>
        </w:rPr>
        <w:t xml:space="preserve">00:01:18 Speaker 4</w:t>
      </w:r>
      <w:r>
        <w:br/>
      </w:r>
      <w:r>
        <w:t xml:space="preserve">Why don’t you clean up? I get stopped all the time, and they tell me all the time what was better. That’s awesome.</w:t>
      </w:r>
    </w:p>
    <w:p>
      <w:pPr>
        <w:pStyle w:val="a2"/>
      </w:pPr>
      <w:r>
        <w:rPr>
          <w:b/>
          <w:bCs/>
        </w:rPr>
        <w:t xml:space="preserve">00:01:23 Speaker 2</w:t>
      </w:r>
      <w:r>
        <w:br/>
      </w:r>
      <w:r>
        <w:t xml:space="preserve">Yeah and thenum</w:t>
      </w:r>
    </w:p>
    <w:p>
      <w:pPr>
        <w:pStyle w:val="a2"/>
      </w:pPr>
      <w:r>
        <w:rPr>
          <w:b/>
          <w:bCs/>
        </w:rPr>
        <w:t xml:space="preserve">00:01:25 Speaker 3</w:t>
      </w:r>
      <w:r>
        <w:br/>
      </w:r>
      <w:r>
        <w:t xml:space="preserve">Just makes you guys’ jobs easier too.</w:t>
      </w:r>
    </w:p>
    <w:p>
      <w:pPr>
        <w:pStyle w:val="a2"/>
      </w:pPr>
      <w:r>
        <w:rPr>
          <w:b/>
          <w:bCs/>
        </w:rPr>
        <w:t xml:space="preserve">00:01:28 Speaker 2</w:t>
      </w:r>
      <w:r>
        <w:br/>
      </w:r>
      <w:r>
        <w:t xml:space="preserve">And since y’all took over, um, now everything’s like switched over. Like our buildings and like the pool and everything. So they figure out that cable thing? Yeah, we got it. We got we got everything. Like everything just like recently, like when I tell you, like now everything now that I got this Everything is good. It’s all good. Yes, right? And this is the main thing I was waiting on because, um, the inspector came. He was like,“ Well, you know, since y’all are already doing the license thing, we can’t say that y’all not you know operating.“ So I was like,“ Okay good,“ cause I don’t want to be.</w:t>
      </w:r>
    </w:p>
    <w:p>
      <w:pPr>
        <w:pStyle w:val="a2"/>
      </w:pPr>
      <w:r>
        <w:rPr>
          <w:b/>
          <w:bCs/>
        </w:rPr>
        <w:t xml:space="preserve">00:02:01 Speaker 1</w:t>
      </w:r>
      <w:r>
        <w:br/>
      </w:r>
      <w:r>
        <w:t xml:space="preserve">It’s just amazing. You think that business is changing all the time, and it is so difficult. It’s crazy.</w:t>
      </w:r>
    </w:p>
    <w:p>
      <w:pPr>
        <w:pStyle w:val="a2"/>
      </w:pPr>
      <w:r>
        <w:rPr>
          <w:b/>
          <w:bCs/>
        </w:rPr>
        <w:t xml:space="preserve">00:02:06 Speaker 2</w:t>
      </w:r>
      <w:r>
        <w:br/>
      </w:r>
      <w:r>
        <w:t xml:space="preserve">It is. She was sitting here?</w:t>
      </w:r>
    </w:p>
    <w:p>
      <w:pPr>
        <w:pStyle w:val="a2"/>
      </w:pPr>
      <w:r>
        <w:rPr>
          <w:b/>
          <w:bCs/>
        </w:rPr>
        <w:t xml:space="preserve">00:02:09 Speaker 1</w:t>
      </w:r>
      <w:r>
        <w:br/>
      </w:r>
      <w:r>
        <w:t xml:space="preserve">She was like,</w:t>
      </w:r>
      <w:r>
        <w:t xml:space="preserve"> </w:t>
      </w:r>
      <w:r>
        <w:t xml:space="preserve">‘Can you call Austin?’</w:t>
      </w:r>
      <w:r>
        <w:t xml:space="preserve"> </w:t>
      </w:r>
      <w:r>
        <w:t xml:space="preserve">I’m like,</w:t>
      </w:r>
      <w:r>
        <w:t xml:space="preserve"> </w:t>
      </w:r>
      <w:r>
        <w:t xml:space="preserve">‘I don’t have Austin’s number, but Austin is going to be pissed at me for telling him this story.’</w:t>
      </w:r>
    </w:p>
    <w:p>
      <w:pPr>
        <w:pStyle w:val="a2"/>
      </w:pPr>
      <w:r>
        <w:rPr>
          <w:b/>
          <w:bCs/>
        </w:rPr>
        <w:t xml:space="preserve">00:02:19 Speaker 1</w:t>
      </w:r>
      <w:r>
        <w:br/>
      </w:r>
      <w:r>
        <w:t xml:space="preserve">It happened. Look at this. You ever see this comic book? I saw it in the office. I we’ve just driven through.</w:t>
      </w:r>
    </w:p>
    <w:p>
      <w:pPr>
        <w:pStyle w:val="a2"/>
      </w:pPr>
      <w:r>
        <w:rPr>
          <w:b/>
          <w:bCs/>
        </w:rPr>
        <w:t xml:space="preserve">00:02:27 Speaker 5</w:t>
      </w:r>
      <w:r>
        <w:br/>
      </w:r>
      <w:r>
        <w:t xml:space="preserve">I remember him.</w:t>
      </w:r>
    </w:p>
    <w:p>
      <w:pPr>
        <w:pStyle w:val="a2"/>
      </w:pPr>
      <w:r>
        <w:rPr>
          <w:b/>
          <w:bCs/>
        </w:rPr>
        <w:t xml:space="preserve">00:02:28 Speaker 4</w:t>
      </w:r>
      <w:r>
        <w:br/>
      </w:r>
      <w:r>
        <w:t xml:space="preserve">I don’t forget him. I don’t think I met any of you last time.</w:t>
      </w:r>
    </w:p>
    <w:p>
      <w:pPr>
        <w:pStyle w:val="a2"/>
      </w:pPr>
      <w:r>
        <w:rPr>
          <w:b/>
          <w:bCs/>
        </w:rPr>
        <w:t xml:space="preserve">00:02:32 Speaker 3</w:t>
      </w:r>
      <w:r>
        <w:br/>
      </w:r>
      <w:r>
        <w:t xml:space="preserve">I remember i think i remember he was here with. I definitely remember him, no.</w:t>
      </w:r>
    </w:p>
    <w:p>
      <w:pPr>
        <w:pStyle w:val="a2"/>
      </w:pPr>
      <w:r>
        <w:rPr>
          <w:b/>
          <w:bCs/>
        </w:rPr>
        <w:t xml:space="preserve">00:02:38 Speaker 1</w:t>
      </w:r>
      <w:r>
        <w:br/>
      </w:r>
      <w:r>
        <w:t xml:space="preserve">I just drove through and you probably see me on the screen with Melanie.</w:t>
      </w:r>
    </w:p>
    <w:p>
      <w:pPr>
        <w:pStyle w:val="a2"/>
      </w:pPr>
      <w:r>
        <w:rPr>
          <w:b/>
          <w:bCs/>
        </w:rPr>
        <w:t xml:space="preserve">00:02:42 Speaker 2</w:t>
      </w:r>
      <w:r>
        <w:br/>
      </w:r>
      <w:r>
        <w:t xml:space="preserve">I was like oh, wait a minute, but I definitely know what.</w:t>
      </w:r>
    </w:p>
    <w:p>
      <w:pPr>
        <w:pStyle w:val="a2"/>
      </w:pPr>
      <w:r>
        <w:rPr>
          <w:b/>
          <w:bCs/>
        </w:rPr>
        <w:t xml:space="preserve">00:02:45 Speaker 3</w:t>
      </w:r>
      <w:r>
        <w:br/>
      </w:r>
      <w:r>
        <w:t xml:space="preserve">Everybody thinks I’m a better looking man.</w:t>
      </w:r>
    </w:p>
    <w:p>
      <w:pPr>
        <w:pStyle w:val="a2"/>
      </w:pPr>
      <w:r>
        <w:rPr>
          <w:b/>
          <w:bCs/>
        </w:rPr>
        <w:t xml:space="preserve">00:02:53 Speaker 2</w:t>
      </w:r>
      <w:r>
        <w:br/>
      </w:r>
      <w:r>
        <w:t xml:space="preserve">I can see it.</w:t>
      </w:r>
    </w:p>
    <w:p>
      <w:pPr>
        <w:pStyle w:val="a2"/>
      </w:pPr>
      <w:r>
        <w:rPr>
          <w:b/>
          <w:bCs/>
        </w:rPr>
        <w:t xml:space="preserve">00:02:53 Speaker 1</w:t>
      </w:r>
      <w:r>
        <w:br/>
      </w:r>
      <w:r>
        <w:t xml:space="preserve">I can see it. I’m the better-looking brother. I can see it. And everybody’s saying where we were last night or yesterday. So we thought we were brothers at the ice cream place. Brothers! Seeing around me, he gets better looking.</w:t>
      </w:r>
    </w:p>
    <w:p>
      <w:pPr>
        <w:pStyle w:val="a2"/>
      </w:pPr>
      <w:r>
        <w:rPr>
          <w:b/>
          <w:bCs/>
        </w:rPr>
        <w:t xml:space="preserve">00:03:11 Speaker 5</w:t>
      </w:r>
      <w:r>
        <w:br/>
      </w:r>
      <w:r>
        <w:t xml:space="preserve">Oh wow!</w:t>
      </w:r>
    </w:p>
    <w:p>
      <w:pPr>
        <w:pStyle w:val="a2"/>
      </w:pPr>
      <w:r>
        <w:rPr>
          <w:b/>
          <w:bCs/>
        </w:rPr>
        <w:t xml:space="preserve">00:03:13 Speaker 2</w:t>
      </w:r>
      <w:r>
        <w:br/>
      </w:r>
      <w:r>
        <w:t xml:space="preserve">Well y’all are young though. That feel young?</w:t>
      </w:r>
    </w:p>
    <w:p>
      <w:pPr>
        <w:pStyle w:val="a2"/>
      </w:pPr>
      <w:r>
        <w:rPr>
          <w:b/>
          <w:bCs/>
        </w:rPr>
        <w:t xml:space="preserve">00:03:22 Speaker 1</w:t>
      </w:r>
      <w:r>
        <w:br/>
      </w:r>
      <w:r>
        <w:t xml:space="preserve">Got a lot of energy.</w:t>
      </w:r>
    </w:p>
    <w:p>
      <w:pPr>
        <w:pStyle w:val="a2"/>
      </w:pPr>
      <w:r>
        <w:rPr>
          <w:b/>
          <w:bCs/>
        </w:rPr>
        <w:t xml:space="preserve">00:03:27 Speaker 3</w:t>
      </w:r>
      <w:r>
        <w:br/>
      </w:r>
      <w:r>
        <w:t xml:space="preserve">We Had fun. Right?</w:t>
      </w:r>
    </w:p>
    <w:p>
      <w:pPr>
        <w:pStyle w:val="a2"/>
      </w:pPr>
      <w:r>
        <w:rPr>
          <w:b/>
          <w:bCs/>
        </w:rPr>
        <w:t xml:space="preserve">00:03:29 Speaker 2</w:t>
      </w:r>
      <w:r>
        <w:br/>
      </w:r>
      <w:r>
        <w:t xml:space="preserve">What? We have to replace the sign. We have to put up a nice sign. We have our sign.</w:t>
      </w:r>
    </w:p>
    <w:p>
      <w:pPr>
        <w:pStyle w:val="a2"/>
      </w:pPr>
      <w:r>
        <w:rPr>
          <w:b/>
          <w:bCs/>
        </w:rPr>
        <w:t xml:space="preserve">00:03:34 Speaker 3</w:t>
      </w:r>
      <w:r>
        <w:br/>
      </w:r>
      <w:r>
        <w:t xml:space="preserve">You did? It’s in the shop. Sick, great! Just waiting on them toum. Are we going to do just like a white pole? Or are we going to do like a monument type?</w:t>
      </w:r>
    </w:p>
    <w:p>
      <w:pPr>
        <w:pStyle w:val="a2"/>
      </w:pPr>
      <w:r>
        <w:rPr>
          <w:b/>
          <w:bCs/>
        </w:rPr>
        <w:t xml:space="preserve">00:03:44 Speaker 2</w:t>
      </w:r>
      <w:r>
        <w:br/>
      </w:r>
      <w:r>
        <w:t xml:space="preserve">I think we got the pole.</w:t>
      </w:r>
    </w:p>
    <w:p>
      <w:pPr>
        <w:pStyle w:val="a2"/>
      </w:pPr>
      <w:r>
        <w:rPr>
          <w:b/>
          <w:bCs/>
        </w:rPr>
        <w:t xml:space="preserve">00:03:46 Speaker 4</w:t>
      </w:r>
      <w:r>
        <w:br/>
      </w:r>
      <w:r>
        <w:t xml:space="preserve">I think the white pole is.</w:t>
      </w:r>
    </w:p>
    <w:p>
      <w:pPr>
        <w:pStyle w:val="a2"/>
      </w:pPr>
      <w:r>
        <w:rPr>
          <w:b/>
          <w:bCs/>
        </w:rPr>
        <w:t xml:space="preserve">00:03:47 Speaker 2</w:t>
      </w:r>
      <w:r>
        <w:br/>
      </w:r>
      <w:r>
        <w:t xml:space="preserve">Enough for now. We got a white phone, and then I am gonna come up with aum like a decor to come around it. I didn’t want to put nothing up on the last time because we’re getting a new sign, so I don’t want to mess up the flowers or anything.</w:t>
      </w:r>
    </w:p>
    <w:p>
      <w:pPr>
        <w:pStyle w:val="a2"/>
      </w:pPr>
      <w:r>
        <w:rPr>
          <w:b/>
          <w:bCs/>
        </w:rPr>
        <w:t xml:space="preserve">00:03:59 Speaker 3</w:t>
      </w:r>
      <w:r>
        <w:br/>
      </w:r>
      <w:r>
        <w:t xml:space="preserve">We should see if we can put it in front of the electrical pole.</w:t>
      </w:r>
    </w:p>
    <w:p>
      <w:pPr>
        <w:pStyle w:val="a2"/>
      </w:pPr>
      <w:r>
        <w:rPr>
          <w:b/>
          <w:bCs/>
        </w:rPr>
        <w:t xml:space="preserve">00:04:04 Speaker 4</w:t>
      </w:r>
      <w:r>
        <w:br/>
      </w:r>
      <w:r>
        <w:t xml:space="preserve">No, they literally wherever that electrical pole is, they the city owns that now. Even that front part of that park.</w:t>
      </w:r>
    </w:p>
    <w:p>
      <w:pPr>
        <w:pStyle w:val="a2"/>
      </w:pPr>
      <w:r>
        <w:rPr>
          <w:b/>
          <w:bCs/>
        </w:rPr>
        <w:t xml:space="preserve">00:04:10 Speaker 1</w:t>
      </w:r>
      <w:r>
        <w:br/>
      </w:r>
      <w:r>
        <w:t xml:space="preserve">We don’t have oh cause of the easement probably or the whatever they call that.</w:t>
      </w:r>
    </w:p>
    <w:p>
      <w:pPr>
        <w:pStyle w:val="a2"/>
      </w:pPr>
      <w:r>
        <w:rPr>
          <w:b/>
          <w:bCs/>
        </w:rPr>
        <w:t xml:space="preserve">00:04:14 Speaker 2</w:t>
      </w:r>
      <w:r>
        <w:br/>
      </w:r>
      <w:r>
        <w:t xml:space="preserve">And then when y’all rock this is probably next time y’all coming.</w:t>
      </w:r>
    </w:p>
    <w:p>
      <w:pPr>
        <w:pStyle w:val="a2"/>
      </w:pPr>
      <w:r>
        <w:rPr>
          <w:b/>
          <w:bCs/>
        </w:rPr>
        <w:t xml:space="preserve">00:04:58 Speaker 1</w:t>
      </w:r>
      <w:r>
        <w:br/>
      </w:r>
      <w:r>
        <w:t xml:space="preserve">It’s amazing the change they make.</w:t>
      </w:r>
    </w:p>
    <w:p>
      <w:pPr>
        <w:pStyle w:val="a2"/>
      </w:pPr>
      <w:r>
        <w:rPr>
          <w:b/>
          <w:bCs/>
        </w:rPr>
        <w:t xml:space="preserve">00:05:04 Speaker 1</w:t>
      </w:r>
      <w:r>
        <w:br/>
      </w:r>
      <w:r>
        <w:t xml:space="preserve">And. And the clean like, let’s just say they get dirty you hose them off. You just have to hose them off.</w:t>
      </w:r>
    </w:p>
    <w:p>
      <w:pPr>
        <w:pStyle w:val="a2"/>
      </w:pPr>
      <w:r>
        <w:rPr>
          <w:b/>
          <w:bCs/>
        </w:rPr>
        <w:t xml:space="preserve">00:05:14 Speaker 2</w:t>
      </w:r>
      <w:r>
        <w:br/>
      </w:r>
      <w:r>
        <w:t xml:space="preserve">So I can’t wait to put it up. But, our signs came in last week. I think so, or maybe even the week before. I think it was like Friday. I can’t remember what it was. It was recent. Oh good So. They came in last week, so we’ll get that soon And. Then the operations manager came up here, I think two weeks ago too for them? Natalie Construction crew Oh John man Oh John He came up here too, like two weeks ago. Oh good So. I think that’s what he was doing, trying to figure out signing. And they needed components. Oh</w:t>
      </w:r>
    </w:p>
    <w:p>
      <w:pPr>
        <w:pStyle w:val="a2"/>
      </w:pPr>
      <w:r>
        <w:rPr>
          <w:b/>
          <w:bCs/>
        </w:rPr>
        <w:t xml:space="preserve">00:05:49 Speaker 1</w:t>
      </w:r>
      <w:r>
        <w:br/>
      </w:r>
      <w:r>
        <w:t xml:space="preserve">So, great.</w:t>
      </w:r>
    </w:p>
    <w:p>
      <w:pPr>
        <w:pStyle w:val="a2"/>
      </w:pPr>
      <w:r>
        <w:rPr>
          <w:b/>
          <w:bCs/>
        </w:rPr>
        <w:t xml:space="preserve">00:05:53 Speaker 3</w:t>
      </w:r>
      <w:r>
        <w:br/>
      </w:r>
      <w:r>
        <w:t xml:space="preserve">What other projects do we have going for here?</w:t>
      </w:r>
    </w:p>
    <w:p>
      <w:pPr>
        <w:pStyle w:val="a2"/>
      </w:pPr>
      <w:r>
        <w:rPr>
          <w:b/>
          <w:bCs/>
        </w:rPr>
        <w:t xml:space="preserve">00:05:56 Speaker 2</w:t>
      </w:r>
      <w:r>
        <w:br/>
      </w:r>
      <w:r>
        <w:t xml:space="preserve">We have a parking light project. The parking light or the ADH? Oh, then we got to make one of our bathrooms ADH.</w:t>
      </w:r>
    </w:p>
    <w:p>
      <w:pPr>
        <w:pStyle w:val="a2"/>
      </w:pPr>
      <w:r>
        <w:rPr>
          <w:b/>
          <w:bCs/>
        </w:rPr>
        <w:t xml:space="preserve">00:06:20 Speaker 1</w:t>
      </w:r>
      <w:r>
        <w:br/>
      </w:r>
      <w:r>
        <w:t xml:space="preserve">So that’s the fun part about why we come. Now you get to say what you think would help. How can we help you?</w:t>
      </w:r>
    </w:p>
    <w:p>
      <w:pPr>
        <w:pStyle w:val="a2"/>
      </w:pPr>
      <w:r>
        <w:rPr>
          <w:b/>
          <w:bCs/>
        </w:rPr>
        <w:t xml:space="preserve">00:06:28 Speaker 3</w:t>
      </w:r>
      <w:r>
        <w:br/>
      </w:r>
      <w:r>
        <w:t xml:space="preserve">What would we need? What do the residents need? I think that we’re trying to figure out probably a next year thing. All the vacant lots to put some new homes in.</w:t>
      </w:r>
    </w:p>
    <w:p>
      <w:pPr>
        <w:pStyle w:val="a2"/>
      </w:pPr>
      <w:r>
        <w:rPr>
          <w:b/>
          <w:bCs/>
        </w:rPr>
        <w:t xml:space="preserve">00:06:43 Speaker 2</w:t>
      </w:r>
      <w:r>
        <w:br/>
      </w:r>
      <w:r>
        <w:t xml:space="preserve">So the thing about it is, is we ain’t got no vacant lots. But yeah, there’s like fourteen.</w:t>
      </w:r>
    </w:p>
    <w:p>
      <w:pPr>
        <w:pStyle w:val="a2"/>
      </w:pPr>
      <w:r>
        <w:rPr>
          <w:b/>
          <w:bCs/>
        </w:rPr>
        <w:t xml:space="preserve">00:06:51 Speaker 4</w:t>
      </w:r>
      <w:r>
        <w:br/>
      </w:r>
      <w:r>
        <w:t xml:space="preserve">They’re too small. There’s only three spots for you to even be able to put someone in, which is two back here. And if you move one of these houses, I think it comes too close.</w:t>
      </w:r>
    </w:p>
    <w:p>
      <w:pPr>
        <w:pStyle w:val="a2"/>
      </w:pPr>
      <w:r>
        <w:rPr>
          <w:b/>
          <w:bCs/>
        </w:rPr>
        <w:t xml:space="preserve">00:07:00 Speaker 3</w:t>
      </w:r>
      <w:r>
        <w:br/>
      </w:r>
      <w:r>
        <w:t xml:space="preserve">I think we measured them and there’s more.</w:t>
      </w:r>
    </w:p>
    <w:p>
      <w:pPr>
        <w:pStyle w:val="a2"/>
      </w:pPr>
      <w:r>
        <w:rPr>
          <w:b/>
          <w:bCs/>
        </w:rPr>
        <w:t xml:space="preserve">00:07:04 Speaker 1</w:t>
      </w:r>
      <w:r>
        <w:br/>
      </w:r>
      <w:r>
        <w:t xml:space="preserve">So we could put a one bedroom, one bathroom or a two bedroom, one bathroom. It doesn’t have to be a huge house.</w:t>
      </w:r>
    </w:p>
    <w:p>
      <w:pPr>
        <w:pStyle w:val="a2"/>
      </w:pPr>
      <w:r>
        <w:rPr>
          <w:b/>
          <w:bCs/>
        </w:rPr>
        <w:t xml:space="preserve">00:07:13 Speaker 3</w:t>
      </w:r>
      <w:r>
        <w:br/>
      </w:r>
      <w:r>
        <w:t xml:space="preserve">Eventually, I think there’s technically twenty five. I got at least ten or twelve of them. I think about half can fit into what, and then half would require homes to be moved around. That’s obviously a bigger project.</w:t>
      </w:r>
    </w:p>
    <w:p>
      <w:pPr>
        <w:pStyle w:val="a2"/>
      </w:pPr>
      <w:r>
        <w:rPr>
          <w:b/>
          <w:bCs/>
        </w:rPr>
        <w:t xml:space="preserve">00:07:44 Speaker 3</w:t>
      </w:r>
      <w:r>
        <w:br/>
      </w:r>
      <w:r>
        <w:t xml:space="preserve">But that’s a secondary thing. You know, eventually we’ll figure out if we can buy homes from residents. Maybe the ones like any of the new twelve that we bring in, we’ll be able to offer upgrades to residents for the ones that need to move. Buy their home, get them in a new home, then we can move their homes around. So eventually, hopefully, we’ll be able to.</w:t>
      </w:r>
    </w:p>
    <w:p>
      <w:pPr>
        <w:pStyle w:val="a2"/>
      </w:pPr>
      <w:r>
        <w:rPr>
          <w:b/>
          <w:bCs/>
        </w:rPr>
        <w:t xml:space="preserve">00:08:15 Speaker 3</w:t>
      </w:r>
      <w:r>
        <w:br/>
      </w:r>
      <w:r>
        <w:t xml:space="preserve">But we got about two hundred. Have you wrote them?</w:t>
      </w:r>
    </w:p>
    <w:p>
      <w:pPr>
        <w:pStyle w:val="a2"/>
      </w:pPr>
      <w:r>
        <w:rPr>
          <w:b/>
          <w:bCs/>
        </w:rPr>
        <w:t xml:space="preserve">00:08:28 Speaker 1</w:t>
      </w:r>
      <w:r>
        <w:br/>
      </w:r>
      <w:r>
        <w:t xml:space="preserve">Either we just came right here.</w:t>
      </w:r>
    </w:p>
    <w:p>
      <w:pPr>
        <w:pStyle w:val="a2"/>
      </w:pPr>
      <w:r>
        <w:rPr>
          <w:b/>
          <w:bCs/>
        </w:rPr>
        <w:t xml:space="preserve">00:08:29 Speaker 2</w:t>
      </w:r>
      <w:r>
        <w:br/>
      </w:r>
      <w:r>
        <w:t xml:space="preserve">Oh okay. And I’ve been over there cleaning it up. This one is getting nice, but Regency two is newer, so it’s real nice over there. I’m making them keep it clean over there.</w:t>
      </w:r>
    </w:p>
    <w:p>
      <w:pPr>
        <w:pStyle w:val="a2"/>
      </w:pPr>
      <w:r>
        <w:rPr>
          <w:b/>
          <w:bCs/>
        </w:rPr>
        <w:t xml:space="preserve">00:08:49 Speaker 1</w:t>
      </w:r>
      <w:r>
        <w:br/>
      </w:r>
      <w:r>
        <w:t xml:space="preserve">And now the violations. It will help.</w:t>
      </w:r>
    </w:p>
    <w:p>
      <w:pPr>
        <w:pStyle w:val="a2"/>
      </w:pPr>
      <w:r>
        <w:rPr>
          <w:b/>
          <w:bCs/>
        </w:rPr>
        <w:t xml:space="preserve">00:08:52 Speaker 2</w:t>
      </w:r>
      <w:r>
        <w:br/>
      </w:r>
      <w:r>
        <w:t xml:space="preserve">Like, this is nice like when you get ready to ride around you gonna see like the difference like when you first came. Right? Did we get tree work yet? Not yet That’s what I that’s what That’s.</w:t>
      </w:r>
    </w:p>
    <w:p>
      <w:pPr>
        <w:pStyle w:val="a2"/>
      </w:pPr>
      <w:r>
        <w:rPr>
          <w:b/>
          <w:bCs/>
        </w:rPr>
        <w:t xml:space="preserve">00:09:02 Speaker 3</w:t>
      </w:r>
      <w:r>
        <w:br/>
      </w:r>
      <w:r>
        <w:t xml:space="preserve">Probably coming soon.</w:t>
      </w:r>
    </w:p>
    <w:p>
      <w:pPr>
        <w:pStyle w:val="a2"/>
      </w:pPr>
      <w:r>
        <w:rPr>
          <w:b/>
          <w:bCs/>
        </w:rPr>
        <w:t xml:space="preserve">00:09:03 Speaker 2</w:t>
      </w:r>
      <w:r>
        <w:br/>
      </w:r>
      <w:r>
        <w:t xml:space="preserve">That’s what we.</w:t>
      </w:r>
    </w:p>
    <w:p>
      <w:pPr>
        <w:pStyle w:val="a2"/>
      </w:pPr>
      <w:r>
        <w:rPr>
          <w:b/>
          <w:bCs/>
        </w:rPr>
        <w:t xml:space="preserve">00:09:04 Speaker 1</w:t>
      </w:r>
      <w:r>
        <w:br/>
      </w:r>
      <w:r>
        <w:t xml:space="preserve">Need to make sure that We</w:t>
      </w:r>
    </w:p>
    <w:p>
      <w:pPr>
        <w:pStyle w:val="a2"/>
      </w:pPr>
      <w:r>
        <w:rPr>
          <w:b/>
          <w:bCs/>
        </w:rPr>
        <w:t xml:space="preserve">00:09:06 Speaker 3</w:t>
      </w:r>
      <w:r>
        <w:br/>
      </w:r>
      <w:r>
        <w:t xml:space="preserve">Should probably have them do that before hurricane season.</w:t>
      </w:r>
    </w:p>
    <w:p>
      <w:pPr>
        <w:pStyle w:val="a2"/>
      </w:pPr>
      <w:r>
        <w:rPr>
          <w:b/>
          <w:bCs/>
        </w:rPr>
        <w:t xml:space="preserve">00:09:12 Speaker 3</w:t>
      </w:r>
      <w:r>
        <w:br/>
      </w:r>
      <w:r>
        <w:t xml:space="preserve">And then I know some of the roads here need a little bit of work.</w:t>
      </w:r>
    </w:p>
    <w:p>
      <w:pPr>
        <w:pStyle w:val="a2"/>
      </w:pPr>
      <w:r>
        <w:rPr>
          <w:b/>
          <w:bCs/>
        </w:rPr>
        <w:t xml:space="preserve">00:09:14 Speaker 2</w:t>
      </w:r>
      <w:r>
        <w:br/>
      </w:r>
      <w:r>
        <w:t xml:space="preserve">Especially our green oak.</w:t>
      </w:r>
    </w:p>
    <w:p>
      <w:pPr>
        <w:pStyle w:val="a2"/>
      </w:pPr>
      <w:r>
        <w:rPr>
          <w:b/>
          <w:bCs/>
        </w:rPr>
        <w:t xml:space="preserve">00:09:16 Speaker 3</w:t>
      </w:r>
      <w:r>
        <w:br/>
      </w:r>
      <w:r>
        <w:t xml:space="preserve">Is that one back there? That’s the one.</w:t>
      </w:r>
    </w:p>
    <w:p>
      <w:pPr>
        <w:pStyle w:val="a2"/>
      </w:pPr>
      <w:r>
        <w:rPr>
          <w:b/>
          <w:bCs/>
        </w:rPr>
        <w:t xml:space="preserve">00:09:20 Speaker 1</w:t>
      </w:r>
      <w:r>
        <w:br/>
      </w:r>
      <w:r>
        <w:t xml:space="preserve">Do that after hurricane season to the trees.</w:t>
      </w:r>
    </w:p>
    <w:p>
      <w:pPr>
        <w:pStyle w:val="a2"/>
      </w:pPr>
      <w:r>
        <w:rPr>
          <w:b/>
          <w:bCs/>
        </w:rPr>
        <w:t xml:space="preserve">00:09:22 Speaker 3</w:t>
      </w:r>
      <w:r>
        <w:br/>
      </w:r>
      <w:r>
        <w:t xml:space="preserve">Before a little bit of the conundrum is that a lot of the roads are pretty good. So I think we probably just seal coat patch that one and do a part of it. Then down the way do the whole thing.</w:t>
      </w:r>
    </w:p>
    <w:p>
      <w:pPr>
        <w:pStyle w:val="a2"/>
      </w:pPr>
      <w:r>
        <w:rPr>
          <w:b/>
          <w:bCs/>
        </w:rPr>
        <w:t xml:space="preserve">00:09:44 Speaker 4</w:t>
      </w:r>
      <w:r>
        <w:br/>
      </w:r>
      <w:r>
        <w:t xml:space="preserve">It’s amazing. Everybody does patchwork, and by doing patchwork, it makes it so much harder. But I am just saying we’re now the whole world. We’re now having to do the same thing because they just said we’ll just send you this road or we’ll just do the whole thing.</w:t>
      </w:r>
    </w:p>
    <w:p>
      <w:pPr>
        <w:pStyle w:val="a2"/>
      </w:pPr>
      <w:r>
        <w:rPr>
          <w:b/>
          <w:bCs/>
        </w:rPr>
        <w:t xml:space="preserve">00:09:58 Speaker 2</w:t>
      </w:r>
      <w:r>
        <w:br/>
      </w:r>
      <w:r>
        <w:t xml:space="preserve">You should be free. But I think if you are going to put money somewhere, I would say your Regency one right here, where your most money is, and just upscale Regency too, because that over there is clean, like it’s yeah.</w:t>
      </w:r>
    </w:p>
    <w:p>
      <w:pPr>
        <w:pStyle w:val="a2"/>
      </w:pPr>
      <w:r>
        <w:rPr>
          <w:b/>
          <w:bCs/>
        </w:rPr>
        <w:t xml:space="preserve">00:10:15 Speaker 3</w:t>
      </w:r>
      <w:r>
        <w:br/>
      </w:r>
      <w:r>
        <w:t xml:space="preserve">I didn’t know there was a deal class.</w:t>
      </w:r>
    </w:p>
    <w:p>
      <w:pPr>
        <w:pStyle w:val="a2"/>
      </w:pPr>
      <w:r>
        <w:rPr>
          <w:b/>
          <w:bCs/>
        </w:rPr>
        <w:t xml:space="preserve">00:10:16 Speaker 2</w:t>
      </w:r>
      <w:r>
        <w:br/>
      </w:r>
      <w:r>
        <w:t xml:space="preserve">It’s nice and then when you go in they’re clean. I am strict on the light.</w:t>
      </w:r>
    </w:p>
    <w:p>
      <w:pPr>
        <w:pStyle w:val="a2"/>
      </w:pPr>
      <w:r>
        <w:rPr>
          <w:b/>
          <w:bCs/>
        </w:rPr>
        <w:t xml:space="preserve">00:10:26 Speaker 3</w:t>
      </w:r>
      <w:r>
        <w:br/>
      </w:r>
      <w:r>
        <w:t xml:space="preserve">So</w:t>
      </w:r>
    </w:p>
    <w:p>
      <w:pPr>
        <w:pStyle w:val="a2"/>
      </w:pPr>
      <w:r>
        <w:rPr>
          <w:b/>
          <w:bCs/>
        </w:rPr>
        <w:t xml:space="preserve">00:10:28 Speaker 2</w:t>
      </w:r>
      <w:r>
        <w:br/>
      </w:r>
      <w:r>
        <w:t xml:space="preserve">And they’re those homes up there. Newer.</w:t>
      </w:r>
    </w:p>
    <w:p>
      <w:pPr>
        <w:pStyle w:val="a2"/>
      </w:pPr>
      <w:r>
        <w:rPr>
          <w:b/>
          <w:bCs/>
        </w:rPr>
        <w:t xml:space="preserve">00:10:32 Speaker 3</w:t>
      </w:r>
      <w:r>
        <w:br/>
      </w:r>
      <w:r>
        <w:t xml:space="preserve">Roads water.</w:t>
      </w:r>
    </w:p>
    <w:p>
      <w:pPr>
        <w:pStyle w:val="a2"/>
      </w:pPr>
      <w:r>
        <w:rPr>
          <w:b/>
          <w:bCs/>
        </w:rPr>
        <w:t xml:space="preserve">00:10:34 Speaker 2</w:t>
      </w:r>
      <w:r>
        <w:br/>
      </w:r>
      <w:r>
        <w:t xml:space="preserve">So but I would say this, this is the part where you need to focus in. Like, I am you know, I am getting them to clean more to make it look. You know what I am saying? A little upscale. But I would say, like once y’all, start like paving roads knocking out trees. It’ll look like a hundred percent better, like how you want it.</w:t>
      </w:r>
    </w:p>
    <w:p>
      <w:pPr>
        <w:pStyle w:val="a2"/>
      </w:pPr>
      <w:r>
        <w:rPr>
          <w:b/>
          <w:bCs/>
        </w:rPr>
        <w:t xml:space="preserve">00:10:52 Speaker 3</w:t>
      </w:r>
      <w:r>
        <w:br/>
      </w:r>
      <w:r>
        <w:t xml:space="preserve">And then also as we bring in some of those newer single wives.</w:t>
      </w:r>
    </w:p>
    <w:p>
      <w:pPr>
        <w:pStyle w:val="a2"/>
      </w:pPr>
      <w:r>
        <w:rPr>
          <w:b/>
          <w:bCs/>
        </w:rPr>
        <w:t xml:space="preserve">00:10:55 Speaker 5</w:t>
      </w:r>
      <w:r>
        <w:br/>
      </w:r>
      <w:r>
        <w:t xml:space="preserve">Yeah, Yeah,</w:t>
      </w:r>
    </w:p>
    <w:p>
      <w:pPr>
        <w:pStyle w:val="a2"/>
      </w:pPr>
      <w:r>
        <w:rPr>
          <w:b/>
          <w:bCs/>
        </w:rPr>
        <w:t xml:space="preserve">00:10:57 Speaker 3</w:t>
      </w:r>
      <w:r>
        <w:br/>
      </w:r>
      <w:r>
        <w:t xml:space="preserve">It’ll help that’ll be nice and I am sure there is always going to be turnover. So we’ll err on the side of demoing and bringing new homes in. Really? That’s good. And we can even offer residents an upgrade.</w:t>
      </w:r>
    </w:p>
    <w:p>
      <w:pPr>
        <w:pStyle w:val="a2"/>
      </w:pPr>
      <w:r>
        <w:rPr>
          <w:b/>
          <w:bCs/>
        </w:rPr>
        <w:t xml:space="preserve">00:11:13 Speaker 1</w:t>
      </w:r>
      <w:r>
        <w:br/>
      </w:r>
      <w:r>
        <w:t xml:space="preserve">I was just going to say, are there residents that like if they</w:t>
      </w:r>
    </w:p>
    <w:p>
      <w:pPr>
        <w:pStyle w:val="a2"/>
      </w:pPr>
      <w:r>
        <w:rPr>
          <w:b/>
          <w:bCs/>
        </w:rPr>
        <w:t xml:space="preserve">00:11:18 Speaker 3</w:t>
      </w:r>
      <w:r>
        <w:br/>
      </w:r>
      <w:r>
        <w:t xml:space="preserve">Residents see new homes coming in</w:t>
      </w:r>
    </w:p>
    <w:p>
      <w:pPr>
        <w:pStyle w:val="a2"/>
      </w:pPr>
      <w:r>
        <w:rPr>
          <w:b/>
          <w:bCs/>
        </w:rPr>
        <w:t xml:space="preserve">00:11:20 Speaker 1</w:t>
      </w:r>
      <w:r>
        <w:br/>
      </w:r>
      <w:r>
        <w:t xml:space="preserve">They might want to upgrade or even now is if we have a great paying resident, they’re good, they’re helpful, they’re nice to you. They’re paying their rent on time and they need skirting replaced like that. Great. We’ll help you. Whether it’s we charge it over a year or get it subsidized like that just to help them. We have no problem with that.</w:t>
      </w:r>
    </w:p>
    <w:p>
      <w:pPr>
        <w:pStyle w:val="a2"/>
      </w:pPr>
      <w:r>
        <w:rPr>
          <w:b/>
          <w:bCs/>
        </w:rPr>
        <w:t xml:space="preserve">00:11:43 Speaker 2</w:t>
      </w:r>
      <w:r>
        <w:br/>
      </w:r>
      <w:r>
        <w:t xml:space="preserve">See, I think the advantage that y’all got out of all y’all properties is my property. Everybody wants me.</w:t>
      </w:r>
    </w:p>
    <w:p>
      <w:pPr>
        <w:pStyle w:val="a2"/>
      </w:pPr>
      <w:r>
        <w:rPr>
          <w:b/>
          <w:bCs/>
        </w:rPr>
        <w:t xml:space="preserve">00:11:50 Speaker 1</w:t>
      </w:r>
      <w:r>
        <w:br/>
      </w:r>
      <w:r>
        <w:t xml:space="preserve">That’s great Oh</w:t>
      </w:r>
    </w:p>
    <w:p>
      <w:pPr>
        <w:pStyle w:val="a2"/>
      </w:pPr>
      <w:r>
        <w:rPr>
          <w:b/>
          <w:bCs/>
        </w:rPr>
        <w:t xml:space="preserve">00:11:52 Speaker 2</w:t>
      </w:r>
      <w:r>
        <w:br/>
      </w:r>
      <w:r>
        <w:t xml:space="preserve">The biggest one for oil. You know when I tell y’all</w:t>
      </w:r>
    </w:p>
    <w:p>
      <w:pPr>
        <w:pStyle w:val="a2"/>
      </w:pPr>
      <w:r>
        <w:rPr>
          <w:b/>
          <w:bCs/>
        </w:rPr>
        <w:t xml:space="preserve">00:11:58 Speaker 1</w:t>
      </w:r>
      <w:r>
        <w:br/>
      </w:r>
      <w:r>
        <w:t xml:space="preserve">Want them cars and they be like they got crews I’m like man God I gotta do other things.</w:t>
      </w:r>
    </w:p>
    <w:p>
      <w:pPr>
        <w:pStyle w:val="a2"/>
      </w:pPr>
      <w:r>
        <w:rPr>
          <w:b/>
          <w:bCs/>
        </w:rPr>
        <w:t xml:space="preserve">00:12:07 Speaker 4</w:t>
      </w:r>
      <w:r>
        <w:br/>
      </w:r>
      <w:r>
        <w:t xml:space="preserve">How’s everybody keeping the grass cut? It’s been raining lately. That’s really the only reason a lot of people have their grass kind of tall right now because it’s been raining.</w:t>
      </w:r>
    </w:p>
    <w:p>
      <w:pPr>
        <w:pStyle w:val="a2"/>
      </w:pPr>
      <w:r>
        <w:rPr>
          <w:b/>
          <w:bCs/>
        </w:rPr>
        <w:t xml:space="preserve">00:12:18 Speaker 2</w:t>
      </w:r>
      <w:r>
        <w:br/>
      </w:r>
      <w:r>
        <w:t xml:space="preserve">Like every day. Like it rains. I think yesterday was the first day we had rain.</w:t>
      </w:r>
    </w:p>
    <w:p>
      <w:pPr>
        <w:pStyle w:val="a2"/>
      </w:pPr>
      <w:r>
        <w:rPr>
          <w:b/>
          <w:bCs/>
        </w:rPr>
        <w:t xml:space="preserve">00:12:22 Speaker 4</w:t>
      </w:r>
      <w:r>
        <w:br/>
      </w:r>
      <w:r>
        <w:t xml:space="preserve">It’s so hot.</w:t>
      </w:r>
    </w:p>
    <w:p>
      <w:pPr>
        <w:pStyle w:val="a2"/>
      </w:pPr>
      <w:r>
        <w:rPr>
          <w:b/>
          <w:bCs/>
        </w:rPr>
        <w:t xml:space="preserve">00:12:23 Speaker 3</w:t>
      </w:r>
      <w:r>
        <w:br/>
      </w:r>
      <w:r>
        <w:t xml:space="preserve">I know,</w:t>
      </w:r>
    </w:p>
    <w:p>
      <w:pPr>
        <w:pStyle w:val="a2"/>
      </w:pPr>
      <w:r>
        <w:rPr>
          <w:b/>
          <w:bCs/>
        </w:rPr>
        <w:t xml:space="preserve">00:12:24 Speaker 2</w:t>
      </w:r>
      <w:r>
        <w:br/>
      </w:r>
      <w:r>
        <w:t xml:space="preserve">I think yesterday was the first day we had rain, but for the most part they all keep their grass cut up. Thank you for that one for that one, Like I don’t I think I just had to send out one violation. And that was like when I knew cause I’ll go out and I’ll say well, I’m doing inspection on a property. This day, I’m gonna be out all day. And, they’ll. And once i send a text, most of the time, they’ll try to do it, cause they don’t They don’t want it.</w:t>
      </w:r>
    </w:p>
    <w:p>
      <w:pPr>
        <w:pStyle w:val="a2"/>
      </w:pPr>
      <w:r>
        <w:rPr>
          <w:b/>
          <w:bCs/>
        </w:rPr>
        <w:t xml:space="preserve">00:12:46 Speaker 1</w:t>
      </w:r>
      <w:r>
        <w:br/>
      </w:r>
      <w:r>
        <w:t xml:space="preserve">Yeah, You’re giving them a nice.</w:t>
      </w:r>
    </w:p>
    <w:p>
      <w:pPr>
        <w:pStyle w:val="a2"/>
      </w:pPr>
      <w:r>
        <w:rPr>
          <w:b/>
          <w:bCs/>
        </w:rPr>
        <w:t xml:space="preserve">00:12:48 Speaker 2</w:t>
      </w:r>
      <w:r>
        <w:br/>
      </w:r>
      <w:r>
        <w:t xml:space="preserve">Heads up Street over riding the golf cart around? Of course Let’s do it We got now we got two golf carts.</w:t>
      </w:r>
    </w:p>
    <w:p>
      <w:pPr>
        <w:pStyle w:val="a2"/>
      </w:pPr>
      <w:r>
        <w:rPr>
          <w:b/>
          <w:bCs/>
        </w:rPr>
        <w:t xml:space="preserve">00:13:15 Speaker 4</w:t>
      </w:r>
      <w:r>
        <w:br/>
      </w:r>
      <w:r>
        <w:t xml:space="preserve">We’ll Figure it out.</w:t>
      </w:r>
    </w:p>
    <w:p>
      <w:pPr>
        <w:pStyle w:val="a2"/>
      </w:pPr>
      <w:r>
        <w:rPr>
          <w:b/>
          <w:bCs/>
        </w:rPr>
        <w:t xml:space="preserve">00:14:17 Speaker 6</w:t>
      </w:r>
      <w:r>
        <w:br/>
      </w:r>
      <w:r>
        <w:t xml:space="preserve">If you want to do that. Okay,</w:t>
      </w:r>
    </w:p>
    <w:p>
      <w:pPr>
        <w:pStyle w:val="a2"/>
      </w:pPr>
      <w:r>
        <w:rPr>
          <w:b/>
          <w:bCs/>
        </w:rPr>
        <w:t xml:space="preserve">00:14:19 Speaker 4</w:t>
      </w:r>
      <w:r>
        <w:br/>
      </w:r>
      <w:r>
        <w:t xml:space="preserve">I’ll go ahead and do it. Great. Um, let me grab the big one real quick. Here we go.</w:t>
      </w:r>
    </w:p>
    <w:p>
      <w:pPr>
        <w:pStyle w:val="a2"/>
      </w:pPr>
      <w:r>
        <w:rPr>
          <w:b/>
          <w:bCs/>
        </w:rPr>
        <w:t xml:space="preserve">00:14:31 Speaker 3</w:t>
      </w:r>
      <w:r>
        <w:br/>
      </w:r>
      <w:r>
        <w:t xml:space="preserve">You guys? You two on the seat with feet? No, I’m gonna stand.</w:t>
      </w:r>
    </w:p>
    <w:p>
      <w:pPr>
        <w:pStyle w:val="a2"/>
      </w:pPr>
      <w:r>
        <w:rPr>
          <w:b/>
          <w:bCs/>
        </w:rPr>
        <w:t xml:space="preserve">00:14:44 Speaker 1</w:t>
      </w:r>
      <w:r>
        <w:br/>
      </w:r>
      <w:r>
        <w:t xml:space="preserve">For some reason I think everybody’s so panicked, I don’t know why, I Don’t know why. We only play jokes on on the reef.</w:t>
      </w:r>
    </w:p>
    <w:p>
      <w:pPr>
        <w:pStyle w:val="a2"/>
      </w:pPr>
      <w:r>
        <w:rPr>
          <w:b/>
          <w:bCs/>
        </w:rPr>
        <w:t xml:space="preserve">00:15:31 Speaker 5</w:t>
      </w:r>
      <w:r>
        <w:br/>
      </w:r>
      <w:r>
        <w:t xml:space="preserve">Say it as it is.</w:t>
      </w:r>
    </w:p>
    <w:p>
      <w:pPr>
        <w:pStyle w:val="a2"/>
      </w:pPr>
      <w:r>
        <w:rPr>
          <w:b/>
          <w:bCs/>
        </w:rPr>
        <w:t xml:space="preserve">00:15:42 Speaker 3</w:t>
      </w:r>
      <w:r>
        <w:br/>
      </w:r>
      <w:r>
        <w:t xml:space="preserve">Exactly, should we put in new mailboxes?</w:t>
      </w:r>
    </w:p>
    <w:p>
      <w:pPr>
        <w:pStyle w:val="a2"/>
      </w:pPr>
      <w:r>
        <w:rPr>
          <w:b/>
          <w:bCs/>
        </w:rPr>
        <w:t xml:space="preserve">00:15:46 Speaker 5</w:t>
      </w:r>
      <w:r>
        <w:br/>
      </w:r>
      <w:r>
        <w:t xml:space="preserve">Yes. They are all falling apart.</w:t>
      </w:r>
    </w:p>
    <w:p>
      <w:pPr>
        <w:pStyle w:val="a2"/>
      </w:pPr>
      <w:r>
        <w:rPr>
          <w:b/>
          <w:bCs/>
        </w:rPr>
        <w:t xml:space="preserve">00:15:47 Speaker 1</w:t>
      </w:r>
      <w:r>
        <w:br/>
      </w:r>
      <w:r>
        <w:t xml:space="preserve">Are they all in sections?</w:t>
      </w:r>
    </w:p>
    <w:p>
      <w:pPr>
        <w:pStyle w:val="a2"/>
      </w:pPr>
      <w:r>
        <w:rPr>
          <w:b/>
          <w:bCs/>
        </w:rPr>
        <w:t xml:space="preserve">00:15:50 Speaker 5</w:t>
      </w:r>
      <w:r>
        <w:br/>
      </w:r>
      <w:r>
        <w:t xml:space="preserve">I.</w:t>
      </w:r>
    </w:p>
    <w:p>
      <w:pPr>
        <w:pStyle w:val="a2"/>
      </w:pPr>
      <w:r>
        <w:rPr>
          <w:b/>
          <w:bCs/>
        </w:rPr>
        <w:t xml:space="preserve">00:15:53 Speaker 2</w:t>
      </w:r>
      <w:r>
        <w:br/>
      </w:r>
      <w:r>
        <w:t xml:space="preserve">Was just gonna beat you right before y’all came. That’s good. Right before, but if y’all had held out a good week</w:t>
      </w:r>
    </w:p>
    <w:p>
      <w:pPr>
        <w:pStyle w:val="a2"/>
      </w:pPr>
      <w:r>
        <w:rPr>
          <w:b/>
          <w:bCs/>
        </w:rPr>
        <w:t xml:space="preserve">00:16:00 Speaker 5</w:t>
      </w:r>
      <w:r>
        <w:br/>
      </w:r>
      <w:r>
        <w:t xml:space="preserve">I would have helped you. You had them approved at the project center? I had already got it approved. You did?</w:t>
      </w:r>
    </w:p>
    <w:p>
      <w:pPr>
        <w:pStyle w:val="a2"/>
      </w:pPr>
      <w:r>
        <w:rPr>
          <w:b/>
          <w:bCs/>
        </w:rPr>
        <w:t xml:space="preserve">00:16:07 Speaker 2</w:t>
      </w:r>
      <w:r>
        <w:br/>
      </w:r>
      <w:r>
        <w:t xml:space="preserve">I was we was getting a vendor cause, see most of the people out here. The. I’m gonna tell you the unskilled thing about it is most of the the people that live out here, they are vendors. Like the man that um, to build the Chick fil A in Pooler, The man that built most of the stuff at Pooler. He he got homes in this park. So he’s like a couple of things like he fixed like our um, the homes that y’all own in here like my home and maintenance homes. He, oh, my god, when I say he rebuilt and he redid it like a lot of things in a park. Oh yeah, he fired.</w:t>
      </w:r>
    </w:p>
    <w:p>
      <w:pPr>
        <w:pStyle w:val="a2"/>
      </w:pPr>
      <w:r>
        <w:rPr>
          <w:b/>
          <w:bCs/>
        </w:rPr>
        <w:t xml:space="preserve">00:16:42 Speaker 2</w:t>
      </w:r>
      <w:r>
        <w:br/>
      </w:r>
      <w:r>
        <w:t xml:space="preserve">And you got a couple of homes right here out here. So yeah, how many is</w:t>
      </w:r>
    </w:p>
    <w:p>
      <w:pPr>
        <w:pStyle w:val="a2"/>
      </w:pPr>
      <w:r>
        <w:rPr>
          <w:b/>
          <w:bCs/>
        </w:rPr>
        <w:t xml:space="preserve">00:16:50 Speaker 3</w:t>
      </w:r>
      <w:r>
        <w:br/>
      </w:r>
      <w:r>
        <w:t xml:space="preserve">It? How.</w:t>
      </w:r>
    </w:p>
    <w:p>
      <w:pPr>
        <w:pStyle w:val="a2"/>
      </w:pPr>
      <w:r>
        <w:rPr>
          <w:b/>
          <w:bCs/>
        </w:rPr>
        <w:t xml:space="preserve">00:16:54 Speaker 5</w:t>
      </w:r>
      <w:r>
        <w:br/>
      </w:r>
      <w:r>
        <w:t xml:space="preserve">Many mailboxes we got over there? There’s one, two, three, four, five, six, seven.</w:t>
      </w:r>
    </w:p>
    <w:p>
      <w:pPr>
        <w:pStyle w:val="a2"/>
      </w:pPr>
      <w:r>
        <w:rPr>
          <w:b/>
          <w:bCs/>
        </w:rPr>
        <w:t xml:space="preserve">00:17:03 Speaker 3</w:t>
      </w:r>
      <w:r>
        <w:br/>
      </w:r>
      <w:r>
        <w:t xml:space="preserve">Seven, these are much bigger structures, so they can be under weather cover I think.</w:t>
      </w:r>
    </w:p>
    <w:p>
      <w:pPr>
        <w:pStyle w:val="a2"/>
      </w:pPr>
      <w:r>
        <w:rPr>
          <w:b/>
          <w:bCs/>
        </w:rPr>
        <w:t xml:space="preserve">00:17:10 Speaker 4</w:t>
      </w:r>
      <w:r>
        <w:br/>
      </w:r>
      <w:r>
        <w:t xml:space="preserve">The ones on green over are the only newer ones.</w:t>
      </w:r>
    </w:p>
    <w:p>
      <w:pPr>
        <w:pStyle w:val="a2"/>
      </w:pPr>
      <w:r>
        <w:rPr>
          <w:b/>
          <w:bCs/>
        </w:rPr>
        <w:t xml:space="preserve">00:17:13 Speaker 2</w:t>
      </w:r>
      <w:r>
        <w:br/>
      </w:r>
      <w:r>
        <w:t xml:space="preserve">So those are like full metal. Yeah, those are metal, but the rest of them like these. Like when we go when we ride past it, I’ll show y’all. Yeah, Let’s see it because it’s like a big hole, like you’ll see it when we ride there. Perfect. All.</w:t>
      </w:r>
    </w:p>
    <w:p>
      <w:pPr>
        <w:pStyle w:val="a2"/>
      </w:pPr>
      <w:r>
        <w:rPr>
          <w:b/>
          <w:bCs/>
        </w:rPr>
        <w:t xml:space="preserve">00:17:28 Speaker 1</w:t>
      </w:r>
      <w:r>
        <w:br/>
      </w:r>
      <w:r>
        <w:t xml:space="preserve">This is more fun anyway. It’s more comfortable too. I’ll take it.</w:t>
      </w:r>
    </w:p>
    <w:p>
      <w:pPr>
        <w:pStyle w:val="a2"/>
      </w:pPr>
      <w:r>
        <w:rPr>
          <w:b/>
          <w:bCs/>
        </w:rPr>
        <w:t xml:space="preserve">00:17:53 Speaker 6</w:t>
      </w:r>
      <w:r>
        <w:br/>
      </w:r>
      <w:r>
        <w:t xml:space="preserve">I gotta make a three-point turn.</w:t>
      </w:r>
    </w:p>
    <w:p>
      <w:pPr>
        <w:pStyle w:val="a2"/>
      </w:pPr>
      <w:r>
        <w:rPr>
          <w:b/>
          <w:bCs/>
        </w:rPr>
        <w:t xml:space="preserve">00:18:25 Speaker 6</w:t>
      </w:r>
      <w:r>
        <w:br/>
      </w:r>
      <w:r>
        <w:t xml:space="preserve">You’ll get there. Is the mulch in those?</w:t>
      </w:r>
    </w:p>
    <w:p>
      <w:pPr>
        <w:pStyle w:val="a2"/>
      </w:pPr>
      <w:r>
        <w:rPr>
          <w:b/>
          <w:bCs/>
        </w:rPr>
        <w:t xml:space="preserve">00:18:32 Speaker 4</w:t>
      </w:r>
      <w:r>
        <w:br/>
      </w:r>
      <w:r>
        <w:t xml:space="preserve">There’s one here and there’s one. They had this rubber tire mulch.</w:t>
      </w:r>
    </w:p>
    <w:p>
      <w:pPr>
        <w:pStyle w:val="a2"/>
      </w:pPr>
      <w:r>
        <w:rPr>
          <w:b/>
          <w:bCs/>
        </w:rPr>
        <w:t xml:space="preserve">00:18:37 Speaker 1</w:t>
      </w:r>
      <w:r>
        <w:br/>
      </w:r>
      <w:r>
        <w:t xml:space="preserve">It’s so awful to look at. They had something underneath it because I saw stuff growing up. They didn’t put anything down though. I wasn’t here when they put those in. We might have to redo that or we probably should. It would just make it look nicer.</w:t>
      </w:r>
    </w:p>
    <w:p>
      <w:pPr>
        <w:pStyle w:val="a2"/>
      </w:pPr>
      <w:r>
        <w:rPr>
          <w:b/>
          <w:bCs/>
        </w:rPr>
        <w:t xml:space="preserve">00:19:07 Speaker 1</w:t>
      </w:r>
      <w:r>
        <w:br/>
      </w:r>
      <w:r>
        <w:t xml:space="preserve">There’s definitely plenty of space to put something here, John.</w:t>
      </w:r>
    </w:p>
    <w:p>
      <w:pPr>
        <w:pStyle w:val="a2"/>
      </w:pPr>
      <w:r>
        <w:rPr>
          <w:b/>
          <w:bCs/>
        </w:rPr>
        <w:t xml:space="preserve">00:19:27 Speaker 4</w:t>
      </w:r>
      <w:r>
        <w:br/>
      </w:r>
      <w:r>
        <w:t xml:space="preserve">Yeah.</w:t>
      </w:r>
    </w:p>
    <w:p>
      <w:pPr>
        <w:pStyle w:val="a2"/>
      </w:pPr>
      <w:r>
        <w:rPr>
          <w:b/>
          <w:bCs/>
        </w:rPr>
        <w:t xml:space="preserve">00:19:57 Speaker 4</w:t>
      </w:r>
      <w:r>
        <w:br/>
      </w:r>
      <w:r>
        <w:t xml:space="preserve">Coming in behind you. It’s not she has someone. That’ll be good. I’ve been trying to keep it nice.</w:t>
      </w:r>
    </w:p>
    <w:p>
      <w:pPr>
        <w:pStyle w:val="a2"/>
      </w:pPr>
      <w:r>
        <w:rPr>
          <w:b/>
          <w:bCs/>
        </w:rPr>
        <w:t xml:space="preserve">00:20:06 Speaker 6</w:t>
      </w:r>
      <w:r>
        <w:br/>
      </w:r>
      <w:r>
        <w:t xml:space="preserve">So then you’re leaving and nothing to worry about. Tell me all the dirty secrets.</w:t>
      </w:r>
    </w:p>
    <w:p>
      <w:pPr>
        <w:pStyle w:val="a2"/>
      </w:pPr>
      <w:r>
        <w:rPr>
          <w:b/>
          <w:bCs/>
        </w:rPr>
        <w:t xml:space="preserve">00:20:13 Speaker 4</w:t>
      </w:r>
      <w:r>
        <w:br/>
      </w:r>
      <w:r>
        <w:t xml:space="preserve">The people out here are just rude and nasty. If you get a good maintenance man, it’s nice. Really, the worst part is just the tenants. Some of those tenants are just nasty everywhere.</w:t>
      </w:r>
    </w:p>
    <w:p>
      <w:pPr>
        <w:pStyle w:val="a2"/>
      </w:pPr>
      <w:r>
        <w:rPr>
          <w:b/>
          <w:bCs/>
        </w:rPr>
        <w:t xml:space="preserve">00:20:28 Speaker 4</w:t>
      </w:r>
      <w:r>
        <w:br/>
      </w:r>
      <w:r>
        <w:t xml:space="preserve">And it’s mostly Hispanic. It’s the Hispanic people. It’s Hispanic out here and the landlords.</w:t>
      </w:r>
    </w:p>
    <w:p>
      <w:pPr>
        <w:pStyle w:val="a2"/>
      </w:pPr>
      <w:r>
        <w:rPr>
          <w:b/>
          <w:bCs/>
        </w:rPr>
        <w:t xml:space="preserve">00:20:34 Speaker 6</w:t>
      </w:r>
      <w:r>
        <w:br/>
      </w:r>
      <w:r>
        <w:t xml:space="preserve">Most of them are horrible. How many landlords do you think we have? We have Martin Louis, Perez.</w:t>
      </w:r>
    </w:p>
    <w:p>
      <w:pPr>
        <w:pStyle w:val="a2"/>
      </w:pPr>
      <w:r>
        <w:rPr>
          <w:b/>
          <w:bCs/>
        </w:rPr>
        <w:t xml:space="preserve">00:20:45 Speaker 4</w:t>
      </w:r>
      <w:r>
        <w:br/>
      </w:r>
      <w:r>
        <w:t xml:space="preserve">Some I don’t even know about. I know we have over 10 landlords, but I think there’s at least close to 20-30 landlords. And do we have problems?</w:t>
      </w:r>
    </w:p>
    <w:p>
      <w:pPr>
        <w:pStyle w:val="a2"/>
      </w:pPr>
      <w:r>
        <w:rPr>
          <w:b/>
          <w:bCs/>
        </w:rPr>
        <w:t xml:space="preserve">00:20:55 Speaker 4</w:t>
      </w:r>
      <w:r>
        <w:br/>
      </w:r>
      <w:r>
        <w:t xml:space="preserve">All the time. There’s some have nicer residents like Mr. Butler, his residents are pretty because he comes out here and checks on them. The ones that come out here and check on them are the ones that don’t care. So at least Jimmy, they’ve just recently started finally taking care of their stuff because you’re new company. They may get better, but Larry will be.</w:t>
      </w:r>
    </w:p>
    <w:p>
      <w:pPr>
        <w:pStyle w:val="a2"/>
      </w:pPr>
      <w:r>
        <w:rPr>
          <w:b/>
          <w:bCs/>
        </w:rPr>
        <w:t xml:space="preserve">00:21:23 Speaker 6</w:t>
      </w:r>
      <w:r>
        <w:br/>
      </w:r>
      <w:r>
        <w:t xml:space="preserve">Y’all biggest problem Larry. How many do you think he has? I don’t know how many he has, but I think he has at least close to twenty.</w:t>
      </w:r>
    </w:p>
    <w:p>
      <w:pPr>
        <w:pStyle w:val="a2"/>
      </w:pPr>
      <w:r>
        <w:rPr>
          <w:b/>
          <w:bCs/>
        </w:rPr>
        <w:t xml:space="preserve">00:21:38 Speaker 1</w:t>
      </w:r>
      <w:r>
        <w:br/>
      </w:r>
      <w:r>
        <w:t xml:space="preserve">They’re probably the less attractive ones.</w:t>
      </w:r>
    </w:p>
    <w:p>
      <w:pPr>
        <w:pStyle w:val="a2"/>
      </w:pPr>
      <w:r>
        <w:rPr>
          <w:b/>
          <w:bCs/>
        </w:rPr>
        <w:t xml:space="preserve">00:21:43 Speaker 4</w:t>
      </w:r>
      <w:r>
        <w:br/>
      </w:r>
      <w:r>
        <w:t xml:space="preserve">Probably out of all of them, there’s probably three that are nice because it takes a tennis or nice people here. One’s on my street.</w:t>
      </w:r>
    </w:p>
    <w:p>
      <w:pPr>
        <w:pStyle w:val="a2"/>
      </w:pPr>
      <w:r>
        <w:rPr>
          <w:b/>
          <w:bCs/>
        </w:rPr>
        <w:t xml:space="preserve">00:21:51 Speaker 6</w:t>
      </w:r>
      <w:r>
        <w:br/>
      </w:r>
      <w:r>
        <w:t xml:space="preserve">Can’t even remember where the other two are.</w:t>
      </w:r>
    </w:p>
    <w:p>
      <w:pPr>
        <w:pStyle w:val="a2"/>
      </w:pPr>
      <w:r>
        <w:rPr>
          <w:b/>
          <w:bCs/>
        </w:rPr>
        <w:t xml:space="preserve">00:22:00 Speaker 6</w:t>
      </w:r>
      <w:r>
        <w:br/>
      </w:r>
      <w:r>
        <w:t xml:space="preserve">Sure. Mowing these roads is never fun.</w:t>
      </w:r>
    </w:p>
    <w:p>
      <w:pPr>
        <w:pStyle w:val="a2"/>
      </w:pPr>
      <w:r>
        <w:rPr>
          <w:b/>
          <w:bCs/>
        </w:rPr>
        <w:t xml:space="preserve">00:22:03 Speaker 4</w:t>
      </w:r>
      <w:r>
        <w:br/>
      </w:r>
      <w:r>
        <w:t xml:space="preserve">I do it with a longboard. I come down with a longboard and I’ll mow everything up, then I’ll come back. I have a Billy Goat in the shop and I made an hitch for it so I just mow it. If it’s too much in their grass, I’ll come back again and do it again. So it’s not as annoying to them. Still a problem.</w:t>
      </w:r>
    </w:p>
    <w:p>
      <w:pPr>
        <w:pStyle w:val="a2"/>
      </w:pPr>
      <w:r>
        <w:rPr>
          <w:b/>
          <w:bCs/>
        </w:rPr>
        <w:t xml:space="preserve">00:22:20 Speaker 1</w:t>
      </w:r>
      <w:r>
        <w:br/>
      </w:r>
      <w:r>
        <w:t xml:space="preserve">It’s one of the biggest problems with trees and its roots. Green Z two doesn’t have anything.</w:t>
      </w:r>
    </w:p>
    <w:p>
      <w:pPr>
        <w:pStyle w:val="a2"/>
      </w:pPr>
      <w:r>
        <w:rPr>
          <w:b/>
          <w:bCs/>
        </w:rPr>
        <w:t xml:space="preserve">00:22:24 Speaker 4</w:t>
      </w:r>
      <w:r>
        <w:br/>
      </w:r>
      <w:r>
        <w:t xml:space="preserve">Though really It’s, it’s like wide open but, there is also different like.</w:t>
      </w:r>
    </w:p>
    <w:p>
      <w:pPr>
        <w:pStyle w:val="a2"/>
      </w:pPr>
      <w:r>
        <w:rPr>
          <w:b/>
          <w:bCs/>
        </w:rPr>
        <w:t xml:space="preserve">00:22:30 Speaker 6</w:t>
      </w:r>
      <w:r>
        <w:br/>
      </w:r>
      <w:r>
        <w:t xml:space="preserve">Atmosphere. They were supposed to be different parts. Yes. I don’t know if they build these two and if they like this part, so they bought this part and you know, People give a hard time when you’re in a town like a boat’s, just that. Usually.</w:t>
      </w:r>
    </w:p>
    <w:p>
      <w:pPr>
        <w:pStyle w:val="a2"/>
      </w:pPr>
      <w:r>
        <w:rPr>
          <w:b/>
          <w:bCs/>
        </w:rPr>
        <w:t xml:space="preserve">00:22:56 Speaker 4</w:t>
      </w:r>
      <w:r>
        <w:br/>
      </w:r>
      <w:r>
        <w:t xml:space="preserve">So in there.</w:t>
      </w:r>
    </w:p>
    <w:p>
      <w:pPr>
        <w:pStyle w:val="a2"/>
      </w:pPr>
      <w:r>
        <w:rPr>
          <w:b/>
          <w:bCs/>
        </w:rPr>
        <w:t xml:space="preserve">00:22:59 Speaker 4</w:t>
      </w:r>
      <w:r>
        <w:br/>
      </w:r>
      <w:r>
        <w:t xml:space="preserve">They used to be is they um. That’s part of their property. They have to take care of it, so it’d be part of them taking care of their bush. You got it. So I haven’t touched that thing in a while. Yeah, yeah, yeah, I’m always saying we just get rid of this thing. Now There’s some of them like that are getting as you like that. And I’ve told them like, hey guys I’m gonna come cut this down. If y’all aren’t gonna take care of it, and then they start taking care of it. You got it Like on White Magnolia. When we go on White Magnolia, you’ll see there’s a whole line of them. And I asked one whenever our first guard was like, is this even technically ours? He was like no I used to take care of it, Then there was so much going on. So I was like, I’m about to cut these down. Some.</w:t>
      </w:r>
    </w:p>
    <w:p>
      <w:pPr>
        <w:pStyle w:val="a2"/>
      </w:pPr>
      <w:r>
        <w:rPr>
          <w:b/>
          <w:bCs/>
        </w:rPr>
        <w:t xml:space="preserve">00:23:38 Speaker 6</w:t>
      </w:r>
      <w:r>
        <w:br/>
      </w:r>
      <w:r>
        <w:t xml:space="preserve">Will do it. Yeah, some will do it. They take time and they’ll weed themselves out. Yeah, especially with the lion’s.</w:t>
      </w:r>
    </w:p>
    <w:p>
      <w:pPr>
        <w:pStyle w:val="a2"/>
      </w:pPr>
      <w:r>
        <w:rPr>
          <w:b/>
          <w:bCs/>
        </w:rPr>
        <w:t xml:space="preserve">00:23:51 Speaker 4</w:t>
      </w:r>
      <w:r>
        <w:br/>
      </w:r>
      <w:r>
        <w:t xml:space="preserve">Mane and just growing for the cats, the dogs, they follow them around. So if we’re donating these.</w:t>
      </w:r>
    </w:p>
    <w:p>
      <w:pPr>
        <w:pStyle w:val="a2"/>
      </w:pPr>
      <w:r>
        <w:rPr>
          <w:b/>
          <w:bCs/>
        </w:rPr>
        <w:t xml:space="preserve">00:24:05 Speaker 4</w:t>
      </w:r>
      <w:r>
        <w:br/>
      </w:r>
      <w:r>
        <w:t xml:space="preserve">Keep why I hear that feel. That they just don’t care. We’ve, I’ve been to reinforce it and they just don’t care really.</w:t>
      </w:r>
    </w:p>
    <w:p>
      <w:pPr>
        <w:pStyle w:val="a2"/>
      </w:pPr>
      <w:r>
        <w:rPr>
          <w:b/>
          <w:bCs/>
        </w:rPr>
        <w:t xml:space="preserve">00:24:13 Speaker 6</w:t>
      </w:r>
      <w:r>
        <w:br/>
      </w:r>
      <w:r>
        <w:t xml:space="preserve">Whenever we’re gone, there’s a case that comes up and it’s kind of sometimes you get them neutered and everything like that where I have that off that way.</w:t>
      </w:r>
    </w:p>
    <w:p>
      <w:pPr>
        <w:pStyle w:val="a2"/>
      </w:pPr>
      <w:r>
        <w:rPr>
          <w:b/>
          <w:bCs/>
        </w:rPr>
        <w:t xml:space="preserve">00:24:20 Speaker 4</w:t>
      </w:r>
      <w:r>
        <w:br/>
      </w:r>
      <w:r>
        <w:t xml:space="preserve">They can’t procreate so much. There’s some of them out here because they have a clip here. Those have been neutered. Now others in the clutch because I tell you this, the last year these eat so long work with but try to.</w:t>
      </w:r>
    </w:p>
    <w:p>
      <w:pPr>
        <w:pStyle w:val="a2"/>
      </w:pPr>
      <w:r>
        <w:rPr>
          <w:b/>
          <w:bCs/>
        </w:rPr>
        <w:t xml:space="preserve">00:24:49 Speaker 3</w:t>
      </w:r>
      <w:r>
        <w:br/>
      </w:r>
      <w:r>
        <w:t xml:space="preserve">And then do we pay for that? We pay for it. I’m just waiting on them to say get rid of the dump.</w:t>
      </w:r>
    </w:p>
    <w:p>
      <w:pPr>
        <w:pStyle w:val="a2"/>
      </w:pPr>
      <w:r>
        <w:rPr>
          <w:b/>
          <w:bCs/>
        </w:rPr>
        <w:t xml:space="preserve">00:24:56 Speaker 4</w:t>
      </w:r>
      <w:r>
        <w:br/>
      </w:r>
      <w:r>
        <w:t xml:space="preserve">I’ve been waiting for that for years. They annoy me with this thing.</w:t>
      </w:r>
    </w:p>
    <w:p>
      <w:pPr>
        <w:pStyle w:val="a2"/>
      </w:pPr>
      <w:r>
        <w:rPr>
          <w:b/>
          <w:bCs/>
        </w:rPr>
        <w:t xml:space="preserve">00:25:04 Speaker 1</w:t>
      </w:r>
      <w:r>
        <w:br/>
      </w:r>
      <w:r>
        <w:t xml:space="preserve">But everybody’s got cans, so it’s just like an extra service.</w:t>
      </w:r>
    </w:p>
    <w:p>
      <w:pPr>
        <w:pStyle w:val="a2"/>
      </w:pPr>
      <w:r>
        <w:rPr>
          <w:b/>
          <w:bCs/>
        </w:rPr>
        <w:t xml:space="preserve">00:25:16 Speaker 3</w:t>
      </w:r>
      <w:r>
        <w:br/>
      </w:r>
      <w:r>
        <w:t xml:space="preserve">What does it cost us a month?</w:t>
      </w:r>
    </w:p>
    <w:p>
      <w:pPr>
        <w:pStyle w:val="a2"/>
      </w:pPr>
      <w:r>
        <w:rPr>
          <w:b/>
          <w:bCs/>
        </w:rPr>
        <w:t xml:space="preserve">00:25:20 Speaker 3</w:t>
      </w:r>
      <w:r>
        <w:br/>
      </w:r>
      <w:r>
        <w:t xml:space="preserve">Three ninety five. Three ninety five. It’s.</w:t>
      </w:r>
    </w:p>
    <w:p>
      <w:pPr>
        <w:pStyle w:val="a2"/>
      </w:pPr>
      <w:r>
        <w:rPr>
          <w:b/>
          <w:bCs/>
        </w:rPr>
        <w:t xml:space="preserve">00:25:24 Speaker 1</w:t>
      </w:r>
      <w:r>
        <w:br/>
      </w:r>
      <w:r>
        <w:t xml:space="preserve">More just the time to clean this area up and everything else.</w:t>
      </w:r>
    </w:p>
    <w:p>
      <w:pPr>
        <w:pStyle w:val="a2"/>
      </w:pPr>
      <w:r>
        <w:rPr>
          <w:b/>
          <w:bCs/>
        </w:rPr>
        <w:t xml:space="preserve">00:25:27 Speaker 4</w:t>
      </w:r>
      <w:r>
        <w:br/>
      </w:r>
      <w:r>
        <w:t xml:space="preserve">I say give it because I’ll clean it and then look, clearly someone just dumped tires.</w:t>
      </w:r>
    </w:p>
    <w:p>
      <w:pPr>
        <w:pStyle w:val="a2"/>
      </w:pPr>
      <w:r>
        <w:rPr>
          <w:b/>
          <w:bCs/>
        </w:rPr>
        <w:t xml:space="preserve">00:25:30 Speaker 5</w:t>
      </w:r>
      <w:r>
        <w:br/>
      </w:r>
      <w:r>
        <w:t xml:space="preserve">That’s the only reason why I’m enforcing cleanup. You got to look, before when y’all took over, if they’re going to force them to clean it up, it’s good for everybody.</w:t>
      </w:r>
    </w:p>
    <w:p>
      <w:pPr>
        <w:pStyle w:val="a2"/>
      </w:pPr>
      <w:r>
        <w:rPr>
          <w:b/>
          <w:bCs/>
        </w:rPr>
        <w:t xml:space="preserve">00:25:38 Speaker 2</w:t>
      </w:r>
      <w:r>
        <w:br/>
      </w:r>
      <w:r>
        <w:t xml:space="preserve">So when you took and now I’m enforcing it, I can say by December everybody will be cleaned here. I haven’t got to every house, but I’ve got to the major houses that I have seen that need to be cleaned up. And they have cleaned it.</w:t>
      </w:r>
    </w:p>
    <w:p>
      <w:pPr>
        <w:pStyle w:val="a2"/>
      </w:pPr>
      <w:r>
        <w:rPr>
          <w:b/>
          <w:bCs/>
        </w:rPr>
        <w:t xml:space="preserve">00:25:55 Speaker 5</w:t>
      </w:r>
      <w:r>
        <w:br/>
      </w:r>
      <w:r>
        <w:t xml:space="preserve">I have opened the door so that they can clean it and it looks better. It was awesome.</w:t>
      </w:r>
    </w:p>
    <w:p>
      <w:pPr>
        <w:pStyle w:val="a2"/>
      </w:pPr>
      <w:r>
        <w:rPr>
          <w:b/>
          <w:bCs/>
        </w:rPr>
        <w:t xml:space="preserve">00:26:02 Speaker 1</w:t>
      </w:r>
      <w:r>
        <w:br/>
      </w:r>
      <w:r>
        <w:t xml:space="preserve">So we lock the gates. Oh So no one can come and Oh</w:t>
      </w:r>
    </w:p>
    <w:p>
      <w:pPr>
        <w:pStyle w:val="a2"/>
      </w:pPr>
      <w:r>
        <w:rPr>
          <w:b/>
          <w:bCs/>
        </w:rPr>
        <w:t xml:space="preserve">00:26:06 Speaker 2</w:t>
      </w:r>
      <w:r>
        <w:br/>
      </w:r>
      <w:r>
        <w:t xml:space="preserve">I locked the gate from a time. I keep it open during someone meet work, so when Nate leaves, he locks it. Andum. On weekends, I make them take it to the county dog.</w:t>
      </w:r>
    </w:p>
    <w:p>
      <w:pPr>
        <w:pStyle w:val="a2"/>
      </w:pPr>
      <w:r>
        <w:rPr>
          <w:b/>
          <w:bCs/>
        </w:rPr>
        <w:t xml:space="preserve">00:26:25 Speaker 3</w:t>
      </w:r>
      <w:r>
        <w:br/>
      </w:r>
      <w:r>
        <w:t xml:space="preserve">Is saying, eventually, we get rid of this and convert it into trailer storage and wrap this space.</w:t>
      </w:r>
    </w:p>
    <w:p>
      <w:pPr>
        <w:pStyle w:val="a2"/>
      </w:pPr>
      <w:r>
        <w:rPr>
          <w:b/>
          <w:bCs/>
        </w:rPr>
        <w:t xml:space="preserve">00:26:30 Speaker 1</w:t>
      </w:r>
      <w:r>
        <w:br/>
      </w:r>
      <w:r>
        <w:t xml:space="preserve">There was a place. We were talking about a place because we were moving a couple of homes around spots about moving when we were moving homes in and where to put this so we can make this into storage.</w:t>
      </w:r>
    </w:p>
    <w:p>
      <w:pPr>
        <w:pStyle w:val="a2"/>
      </w:pPr>
      <w:r>
        <w:rPr>
          <w:b/>
          <w:bCs/>
        </w:rPr>
        <w:t xml:space="preserve">00:26:46 Speaker 2</w:t>
      </w:r>
      <w:r>
        <w:br/>
      </w:r>
      <w:r>
        <w:t xml:space="preserve">It’s a big space.</w:t>
      </w:r>
    </w:p>
    <w:p>
      <w:pPr>
        <w:pStyle w:val="a2"/>
      </w:pPr>
      <w:r>
        <w:rPr>
          <w:b/>
          <w:bCs/>
        </w:rPr>
        <w:t xml:space="preserve">00:26:47 Speaker 4</w:t>
      </w:r>
      <w:r>
        <w:br/>
      </w:r>
      <w:r>
        <w:t xml:space="preserve">It’s a good space. If we get rid of that container, it goes even further back.</w:t>
      </w:r>
    </w:p>
    <w:p>
      <w:pPr>
        <w:pStyle w:val="a2"/>
      </w:pPr>
      <w:r>
        <w:rPr>
          <w:b/>
          <w:bCs/>
        </w:rPr>
        <w:t xml:space="preserve">00:26:52 Speaker 2</w:t>
      </w:r>
      <w:r>
        <w:br/>
      </w:r>
      <w:r>
        <w:t xml:space="preserve">It goes all the way back. It’s the container right there in the back that’s high property.</w:t>
      </w:r>
    </w:p>
    <w:p>
      <w:pPr>
        <w:pStyle w:val="a2"/>
      </w:pPr>
      <w:r>
        <w:rPr>
          <w:b/>
          <w:bCs/>
        </w:rPr>
        <w:t xml:space="preserve">00:26:57 Speaker 4</w:t>
      </w:r>
      <w:r>
        <w:br/>
      </w:r>
      <w:r>
        <w:t xml:space="preserve">Which is full of tires. Oh God, yeah, those aren’t easy to get rid of. That’s the only reason it’s been sitting there for so long and the trees in the way.</w:t>
      </w:r>
    </w:p>
    <w:p>
      <w:pPr>
        <w:pStyle w:val="a2"/>
      </w:pPr>
      <w:r>
        <w:rPr>
          <w:b/>
          <w:bCs/>
        </w:rPr>
        <w:t xml:space="preserve">00:27:06 Speaker 1</w:t>
      </w:r>
      <w:r>
        <w:br/>
      </w:r>
      <w:r>
        <w:t xml:space="preserve">Going to do all this stuff with them? We’re going to get rid of all this stuff and clean this whole thing out. We gotta lift some trees.</w:t>
      </w:r>
    </w:p>
    <w:p>
      <w:pPr>
        <w:pStyle w:val="a2"/>
      </w:pPr>
      <w:r>
        <w:rPr>
          <w:b/>
          <w:bCs/>
        </w:rPr>
        <w:t xml:space="preserve">00:28:28 Speaker 6</w:t>
      </w:r>
      <w:r>
        <w:br/>
      </w:r>
      <w:r>
        <w:t xml:space="preserve">If you have a good mower</w:t>
      </w:r>
    </w:p>
    <w:p>
      <w:pPr>
        <w:pStyle w:val="a2"/>
      </w:pPr>
      <w:r>
        <w:rPr>
          <w:b/>
          <w:bCs/>
        </w:rPr>
        <w:t xml:space="preserve">00:28:30 Speaker 4</w:t>
      </w:r>
      <w:r>
        <w:br/>
      </w:r>
      <w:r>
        <w:t xml:space="preserve">If they had another Kubota, they could have two on a property, and you can switch. One’s down, the other one can get up.</w:t>
      </w:r>
    </w:p>
    <w:p>
      <w:pPr>
        <w:pStyle w:val="a2"/>
      </w:pPr>
      <w:r>
        <w:rPr>
          <w:b/>
          <w:bCs/>
        </w:rPr>
        <w:t xml:space="preserve">00:28:40 Speaker 4</w:t>
      </w:r>
      <w:r>
        <w:br/>
      </w:r>
      <w:r>
        <w:t xml:space="preserve">I Feel like I can get this done in three days. Three days max. You know, you’re going to have time to do other stuff. Exactly. Yeah. I just look at it, and it’s like the unevenness. And again, people are paying It’s been raining though. So I will say it’s been hard to cut Yeah Usually when they see me cut.</w:t>
      </w:r>
    </w:p>
    <w:p>
      <w:pPr>
        <w:pStyle w:val="a2"/>
      </w:pPr>
      <w:r>
        <w:rPr>
          <w:b/>
          <w:bCs/>
        </w:rPr>
        <w:t xml:space="preserve">00:29:27 Speaker 4</w:t>
      </w:r>
      <w:r>
        <w:br/>
      </w:r>
      <w:r>
        <w:t xml:space="preserve">They really need another. They need another maintenance man. Me too. Yeah, because there used to be two. We used to have another maintenance man, but he left. And the biggest things you’re dealing with? Grass and picking up trash after people Because the water here here. In fact, we don’t own the homes. So it makes it a lot easier. So we don’t have to The water is owned by the um by Consolidated. Okay, One of the things they take care of is something goes wrong behind the water meters. The homeowner takes care of it. Perfect. The really only thing we mess with is sewage, and usually we call someone out for it. Yeah. So that I have time to focus on other things. Like this, So these ones here, ish and down the road a little further, we go up. There’s another one in the middle of this road. Yeah,</w:t>
      </w:r>
    </w:p>
    <w:p>
      <w:pPr>
        <w:pStyle w:val="a2"/>
      </w:pPr>
      <w:r>
        <w:rPr>
          <w:b/>
          <w:bCs/>
        </w:rPr>
        <w:t xml:space="preserve">00:30:18 Speaker 1</w:t>
      </w:r>
      <w:r>
        <w:br/>
      </w:r>
      <w:r>
        <w:t xml:space="preserve">And we just probably will put a thing on top of it and So.</w:t>
      </w:r>
    </w:p>
    <w:p>
      <w:pPr>
        <w:pStyle w:val="a2"/>
      </w:pPr>
      <w:r>
        <w:rPr>
          <w:b/>
          <w:bCs/>
        </w:rPr>
        <w:t xml:space="preserve">00:30:21 Speaker 4</w:t>
      </w:r>
      <w:r>
        <w:br/>
      </w:r>
      <w:r>
        <w:t xml:space="preserve">The only reason that other one behind it is like that is because. The Hispanic people are here are horrible about drinking and driving. And they smacked it, so it was over in that yard, so I had to re- put it back in. That’s another thing out here is the drunk driving on the weekends. They they destroy people’s cars and they just keep going. They don’t care. They do not care at all. But.</w:t>
      </w:r>
    </w:p>
    <w:p>
      <w:pPr>
        <w:pStyle w:val="a2"/>
      </w:pPr>
      <w:r>
        <w:rPr>
          <w:b/>
          <w:bCs/>
        </w:rPr>
        <w:t xml:space="preserve">00:30:47 Speaker 6</w:t>
      </w:r>
      <w:r>
        <w:br/>
      </w:r>
      <w:r>
        <w:t xml:space="preserve">What about their cars? Like it’s almost like. They don’t care! They just keep driving!</w:t>
      </w:r>
    </w:p>
    <w:p>
      <w:pPr>
        <w:pStyle w:val="a2"/>
      </w:pPr>
      <w:r>
        <w:rPr>
          <w:b/>
          <w:bCs/>
        </w:rPr>
        <w:t xml:space="preserve">00:31:02 Speaker 6</w:t>
      </w:r>
      <w:r>
        <w:br/>
      </w:r>
      <w:r>
        <w:t xml:space="preserve">My bottle. Yeah, I can see that. Red and a renter. Renter out there. Just moved out.</w:t>
      </w:r>
    </w:p>
    <w:p>
      <w:pPr>
        <w:pStyle w:val="a2"/>
      </w:pPr>
      <w:r>
        <w:rPr>
          <w:b/>
          <w:bCs/>
        </w:rPr>
        <w:t xml:space="preserve">00:31:25 Speaker 4</w:t>
      </w:r>
      <w:r>
        <w:br/>
      </w:r>
      <w:r>
        <w:t xml:space="preserve">So if you want, I can tell you start telling you renters or homeowners. So if I had a pack homeowners renters.</w:t>
      </w:r>
    </w:p>
    <w:p>
      <w:pPr>
        <w:pStyle w:val="a2"/>
      </w:pPr>
      <w:r>
        <w:rPr>
          <w:b/>
          <w:bCs/>
        </w:rPr>
        <w:t xml:space="preserve">00:31:32 Speaker 4</w:t>
      </w:r>
      <w:r>
        <w:br/>
      </w:r>
      <w:r>
        <w:t xml:space="preserve">There’s a husband and wife that.</w:t>
      </w:r>
    </w:p>
    <w:p>
      <w:pPr>
        <w:pStyle w:val="a2"/>
      </w:pPr>
      <w:r>
        <w:rPr>
          <w:b/>
          <w:bCs/>
        </w:rPr>
        <w:t xml:space="preserve">00:31:34 Speaker 6</w:t>
      </w:r>
      <w:r>
        <w:br/>
      </w:r>
      <w:r>
        <w:t xml:space="preserve">Owns this place. Rents her, rents her, rents her. They’re always saying that this one’s a homeowner. Homeowner. There’s a lot of. They’re always saying that this is. I don’t know what they’re talking about. It is a landlord though, but I think they just use it as storage.</w:t>
      </w:r>
    </w:p>
    <w:p>
      <w:pPr>
        <w:pStyle w:val="a2"/>
      </w:pPr>
      <w:r>
        <w:rPr>
          <w:b/>
          <w:bCs/>
        </w:rPr>
        <w:t xml:space="preserve">00:32:45 Speaker 6</w:t>
      </w:r>
      <w:r>
        <w:br/>
      </w:r>
      <w:r>
        <w:t xml:space="preserve">I think they’re all. I think they’re all. They’re all. They’re all. Rent that one, rent that one, rent that one, rent that one, rent that one. All of them are available to rent now. It depends on the landlord. Some of them are almost reasonable,</w:t>
      </w:r>
    </w:p>
    <w:p>
      <w:pPr>
        <w:pStyle w:val="a2"/>
      </w:pPr>
      <w:r>
        <w:rPr>
          <w:b/>
          <w:bCs/>
        </w:rPr>
        <w:t xml:space="preserve">00:33:06 Speaker 4</w:t>
      </w:r>
      <w:r>
        <w:br/>
      </w:r>
      <w:r>
        <w:t xml:space="preserve">But I’ll tell you, there’s barely anything under fifteen hundred dollars a month for a two- bedroom apartment in this area right now. Larry charges two thousand dollars for his units. Two thousand dollars?</w:t>
      </w:r>
    </w:p>
    <w:p>
      <w:pPr>
        <w:pStyle w:val="a2"/>
      </w:pPr>
      <w:r>
        <w:rPr>
          <w:b/>
          <w:bCs/>
        </w:rPr>
        <w:t xml:space="preserve">00:33:15 Speaker 4</w:t>
      </w:r>
      <w:r>
        <w:br/>
      </w:r>
      <w:r>
        <w:t xml:space="preserve">Some of the double ones, it gets insane.</w:t>
      </w:r>
    </w:p>
    <w:p>
      <w:pPr>
        <w:pStyle w:val="a2"/>
      </w:pPr>
      <w:r>
        <w:rPr>
          <w:b/>
          <w:bCs/>
        </w:rPr>
        <w:t xml:space="preserve">00:33:21 Speaker 6</w:t>
      </w:r>
      <w:r>
        <w:br/>
      </w:r>
      <w:r>
        <w:t xml:space="preserve">That’s great.</w:t>
      </w:r>
    </w:p>
    <w:p>
      <w:pPr>
        <w:pStyle w:val="a2"/>
      </w:pPr>
      <w:r>
        <w:rPr>
          <w:b/>
          <w:bCs/>
        </w:rPr>
        <w:t xml:space="preserve">00:33:22 Speaker 4</w:t>
      </w:r>
      <w:r>
        <w:br/>
      </w:r>
      <w:r>
        <w:t xml:space="preserve">Yeah. No, they they kind of gouge. They really do.</w:t>
      </w:r>
    </w:p>
    <w:p>
      <w:pPr>
        <w:pStyle w:val="a2"/>
      </w:pPr>
      <w:r>
        <w:rPr>
          <w:b/>
          <w:bCs/>
        </w:rPr>
        <w:t xml:space="preserve">00:33:27 Speaker 6</w:t>
      </w:r>
      <w:r>
        <w:br/>
      </w:r>
      <w:r>
        <w:t xml:space="preserve">Uh, they empty for the homeowner empty for the homeowner renter, renter renter. That’s a landlord that has to stay there. And then behind this one is another landlord that stays here.</w:t>
      </w:r>
    </w:p>
    <w:p>
      <w:pPr>
        <w:pStyle w:val="a2"/>
      </w:pPr>
      <w:r>
        <w:rPr>
          <w:b/>
          <w:bCs/>
        </w:rPr>
        <w:t xml:space="preserve">00:33:47 Speaker 4</w:t>
      </w:r>
      <w:r>
        <w:br/>
      </w:r>
      <w:r>
        <w:t xml:space="preserve">The one behind this one owns that one. Yeah. Homeowners, but they also own the ones across the street for the farm. They don’t stay there.</w:t>
      </w:r>
    </w:p>
    <w:p>
      <w:pPr>
        <w:pStyle w:val="a2"/>
      </w:pPr>
      <w:r>
        <w:rPr>
          <w:b/>
          <w:bCs/>
        </w:rPr>
        <w:t xml:space="preserve">00:33:59 Speaker 6</w:t>
      </w:r>
      <w:r>
        <w:br/>
      </w:r>
      <w:r>
        <w:t xml:space="preserve">I don’t know why they don’t stay there. Racer, racer, homeowner, homeowner, racer, racer. The son bought this one? Actually, one of the old managers that he’s working with lives back in here now.</w:t>
      </w:r>
    </w:p>
    <w:p>
      <w:pPr>
        <w:pStyle w:val="a2"/>
      </w:pPr>
      <w:r>
        <w:rPr>
          <w:b/>
          <w:bCs/>
        </w:rPr>
        <w:t xml:space="preserve">00:35:31 Speaker 6</w:t>
      </w:r>
      <w:r>
        <w:br/>
      </w:r>
      <w:r>
        <w:t xml:space="preserve">She keeps the knife on, but she’s still a little work. She goes to everyone’s doors and everything. Crazy. Yeah, um, he’s a good guy. He’s a good one there. I think he always is. That’s a rental.</w:t>
      </w:r>
    </w:p>
    <w:p>
      <w:pPr>
        <w:pStyle w:val="a2"/>
      </w:pPr>
      <w:r>
        <w:rPr>
          <w:b/>
          <w:bCs/>
        </w:rPr>
        <w:t xml:space="preserve">00:35:51 Speaker 4</w:t>
      </w:r>
      <w:r>
        <w:br/>
      </w:r>
      <w:r>
        <w:t xml:space="preserve">That’s one of Larry’s houses, that’s a rental. This is actually the cleanest we’ve seen in a while at twenty- two hundred a month. And then he charges.</w:t>
      </w:r>
    </w:p>
    <w:p>
      <w:pPr>
        <w:pStyle w:val="a2"/>
      </w:pPr>
      <w:r>
        <w:rPr>
          <w:b/>
          <w:bCs/>
        </w:rPr>
        <w:t xml:space="preserve">00:35:58 Speaker 6</w:t>
      </w:r>
      <w:r>
        <w:br/>
      </w:r>
      <w:r>
        <w:t xml:space="preserve">Next year, if you want to use a shed.</w:t>
      </w:r>
    </w:p>
    <w:p>
      <w:pPr>
        <w:pStyle w:val="a2"/>
      </w:pPr>
      <w:r>
        <w:rPr>
          <w:b/>
          <w:bCs/>
        </w:rPr>
        <w:t xml:space="preserve">00:36:28 Speaker 4</w:t>
      </w:r>
      <w:r>
        <w:br/>
      </w:r>
      <w:r>
        <w:t xml:space="preserve">So, cause I’ve been out here since I was a kid. I know Angie used to be. And then whenever she came, She got a big bonus,’cause she kept moving people in and in and in. And, then they also had a thing going on to where you pay a dollar, and we’d move your trailer in. Yeah, it was a lot of.</w:t>
      </w:r>
    </w:p>
    <w:p>
      <w:pPr>
        <w:pStyle w:val="a2"/>
      </w:pPr>
      <w:r>
        <w:rPr>
          <w:b/>
          <w:bCs/>
        </w:rPr>
        <w:t xml:space="preserve">00:36:46 Speaker 1</w:t>
      </w:r>
      <w:r>
        <w:br/>
      </w:r>
      <w:r>
        <w:t xml:space="preserve">A lot of moving in. Actually Jimmy. We didn’t see him for.</w:t>
      </w:r>
    </w:p>
    <w:p>
      <w:pPr>
        <w:pStyle w:val="a2"/>
      </w:pPr>
      <w:r>
        <w:rPr>
          <w:b/>
          <w:bCs/>
        </w:rPr>
        <w:t xml:space="preserve">00:36:55 Speaker 4</w:t>
      </w:r>
      <w:r>
        <w:br/>
      </w:r>
      <w:r>
        <w:t xml:space="preserve">Well, we seen Jimmy, but we didn’t see him for a while because there’s time. They bought so many homes.</w:t>
      </w:r>
    </w:p>
    <w:p>
      <w:pPr>
        <w:pStyle w:val="a2"/>
      </w:pPr>
      <w:r>
        <w:rPr>
          <w:b/>
          <w:bCs/>
        </w:rPr>
        <w:t xml:space="preserve">00:37:00 Speaker 6</w:t>
      </w:r>
      <w:r>
        <w:br/>
      </w:r>
      <w:r>
        <w:t xml:space="preserve">The people that were kicked out. So they couldn’t even go and hide away for a while. I think they’re landlords slash homeowners, but I think they have.</w:t>
      </w:r>
    </w:p>
    <w:p>
      <w:pPr>
        <w:pStyle w:val="a2"/>
      </w:pPr>
      <w:r>
        <w:rPr>
          <w:b/>
          <w:bCs/>
        </w:rPr>
        <w:t xml:space="preserve">00:37:27 Speaker 6</w:t>
      </w:r>
      <w:r>
        <w:br/>
      </w:r>
      <w:r>
        <w:t xml:space="preserve">Keep saying rent there. It’s good to see the quality on how they’re keeping them up. This is the homeowner; she’s been here for years, so she loves her cats.</w:t>
      </w:r>
    </w:p>
    <w:p>
      <w:pPr>
        <w:pStyle w:val="a2"/>
      </w:pPr>
      <w:r>
        <w:rPr>
          <w:b/>
          <w:bCs/>
        </w:rPr>
        <w:t xml:space="preserve">00:37:40 Speaker 4</w:t>
      </w:r>
      <w:r>
        <w:br/>
      </w:r>
      <w:r>
        <w:t xml:space="preserve">The lady has some she comes up here and feeds them. She cut a hole in the thing so they could eat from here.</w:t>
      </w:r>
    </w:p>
    <w:p>
      <w:pPr>
        <w:pStyle w:val="a2"/>
      </w:pPr>
      <w:r>
        <w:rPr>
          <w:b/>
          <w:bCs/>
        </w:rPr>
        <w:t xml:space="preserve">00:37:46 Speaker 6</w:t>
      </w:r>
      <w:r>
        <w:br/>
      </w:r>
      <w:r>
        <w:t xml:space="preserve">She doesn’t even like herself up here.</w:t>
      </w:r>
    </w:p>
    <w:p>
      <w:pPr>
        <w:pStyle w:val="a2"/>
      </w:pPr>
      <w:r>
        <w:rPr>
          <w:b/>
          <w:bCs/>
        </w:rPr>
        <w:t xml:space="preserve">00:38:15 Speaker 6</w:t>
      </w:r>
      <w:r>
        <w:br/>
      </w:r>
      <w:r>
        <w:t xml:space="preserve">Same rental like person and the same homeowner. Rental homeowner. Pretty sure all of them except this one are rentals.</w:t>
      </w:r>
    </w:p>
    <w:p>
      <w:pPr>
        <w:pStyle w:val="a2"/>
      </w:pPr>
      <w:r>
        <w:rPr>
          <w:b/>
          <w:bCs/>
        </w:rPr>
        <w:t xml:space="preserve">00:38:24 Speaker 4</w:t>
      </w:r>
      <w:r>
        <w:br/>
      </w:r>
      <w:r>
        <w:t xml:space="preserve">Yeah, they all knew each other. This one y’all gonna have a problem out of this one because they have so many animals. They literally have filled the house,</w:t>
      </w:r>
    </w:p>
    <w:p>
      <w:pPr>
        <w:pStyle w:val="a2"/>
      </w:pPr>
      <w:r>
        <w:rPr>
          <w:b/>
          <w:bCs/>
        </w:rPr>
        <w:t xml:space="preserve">00:38:33 Speaker 6</w:t>
      </w:r>
      <w:r>
        <w:br/>
      </w:r>
      <w:r>
        <w:t xml:space="preserve">The whole lot of the house with animals. They actually used to own this one, but they just bought it because they’ve just added on, oh yeah, they didn’t come in all the time.</w:t>
      </w:r>
    </w:p>
    <w:p>
      <w:pPr>
        <w:pStyle w:val="a2"/>
      </w:pPr>
      <w:r>
        <w:rPr>
          <w:b/>
          <w:bCs/>
        </w:rPr>
        <w:t xml:space="preserve">00:38:46 Speaker 6</w:t>
      </w:r>
      <w:r>
        <w:br/>
      </w:r>
      <w:r>
        <w:t xml:space="preserve">Get better. They pay her the past two years because of how much has gone off. But uh, homeowners, they’re homeowners.</w:t>
      </w:r>
    </w:p>
    <w:p>
      <w:pPr>
        <w:pStyle w:val="a2"/>
      </w:pPr>
      <w:r>
        <w:rPr>
          <w:b/>
          <w:bCs/>
        </w:rPr>
        <w:t xml:space="preserve">00:38:56 Speaker 4</w:t>
      </w:r>
      <w:r>
        <w:br/>
      </w:r>
      <w:r>
        <w:t xml:space="preserve">But sometimes those people they go back for money paying a home.</w:t>
      </w:r>
    </w:p>
    <w:p>
      <w:pPr>
        <w:pStyle w:val="a2"/>
      </w:pPr>
      <w:r>
        <w:rPr>
          <w:b/>
          <w:bCs/>
        </w:rPr>
        <w:t xml:space="preserve">00:39:02 Speaker 6</w:t>
      </w:r>
      <w:r>
        <w:br/>
      </w:r>
      <w:r>
        <w:t xml:space="preserve">It’s crazy and that’s what they do for a living. Yep.</w:t>
      </w:r>
    </w:p>
    <w:p>
      <w:pPr>
        <w:pStyle w:val="a2"/>
      </w:pPr>
      <w:r>
        <w:rPr>
          <w:b/>
          <w:bCs/>
        </w:rPr>
        <w:t xml:space="preserve">00:39:27 Speaker 6</w:t>
      </w:r>
      <w:r>
        <w:br/>
      </w:r>
      <w:r>
        <w:t xml:space="preserve">Yeah, right. Where uh. So where are you going? I’m.</w:t>
      </w:r>
    </w:p>
    <w:p>
      <w:pPr>
        <w:pStyle w:val="a2"/>
      </w:pPr>
      <w:r>
        <w:rPr>
          <w:b/>
          <w:bCs/>
        </w:rPr>
        <w:t xml:space="preserve">00:39:31 Speaker 4</w:t>
      </w:r>
      <w:r>
        <w:br/>
      </w:r>
      <w:r>
        <w:t xml:space="preserve">Going to Ohio. Oh,</w:t>
      </w:r>
    </w:p>
    <w:p>
      <w:pPr>
        <w:pStyle w:val="a2"/>
      </w:pPr>
      <w:r>
        <w:rPr>
          <w:b/>
          <w:bCs/>
        </w:rPr>
        <w:t xml:space="preserve">00:39:35 Speaker 6</w:t>
      </w:r>
      <w:r>
        <w:br/>
      </w:r>
      <w:r>
        <w:t xml:space="preserve">Nice. It’s cold up there. Thank God.</w:t>
      </w:r>
    </w:p>
    <w:p>
      <w:pPr>
        <w:pStyle w:val="a2"/>
      </w:pPr>
      <w:r>
        <w:rPr>
          <w:b/>
          <w:bCs/>
        </w:rPr>
        <w:t xml:space="preserve">00:40:04 Speaker 4</w:t>
      </w:r>
      <w:r>
        <w:br/>
      </w:r>
      <w:r>
        <w:t xml:space="preserve">I’ll say the only cars that are his right now is the black van, the red one, and the blue one. The rest of them are his. And actually, He has even cars down there on her lot, where you see the car with the tarp over it. Yep, and then there’s another one next to it as this dude’s.</w:t>
      </w:r>
    </w:p>
    <w:p>
      <w:pPr>
        <w:pStyle w:val="a2"/>
      </w:pPr>
      <w:r>
        <w:rPr>
          <w:b/>
          <w:bCs/>
        </w:rPr>
        <w:t xml:space="preserve">00:40:45 Speaker 6</w:t>
      </w:r>
      <w:r>
        <w:br/>
      </w:r>
      <w:r>
        <w:t xml:space="preserve">It’s a white SUV. Landlord. They.</w:t>
      </w:r>
    </w:p>
    <w:p>
      <w:pPr>
        <w:pStyle w:val="a2"/>
      </w:pPr>
      <w:r>
        <w:rPr>
          <w:b/>
          <w:bCs/>
        </w:rPr>
        <w:t xml:space="preserve">00:41:01 Speaker 1</w:t>
      </w:r>
      <w:r>
        <w:br/>
      </w:r>
      <w:r>
        <w:t xml:space="preserve">Say keep it nice.</w:t>
      </w:r>
    </w:p>
    <w:p>
      <w:pPr>
        <w:pStyle w:val="a2"/>
      </w:pPr>
      <w:r>
        <w:rPr>
          <w:b/>
          <w:bCs/>
        </w:rPr>
        <w:t xml:space="preserve">00:41:02 Speaker 6</w:t>
      </w:r>
      <w:r>
        <w:br/>
      </w:r>
      <w:r>
        <w:t xml:space="preserve">Yeah, yeah, yeah. These guys, every time I take a dirt up, they always run right back through. It’s been hard to keep clean. Yeah, it’s.</w:t>
      </w:r>
    </w:p>
    <w:p>
      <w:pPr>
        <w:pStyle w:val="a2"/>
      </w:pPr>
      <w:r>
        <w:rPr>
          <w:b/>
          <w:bCs/>
        </w:rPr>
        <w:t xml:space="preserve">00:41:19 Speaker 6</w:t>
      </w:r>
      <w:r>
        <w:br/>
      </w:r>
      <w:r>
        <w:t xml:space="preserve">That’s that’s here.</w:t>
      </w:r>
    </w:p>
    <w:p>
      <w:pPr>
        <w:pStyle w:val="a2"/>
      </w:pPr>
      <w:r>
        <w:rPr>
          <w:b/>
          <w:bCs/>
        </w:rPr>
        <w:t xml:space="preserve">00:41:23 Speaker 4</w:t>
      </w:r>
      <w:r>
        <w:br/>
      </w:r>
      <w:r>
        <w:t xml:space="preserve">Our sign is literally right on the edge of where we’ll have. Well, the good news is they probably took down that lake hole. No, they just put that in. Oh, really? Actually, did they just put that one in? No, they just put this one in I think.</w:t>
      </w:r>
    </w:p>
    <w:p>
      <w:pPr>
        <w:pStyle w:val="a2"/>
      </w:pPr>
      <w:r>
        <w:rPr>
          <w:b/>
          <w:bCs/>
        </w:rPr>
        <w:t xml:space="preserve">00:41:36 Speaker 1</w:t>
      </w:r>
      <w:r>
        <w:br/>
      </w:r>
      <w:r>
        <w:t xml:space="preserve">I can’t remember which one it was. Yeah, I can see this one going. One of these. This one going in because they’re gonna need to take that down. Yeah. I can’t remember who it was They did it months ago.</w:t>
      </w:r>
    </w:p>
    <w:p>
      <w:pPr>
        <w:pStyle w:val="a2"/>
      </w:pPr>
      <w:r>
        <w:rPr>
          <w:b/>
          <w:bCs/>
        </w:rPr>
        <w:t xml:space="preserve">00:42:13 Speaker 6</w:t>
      </w:r>
      <w:r>
        <w:br/>
      </w:r>
      <w:r>
        <w:t xml:space="preserve">A couple of water. He’s the only one that works on the one next to us. We’re all supposed to be down about it. And.</w:t>
      </w:r>
    </w:p>
    <w:p>
      <w:pPr>
        <w:pStyle w:val="a2"/>
      </w:pPr>
      <w:r>
        <w:rPr>
          <w:b/>
          <w:bCs/>
        </w:rPr>
        <w:t xml:space="preserve">00:42:40 Speaker 1</w:t>
      </w:r>
      <w:r>
        <w:br/>
      </w:r>
      <w:r>
        <w:t xml:space="preserve">So you really see where you have your work cut out.</w:t>
      </w:r>
    </w:p>
    <w:p>
      <w:pPr>
        <w:pStyle w:val="a2"/>
      </w:pPr>
      <w:r>
        <w:rPr>
          <w:b/>
          <w:bCs/>
        </w:rPr>
        <w:t xml:space="preserve">00:42:45 Speaker 6</w:t>
      </w:r>
      <w:r>
        <w:br/>
      </w:r>
      <w:r>
        <w:t xml:space="preserve">Actually, Larry.</w:t>
      </w:r>
    </w:p>
    <w:p>
      <w:pPr>
        <w:pStyle w:val="a2"/>
      </w:pPr>
      <w:r>
        <w:rPr>
          <w:b/>
          <w:bCs/>
        </w:rPr>
        <w:t xml:space="preserve">00:43:16 Speaker 6</w:t>
      </w:r>
      <w:r>
        <w:br/>
      </w:r>
      <w:r>
        <w:t xml:space="preserve">And Larry’s doing like fifteen hundred for the same ones. Oh yeah. I think even more sometimes. But he, we’ll go in and he’ll do work and then up the run. Up the run? Yeah, yeah. We.</w:t>
      </w:r>
    </w:p>
    <w:p>
      <w:pPr>
        <w:pStyle w:val="a2"/>
      </w:pPr>
      <w:r>
        <w:rPr>
          <w:b/>
          <w:bCs/>
        </w:rPr>
        <w:t xml:space="preserve">00:43:34 Speaker 1</w:t>
      </w:r>
      <w:r>
        <w:br/>
      </w:r>
      <w:r>
        <w:t xml:space="preserve">Had to clean this ditch out off his property.</w:t>
      </w:r>
    </w:p>
    <w:p>
      <w:pPr>
        <w:pStyle w:val="a2"/>
      </w:pPr>
      <w:r>
        <w:rPr>
          <w:b/>
          <w:bCs/>
        </w:rPr>
        <w:t xml:space="preserve">00:43:36 Speaker 4</w:t>
      </w:r>
      <w:r>
        <w:br/>
      </w:r>
      <w:r>
        <w:t xml:space="preserve">All the drainage ditches, we clean out all of them. So I just need. There’s one like that. Whenever it rains, I always go the next day and I clean them out. Yeah, I try to keep them pretty clean. Right here at the. So there’s a sinkhole forming right there. Right next to that speed bump and there’s one that I just noticed yesterday. Um forming in the middle of that right there. But it’s because it kind of goes like this into the ditch and.</w:t>
      </w:r>
    </w:p>
    <w:p>
      <w:pPr>
        <w:pStyle w:val="a2"/>
      </w:pPr>
      <w:r>
        <w:rPr>
          <w:b/>
          <w:bCs/>
        </w:rPr>
        <w:t xml:space="preserve">00:44:04 Speaker 1</w:t>
      </w:r>
      <w:r>
        <w:br/>
      </w:r>
      <w:r>
        <w:t xml:space="preserve">That is one thing on my bucket list.</w:t>
      </w:r>
    </w:p>
    <w:p>
      <w:pPr>
        <w:pStyle w:val="a2"/>
      </w:pPr>
      <w:r>
        <w:rPr>
          <w:b/>
          <w:bCs/>
        </w:rPr>
        <w:t xml:space="preserve">00:45:05 Speaker 6</w:t>
      </w:r>
      <w:r>
        <w:br/>
      </w:r>
      <w:r>
        <w:t xml:space="preserve">I don’t know.</w:t>
      </w:r>
    </w:p>
    <w:p>
      <w:pPr>
        <w:pStyle w:val="a2"/>
      </w:pPr>
      <w:r>
        <w:rPr>
          <w:b/>
          <w:bCs/>
        </w:rPr>
        <w:t xml:space="preserve">00:46:05 Speaker 6</w:t>
      </w:r>
      <w:r>
        <w:br/>
      </w:r>
      <w:r>
        <w:t xml:space="preserve">Just calling you. We’ll call you back in Ohio. Sounds.</w:t>
      </w:r>
    </w:p>
    <w:p>
      <w:pPr>
        <w:pStyle w:val="a2"/>
      </w:pPr>
      <w:r>
        <w:rPr>
          <w:b/>
          <w:bCs/>
        </w:rPr>
        <w:t xml:space="preserve">00:46:14 Speaker 1</w:t>
      </w:r>
      <w:r>
        <w:br/>
      </w:r>
      <w:r>
        <w:t xml:space="preserve">Good. That looks great.</w:t>
      </w:r>
    </w:p>
    <w:p>
      <w:pPr>
        <w:pStyle w:val="a2"/>
      </w:pPr>
      <w:r>
        <w:rPr>
          <w:b/>
          <w:bCs/>
        </w:rPr>
        <w:t xml:space="preserve">00:46:24 Speaker 4</w:t>
      </w:r>
      <w:r>
        <w:br/>
      </w:r>
      <w:r>
        <w:t xml:space="preserve">Yeah, thank you. Okay, all right.</w:t>
      </w:r>
    </w:p>
    <w:p>
      <w:pPr>
        <w:pStyle w:val="a2"/>
      </w:pPr>
      <w:r>
        <w:rPr>
          <w:b/>
          <w:bCs/>
        </w:rPr>
        <w:t xml:space="preserve">00:46:54 Speaker 5</w:t>
      </w:r>
      <w:r>
        <w:br/>
      </w:r>
      <w:r>
        <w:t xml:space="preserve">I Think so. That’s what I’m hearing.</w:t>
      </w:r>
    </w:p>
    <w:p>
      <w:pPr>
        <w:pStyle w:val="a2"/>
      </w:pPr>
      <w:r>
        <w:rPr>
          <w:b/>
          <w:bCs/>
        </w:rPr>
        <w:t xml:space="preserve">00:47:01 Speaker 1</w:t>
      </w:r>
      <w:r>
        <w:br/>
      </w:r>
      <w:r>
        <w:t xml:space="preserve">Great, we can change take the battery and put in something else. New golf cart. Yeah.</w:t>
      </w:r>
    </w:p>
    <w:p>
      <w:pPr>
        <w:pStyle w:val="a2"/>
      </w:pPr>
      <w:r>
        <w:rPr>
          <w:b/>
          <w:bCs/>
        </w:rPr>
        <w:t xml:space="preserve">00:47:10 Speaker 3</w:t>
      </w:r>
      <w:r>
        <w:br/>
      </w:r>
      <w:r>
        <w:t xml:space="preserve">I have a very low bar for comfortability, so it’s totally fine. We’ll meet you over there at the front by the mailbox.</w:t>
      </w:r>
    </w:p>
    <w:bookmarkEnd w:id="20"/>
    <w:bookmarkEnd w:id="21"/>
    <w:sectPr w:rsidR="00275E2C">
      <w:pgSz w:h="16838" w:w="11906"/>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Times New Roman (正文 CS 字体)">
    <w:altName w:val="宋体"/>
    <w:panose1 w:val="020B0604020202020204"/>
    <w:charset w:val="86"/>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F"/>
    <w:multiLevelType w:val="singleLevel"/>
    <w:tmpl w:val="FFFFFF7F"/>
    <w:lvl w:ilvl="0">
      <w:start w:val="1"/>
      <w:numFmt w:val="decimal"/>
      <w:pStyle w:val="2"/>
      <w:lvlText w:val="%1."/>
      <w:lvlJc w:val="left"/>
      <w:pPr>
        <w:tabs>
          <w:tab w:pos="780" w:val="left"/>
        </w:tabs>
        <w:ind w:hanging="360" w:hangingChars="200" w:left="780" w:leftChars="200"/>
      </w:pPr>
    </w:lvl>
  </w:abstractNum>
  <w:abstractNum w15:restartNumberingAfterBreak="0" w:abstractNumId="1">
    <w:nsid w:val="FFFFFF83"/>
    <w:multiLevelType w:val="singleLevel"/>
    <w:tmpl w:val="FFFFFF83"/>
    <w:lvl w:ilvl="0">
      <w:start w:val="1"/>
      <w:numFmt w:val="bullet"/>
      <w:pStyle w:val="20"/>
      <w:lvlText w:val=""/>
      <w:lvlJc w:val="left"/>
      <w:pPr>
        <w:tabs>
          <w:tab w:pos="780" w:val="left"/>
        </w:tabs>
        <w:ind w:hanging="360" w:hangingChars="200" w:left="780" w:leftChars="200"/>
      </w:pPr>
      <w:rPr>
        <w:rFonts w:ascii="Wingdings" w:hAnsi="Wingdings" w:hint="default"/>
      </w:rPr>
    </w:lvl>
  </w:abstractNum>
  <w:abstractNum w15:restartNumberingAfterBreak="0" w:abstractNumId="2">
    <w:nsid w:val="FFFFFF88"/>
    <w:multiLevelType w:val="singleLevel"/>
    <w:tmpl w:val="FFFFFF88"/>
    <w:lvl w:ilvl="0">
      <w:start w:val="1"/>
      <w:numFmt w:val="decimal"/>
      <w:pStyle w:val="a"/>
      <w:lvlText w:val="%1."/>
      <w:lvlJc w:val="left"/>
      <w:pPr>
        <w:tabs>
          <w:tab w:pos="360" w:val="left"/>
        </w:tabs>
        <w:ind w:hanging="360" w:hangingChars="200" w:left="360"/>
      </w:pPr>
    </w:lvl>
  </w:abstractNum>
  <w:abstractNum w15:restartNumberingAfterBreak="0" w:abstractNumId="3">
    <w:nsid w:val="FFFFFF89"/>
    <w:multiLevelType w:val="singleLevel"/>
    <w:tmpl w:val="FFFFFF89"/>
    <w:lvl w:ilvl="0">
      <w:start w:val="1"/>
      <w:numFmt w:val="bullet"/>
      <w:pStyle w:val="a0"/>
      <w:lvlText w:val=""/>
      <w:lvlJc w:val="left"/>
      <w:pPr>
        <w:tabs>
          <w:tab w:pos="360" w:val="left"/>
        </w:tabs>
        <w:ind w:hanging="360" w:hangingChars="200" w:left="36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25454790" w:numId="1">
    <w:abstractNumId w:val="0"/>
  </w:num>
  <w:num w16cid:durableId="1848398556" w:numId="2">
    <w:abstractNumId w:val="2"/>
  </w:num>
  <w:num w16cid:durableId="1840075167" w:numId="3">
    <w:abstractNumId w:val="3"/>
  </w:num>
  <w:num w16cid:durableId="1470247572" w:numId="4">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BF11CC"/>
    <w:rsid w:val="F57A143E"/>
    <w:rsid w:val="FF53E7DD"/>
    <w:rsid w:val="00012906"/>
    <w:rsid w:val="000C1ABD"/>
    <w:rsid w:val="000D1E8A"/>
    <w:rsid w:val="000F3D3C"/>
    <w:rsid w:val="0011788E"/>
    <w:rsid w:val="00167011"/>
    <w:rsid w:val="001824E5"/>
    <w:rsid w:val="001A30C6"/>
    <w:rsid w:val="001B0185"/>
    <w:rsid w:val="001B2E68"/>
    <w:rsid w:val="00271600"/>
    <w:rsid w:val="00275E2C"/>
    <w:rsid w:val="00284976"/>
    <w:rsid w:val="00290063"/>
    <w:rsid w:val="002D5AAF"/>
    <w:rsid w:val="00315AC2"/>
    <w:rsid w:val="00337933"/>
    <w:rsid w:val="00353684"/>
    <w:rsid w:val="00365A06"/>
    <w:rsid w:val="00386B56"/>
    <w:rsid w:val="003E512C"/>
    <w:rsid w:val="003F6589"/>
    <w:rsid w:val="00402858"/>
    <w:rsid w:val="00455D51"/>
    <w:rsid w:val="004804EF"/>
    <w:rsid w:val="004B1E78"/>
    <w:rsid w:val="004D308B"/>
    <w:rsid w:val="00512CA9"/>
    <w:rsid w:val="005140DE"/>
    <w:rsid w:val="00515E7E"/>
    <w:rsid w:val="005641A8"/>
    <w:rsid w:val="005646E9"/>
    <w:rsid w:val="0057446D"/>
    <w:rsid w:val="00584C65"/>
    <w:rsid w:val="005C33F3"/>
    <w:rsid w:val="00605308"/>
    <w:rsid w:val="006203D4"/>
    <w:rsid w:val="006B04C2"/>
    <w:rsid w:val="007453A1"/>
    <w:rsid w:val="007535F6"/>
    <w:rsid w:val="00786E81"/>
    <w:rsid w:val="007938B8"/>
    <w:rsid w:val="008033E1"/>
    <w:rsid w:val="0085162E"/>
    <w:rsid w:val="00865C7C"/>
    <w:rsid w:val="00900CCC"/>
    <w:rsid w:val="00932E5F"/>
    <w:rsid w:val="00962302"/>
    <w:rsid w:val="00993CBA"/>
    <w:rsid w:val="009A3D3D"/>
    <w:rsid w:val="009E145E"/>
    <w:rsid w:val="00A21265"/>
    <w:rsid w:val="00A625F9"/>
    <w:rsid w:val="00A7127D"/>
    <w:rsid w:val="00A81885"/>
    <w:rsid w:val="00A82518"/>
    <w:rsid w:val="00A8796D"/>
    <w:rsid w:val="00AB1A36"/>
    <w:rsid w:val="00AC75E8"/>
    <w:rsid w:val="00AD4E46"/>
    <w:rsid w:val="00B221B6"/>
    <w:rsid w:val="00B34BC6"/>
    <w:rsid w:val="00B5019A"/>
    <w:rsid w:val="00BF11CC"/>
    <w:rsid w:val="00C1108E"/>
    <w:rsid w:val="00C14B89"/>
    <w:rsid w:val="00C865AB"/>
    <w:rsid w:val="00C9144D"/>
    <w:rsid w:val="00C94844"/>
    <w:rsid w:val="00DB673F"/>
    <w:rsid w:val="00E04222"/>
    <w:rsid w:val="00E07649"/>
    <w:rsid w:val="00E64F6C"/>
    <w:rsid w:val="00EC331D"/>
    <w:rsid w:val="00F15494"/>
    <w:rsid w:val="00F75CC4"/>
    <w:rsid w:val="00FC1DF5"/>
    <w:rsid w:val="00FC30D7"/>
    <w:rsid w:val="00FD44F7"/>
    <w:rsid w:val="00FE2A30"/>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footnote text" w:qFormat="1" w:uiPriority="9" w:unhideWhenUsed="1"/>
    <w:lsdException w:name="Title" w:qFormat="1" w:uiPriority="10"/>
    <w:lsdException w:name="Default Paragraph Font" w:semiHidden="1" w:uiPriority="1" w:unhideWhenUsed="1"/>
    <w:lsdException w:name="Body Text" w:qFormat="1"/>
    <w:lsdException w:name="Subtitle" w:qFormat="1" w:uiPriority="11"/>
    <w:lsdException w:name="Date" w:qFormat="1"/>
    <w:lsdException w:name="Block Text" w:qFormat="1" w:uiPriority="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pPr>
      <w:spacing w:after="200"/>
    </w:pPr>
    <w:rPr>
      <w:sz w:val="24"/>
      <w:szCs w:val="24"/>
      <w:lang w:eastAsia="en-US"/>
    </w:rPr>
  </w:style>
  <w:style w:styleId="1" w:type="paragraph">
    <w:name w:val="heading 1"/>
    <w:basedOn w:val="a1"/>
    <w:next w:val="a2"/>
    <w:link w:val="10"/>
    <w:uiPriority w:val="9"/>
    <w:qFormat/>
    <w:rsid w:val="00FC1DF5"/>
    <w:pPr>
      <w:spacing w:after="80" w:before="480"/>
      <w:outlineLvl w:val="0"/>
    </w:pPr>
    <w:rPr>
      <w:rFonts w:ascii="Arial" w:cs="Arial" w:eastAsia="Arial" w:hAnsi="Arial"/>
      <w:b/>
      <w:bCs/>
      <w:color w:themeColor="text1" w:val="000000"/>
      <w:sz w:val="44"/>
      <w:szCs w:val="40"/>
    </w:rPr>
  </w:style>
  <w:style w:styleId="21" w:type="paragraph">
    <w:name w:val="heading 2"/>
    <w:basedOn w:val="a1"/>
    <w:next w:val="a2"/>
    <w:link w:val="22"/>
    <w:uiPriority w:val="9"/>
    <w:semiHidden/>
    <w:unhideWhenUsed/>
    <w:qFormat/>
    <w:rsid w:val="00605308"/>
    <w:pPr>
      <w:spacing w:after="80" w:before="320" w:line="360" w:lineRule="auto"/>
      <w:outlineLvl w:val="1"/>
    </w:pPr>
    <w:rPr>
      <w:rFonts w:ascii="Arial" w:cs="Arial" w:eastAsia="Arial" w:hAnsi="Arial"/>
      <w:b/>
      <w:bCs/>
      <w:color w:themeColor="text1" w:val="000000"/>
      <w:sz w:val="32"/>
      <w:szCs w:val="32"/>
    </w:rPr>
  </w:style>
  <w:style w:styleId="3" w:type="paragraph">
    <w:name w:val="heading 3"/>
    <w:basedOn w:val="a1"/>
    <w:next w:val="a2"/>
    <w:link w:val="30"/>
    <w:uiPriority w:val="9"/>
    <w:semiHidden/>
    <w:unhideWhenUsed/>
    <w:qFormat/>
    <w:rsid w:val="00584C65"/>
    <w:pPr>
      <w:spacing w:after="40" w:before="100" w:line="360" w:lineRule="auto"/>
      <w:outlineLvl w:val="2"/>
    </w:pPr>
    <w:rPr>
      <w:rFonts w:ascii="Arial" w:cs="Arial" w:eastAsia="Arial" w:hAnsi="Arial"/>
      <w:b/>
      <w:bCs/>
      <w:color w:themeColor="text1" w:val="000000"/>
      <w:sz w:val="28"/>
      <w:szCs w:val="28"/>
    </w:rPr>
  </w:style>
  <w:style w:styleId="4" w:type="paragraph">
    <w:name w:val="heading 4"/>
    <w:basedOn w:val="a1"/>
    <w:next w:val="a2"/>
    <w:link w:val="40"/>
    <w:uiPriority w:val="9"/>
    <w:semiHidden/>
    <w:unhideWhenUsed/>
    <w:qFormat/>
    <w:pPr>
      <w:spacing w:after="40" w:before="80"/>
      <w:outlineLvl w:val="3"/>
    </w:pPr>
    <w:rPr>
      <w:rFonts w:ascii="Arial" w:cs="Arial" w:eastAsia="Arial" w:hAnsi="Arial"/>
      <w:b/>
      <w:color w:themeColor="text1" w:val="000000"/>
    </w:rPr>
  </w:style>
  <w:style w:styleId="5" w:type="paragraph">
    <w:name w:val="heading 5"/>
    <w:basedOn w:val="a1"/>
    <w:next w:val="a2"/>
    <w:link w:val="50"/>
    <w:uiPriority w:val="9"/>
    <w:semiHidden/>
    <w:unhideWhenUsed/>
    <w:qFormat/>
    <w:rsid w:val="00962302"/>
    <w:pPr>
      <w:spacing w:after="40" w:before="80"/>
      <w:outlineLvl w:val="4"/>
    </w:pPr>
    <w:rPr>
      <w:rFonts w:ascii="微软雅黑" w:cs="微软雅黑" w:eastAsia="Arial" w:hAnsi="微软雅黑"/>
      <w:color w:themeColor="text1" w:val="000000"/>
    </w:rPr>
  </w:style>
  <w:style w:styleId="6" w:type="paragraph">
    <w:name w:val="heading 6"/>
    <w:basedOn w:val="a1"/>
    <w:next w:val="a2"/>
    <w:link w:val="60"/>
    <w:uiPriority w:val="9"/>
    <w:semiHidden/>
    <w:unhideWhenUsed/>
    <w:qFormat/>
    <w:rsid w:val="00962302"/>
    <w:pPr>
      <w:spacing w:after="0" w:before="40"/>
      <w:outlineLvl w:val="5"/>
    </w:pPr>
    <w:rPr>
      <w:rFonts w:ascii="微软雅黑" w:cs="微软雅黑" w:eastAsia="Arial" w:hAnsi="微软雅黑"/>
      <w:color w:themeColor="text1" w:val="000000"/>
    </w:rPr>
  </w:style>
  <w:style w:styleId="7" w:type="paragraph">
    <w:name w:val="heading 7"/>
    <w:basedOn w:val="a1"/>
    <w:next w:val="a2"/>
    <w:link w:val="70"/>
    <w:uiPriority w:val="9"/>
    <w:semiHidden/>
    <w:unhideWhenUsed/>
    <w:qFormat/>
    <w:rsid w:val="00962302"/>
    <w:pPr>
      <w:spacing w:after="0" w:before="40"/>
      <w:outlineLvl w:val="6"/>
    </w:pPr>
    <w:rPr>
      <w:rFonts w:ascii="微软雅黑" w:cs="微软雅黑" w:eastAsia="Arial" w:hAnsi="微软雅黑"/>
      <w:color w:themeColor="text1" w:val="000000"/>
    </w:rPr>
  </w:style>
  <w:style w:styleId="8" w:type="paragraph">
    <w:name w:val="heading 8"/>
    <w:basedOn w:val="a1"/>
    <w:next w:val="a2"/>
    <w:link w:val="80"/>
    <w:uiPriority w:val="9"/>
    <w:semiHidden/>
    <w:unhideWhenUsed/>
    <w:qFormat/>
    <w:rsid w:val="00962302"/>
    <w:pPr>
      <w:spacing w:after="0"/>
      <w:outlineLvl w:val="7"/>
    </w:pPr>
    <w:rPr>
      <w:rFonts w:cstheme="majorBidi" w:eastAsia="Arial"/>
      <w:iCs/>
      <w:color w:themeColor="text1" w:val="000000"/>
    </w:rPr>
  </w:style>
  <w:style w:styleId="9" w:type="paragraph">
    <w:name w:val="heading 9"/>
    <w:basedOn w:val="a1"/>
    <w:next w:val="a2"/>
    <w:link w:val="90"/>
    <w:uiPriority w:val="9"/>
    <w:semiHidden/>
    <w:unhideWhenUsed/>
    <w:qFormat/>
    <w:pPr>
      <w:spacing w:after="0"/>
      <w:outlineLvl w:val="8"/>
    </w:pPr>
    <w:rPr>
      <w:rFonts w:cstheme="majorBidi" w:eastAsia="Arial"/>
      <w:color w:themeColor="text1" w:themeTint="D8" w:val="272727"/>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qFormat/>
    <w:rsid w:val="00962302"/>
    <w:pPr>
      <w:spacing w:after="180" w:before="100"/>
    </w:pPr>
    <w:rPr>
      <w:rFonts w:ascii="Arial" w:cs="Arial" w:eastAsia="Arial" w:hAnsi="Arial"/>
      <w:color w:themeColor="text1" w:val="000000"/>
    </w:rPr>
  </w:style>
  <w:style w:styleId="2" w:type="paragraph">
    <w:name w:val="List Number 2"/>
    <w:basedOn w:val="a1"/>
    <w:pPr>
      <w:numPr>
        <w:numId w:val="1"/>
      </w:numPr>
      <w:contextualSpacing/>
    </w:pPr>
    <w:rPr>
      <w:rFonts w:ascii="Arial" w:cs="Arial" w:eastAsia="Arial" w:hAnsi="Arial"/>
    </w:rPr>
  </w:style>
  <w:style w:styleId="a" w:type="paragraph">
    <w:name w:val="List Number"/>
    <w:basedOn w:val="a1"/>
    <w:pPr>
      <w:numPr>
        <w:numId w:val="2"/>
      </w:numPr>
      <w:spacing w:line="360" w:lineRule="auto"/>
      <w:contextualSpacing/>
    </w:pPr>
    <w:rPr>
      <w:rFonts w:ascii="Arial" w:cs="Arial" w:eastAsia="Arial" w:hAnsi="Arial"/>
      <w:b/>
      <w:bCs/>
    </w:rPr>
  </w:style>
  <w:style w:styleId="a6" w:type="paragraph">
    <w:name w:val="caption"/>
    <w:basedOn w:val="a1"/>
    <w:link w:val="a7"/>
    <w:pPr>
      <w:spacing w:after="120"/>
    </w:pPr>
    <w:rPr>
      <w:i/>
    </w:rPr>
  </w:style>
  <w:style w:styleId="a0" w:type="paragraph">
    <w:name w:val="List Bullet"/>
    <w:basedOn w:val="a1"/>
    <w:rsid w:val="00A82518"/>
    <w:pPr>
      <w:numPr>
        <w:numId w:val="3"/>
      </w:numPr>
      <w:spacing w:before="200" w:line="360" w:lineRule="auto"/>
      <w:ind w:hanging="200" w:left="200"/>
      <w:contextualSpacing/>
    </w:pPr>
    <w:rPr>
      <w:rFonts w:ascii="Arial" w:cs="Arial" w:eastAsia="Arial" w:hAnsi="Arial"/>
      <w:b/>
      <w:bCs/>
    </w:rPr>
  </w:style>
  <w:style w:styleId="a8" w:type="paragraph">
    <w:name w:val="Block Text"/>
    <w:basedOn w:val="a2"/>
    <w:next w:val="a2"/>
    <w:uiPriority w:val="9"/>
    <w:unhideWhenUsed/>
    <w:qFormat/>
    <w:rsid w:val="00C94844"/>
    <w:pPr>
      <w:pBdr>
        <w:left w:color="D1D1D1" w:space="4" w:sz="24" w:themeColor="background2" w:themeShade="E6" w:val="single"/>
      </w:pBdr>
      <w:spacing w:after="100"/>
      <w:ind w:left="397" w:right="482"/>
    </w:pPr>
    <w:rPr>
      <w:color w:themeColor="background2" w:themeShade="80" w:val="747474"/>
    </w:rPr>
  </w:style>
  <w:style w:styleId="20" w:type="paragraph">
    <w:name w:val="List Bullet 2"/>
    <w:basedOn w:val="a1"/>
    <w:rsid w:val="00A82518"/>
    <w:pPr>
      <w:numPr>
        <w:numId w:val="4"/>
      </w:numPr>
      <w:spacing w:before="120" w:line="360" w:lineRule="auto"/>
      <w:ind w:hanging="200" w:left="400"/>
      <w:contextualSpacing/>
    </w:pPr>
    <w:rPr>
      <w:rFonts w:ascii="Arial" w:cs="Arial" w:eastAsia="Arial" w:hAnsi="Arial"/>
    </w:rPr>
  </w:style>
  <w:style w:styleId="a9" w:type="paragraph">
    <w:name w:val="Date"/>
    <w:next w:val="a2"/>
    <w:qFormat/>
    <w:pPr>
      <w:spacing w:after="200"/>
      <w:jc w:val="center"/>
    </w:pPr>
    <w:rPr>
      <w:rFonts w:eastAsia="Arial"/>
      <w:sz w:val="24"/>
      <w:szCs w:val="24"/>
      <w:lang w:eastAsia="en-US"/>
    </w:rPr>
  </w:style>
  <w:style w:styleId="aa" w:type="paragraph">
    <w:name w:val="Subtitle"/>
    <w:basedOn w:val="ab"/>
    <w:next w:val="a2"/>
    <w:link w:val="ac"/>
    <w:uiPriority w:val="11"/>
    <w:qFormat/>
    <w:rPr>
      <w:spacing w:val="15"/>
      <w:sz w:val="28"/>
      <w:szCs w:val="28"/>
    </w:rPr>
  </w:style>
  <w:style w:styleId="ab" w:type="paragraph">
    <w:name w:val="Title"/>
    <w:basedOn w:val="a1"/>
    <w:next w:val="a2"/>
    <w:link w:val="ad"/>
    <w:uiPriority w:val="10"/>
    <w:qFormat/>
    <w:pPr>
      <w:spacing w:after="80"/>
      <w:contextualSpacing/>
      <w:jc w:val="center"/>
    </w:pPr>
    <w:rPr>
      <w:rFonts w:ascii="Arial" w:cs="Arial" w:eastAsia="Arial" w:hAnsi="Arial"/>
      <w:spacing w:val="-10"/>
      <w:kern w:val="28"/>
      <w:sz w:val="56"/>
      <w:szCs w:val="56"/>
    </w:rPr>
  </w:style>
  <w:style w:styleId="ae" w:type="paragraph">
    <w:name w:val="footnote text"/>
    <w:basedOn w:val="a1"/>
    <w:uiPriority w:val="9"/>
    <w:unhideWhenUsed/>
    <w:qFormat/>
  </w:style>
  <w:style w:styleId="af" w:type="character">
    <w:name w:val="Hyperlink"/>
    <w:basedOn w:val="a3"/>
    <w:rsid w:val="00962302"/>
    <w:rPr>
      <w:b w:val="0"/>
      <w:i w:val="0"/>
      <w:color w:themeColor="text1" w:val="000000"/>
      <w:u w:val="none"/>
      <w:bdr w:color="auto" w:space="0" w:sz="0" w:val="none"/>
      <w:em w:val="none"/>
    </w:rPr>
  </w:style>
  <w:style w:customStyle="1" w:styleId="a7" w:type="character">
    <w:name w:val="题注 字符"/>
    <w:basedOn w:val="a3"/>
    <w:link w:val="a6"/>
  </w:style>
  <w:style w:styleId="af0" w:type="character">
    <w:name w:val="footnote reference"/>
    <w:basedOn w:val="a7"/>
    <w:rPr>
      <w:vertAlign w:val="superscript"/>
    </w:rPr>
  </w:style>
  <w:style w:customStyle="1" w:styleId="FirstParagraph" w:type="paragraph">
    <w:name w:val="First Paragraph"/>
    <w:basedOn w:val="a2"/>
    <w:next w:val="a2"/>
    <w:qFormat/>
    <w:rsid w:val="00962302"/>
    <w:pPr>
      <w:spacing w:before="240"/>
    </w:pPr>
  </w:style>
  <w:style w:customStyle="1" w:styleId="Compact" w:type="paragraph">
    <w:name w:val="Compact"/>
    <w:basedOn w:val="a2"/>
    <w:qFormat/>
    <w:pPr>
      <w:spacing w:after="36" w:before="36"/>
    </w:pPr>
  </w:style>
  <w:style w:customStyle="1" w:styleId="ad" w:type="character">
    <w:name w:val="标题 字符"/>
    <w:basedOn w:val="a3"/>
    <w:link w:val="ab"/>
    <w:uiPriority w:val="10"/>
    <w:rPr>
      <w:rFonts w:ascii="Arial" w:cs="Arial" w:eastAsia="Arial" w:hAnsi="Arial"/>
      <w:spacing w:val="-10"/>
      <w:kern w:val="28"/>
      <w:sz w:val="56"/>
      <w:szCs w:val="56"/>
    </w:rPr>
  </w:style>
  <w:style w:customStyle="1" w:styleId="ac" w:type="character">
    <w:name w:val="副标题 字符"/>
    <w:basedOn w:val="a3"/>
    <w:link w:val="aa"/>
    <w:uiPriority w:val="11"/>
    <w:rPr>
      <w:rFonts w:cstheme="majorBidi" w:eastAsiaTheme="majorEastAsia"/>
      <w:color w:themeColor="text1" w:themeTint="A6" w:val="595959"/>
      <w:spacing w:val="15"/>
      <w:sz w:val="28"/>
      <w:szCs w:val="28"/>
    </w:rPr>
  </w:style>
  <w:style w:customStyle="1" w:styleId="Author" w:type="paragraph">
    <w:name w:val="Author"/>
    <w:next w:val="a2"/>
    <w:qFormat/>
    <w:pPr>
      <w:spacing w:after="200"/>
      <w:jc w:val="center"/>
    </w:pPr>
    <w:rPr>
      <w:sz w:val="24"/>
      <w:szCs w:val="24"/>
      <w:lang w:eastAsia="en-US"/>
    </w:rPr>
  </w:style>
  <w:style w:customStyle="1" w:styleId="AbstractTitle" w:type="paragraph">
    <w:name w:val="Abstract Title"/>
    <w:basedOn w:val="a1"/>
    <w:next w:val="Abstract"/>
    <w:qFormat/>
    <w:pPr>
      <w:keepNext/>
      <w:keepLines/>
      <w:spacing w:after="0" w:before="300"/>
      <w:jc w:val="center"/>
    </w:pPr>
    <w:rPr>
      <w:b/>
      <w:sz w:val="20"/>
      <w:szCs w:val="20"/>
    </w:rPr>
  </w:style>
  <w:style w:customStyle="1" w:styleId="Abstract" w:type="paragraph">
    <w:name w:val="Abstract"/>
    <w:basedOn w:val="a1"/>
    <w:next w:val="a2"/>
    <w:qFormat/>
    <w:pPr>
      <w:spacing w:after="300" w:before="100"/>
    </w:pPr>
    <w:rPr>
      <w:rFonts w:eastAsia="Arial"/>
      <w:sz w:val="20"/>
      <w:szCs w:val="20"/>
    </w:rPr>
  </w:style>
  <w:style w:customStyle="1" w:styleId="11" w:type="paragraph">
    <w:name w:val="书目1"/>
    <w:basedOn w:val="a1"/>
    <w:qFormat/>
  </w:style>
  <w:style w:customStyle="1" w:styleId="10" w:type="character">
    <w:name w:val="标题 1 字符"/>
    <w:basedOn w:val="a3"/>
    <w:link w:val="1"/>
    <w:uiPriority w:val="9"/>
    <w:rsid w:val="00FC1DF5"/>
    <w:rPr>
      <w:rFonts w:ascii="Arial" w:cs="Arial" w:eastAsia="Arial" w:hAnsi="Arial"/>
      <w:b/>
      <w:bCs/>
      <w:color w:themeColor="text1" w:val="000000"/>
      <w:sz w:val="44"/>
      <w:szCs w:val="40"/>
      <w:lang w:eastAsia="en-US"/>
    </w:rPr>
  </w:style>
  <w:style w:customStyle="1" w:styleId="22" w:type="character">
    <w:name w:val="标题 2 字符"/>
    <w:basedOn w:val="a3"/>
    <w:link w:val="21"/>
    <w:uiPriority w:val="9"/>
    <w:semiHidden/>
    <w:rsid w:val="00605308"/>
    <w:rPr>
      <w:rFonts w:ascii="Arial" w:cs="Arial" w:eastAsia="Arial" w:hAnsi="Arial"/>
      <w:b/>
      <w:bCs/>
      <w:color w:themeColor="text1" w:val="000000"/>
      <w:sz w:val="32"/>
      <w:szCs w:val="32"/>
      <w:lang w:eastAsia="en-US"/>
    </w:rPr>
  </w:style>
  <w:style w:customStyle="1" w:styleId="30" w:type="character">
    <w:name w:val="标题 3 字符"/>
    <w:basedOn w:val="a3"/>
    <w:link w:val="3"/>
    <w:uiPriority w:val="9"/>
    <w:semiHidden/>
    <w:rsid w:val="00584C65"/>
    <w:rPr>
      <w:rFonts w:ascii="Arial" w:cs="Arial" w:eastAsia="Arial" w:hAnsi="Arial"/>
      <w:b/>
      <w:bCs/>
      <w:color w:themeColor="text1" w:val="000000"/>
      <w:sz w:val="28"/>
      <w:szCs w:val="28"/>
      <w:lang w:eastAsia="en-US"/>
    </w:rPr>
  </w:style>
  <w:style w:customStyle="1" w:styleId="40" w:type="character">
    <w:name w:val="标题 4 字符"/>
    <w:basedOn w:val="a3"/>
    <w:link w:val="4"/>
    <w:uiPriority w:val="9"/>
    <w:semiHidden/>
    <w:rPr>
      <w:rFonts w:ascii="Arial" w:cs="Arial" w:eastAsia="Arial" w:hAnsi="Arial"/>
      <w:b/>
      <w:color w:themeColor="text1" w:val="000000"/>
      <w:sz w:val="24"/>
      <w:szCs w:val="24"/>
      <w:lang w:eastAsia="en-US"/>
    </w:rPr>
  </w:style>
  <w:style w:customStyle="1" w:styleId="50" w:type="character">
    <w:name w:val="标题 5 字符"/>
    <w:basedOn w:val="a3"/>
    <w:link w:val="5"/>
    <w:uiPriority w:val="9"/>
    <w:semiHidden/>
    <w:rsid w:val="00962302"/>
    <w:rPr>
      <w:rFonts w:ascii="微软雅黑" w:cs="微软雅黑" w:eastAsia="Arial" w:hAnsi="微软雅黑"/>
      <w:color w:themeColor="text1" w:val="000000"/>
      <w:sz w:val="24"/>
      <w:szCs w:val="24"/>
      <w:lang w:eastAsia="en-US"/>
    </w:rPr>
  </w:style>
  <w:style w:customStyle="1" w:styleId="60" w:type="character">
    <w:name w:val="标题 6 字符"/>
    <w:basedOn w:val="a3"/>
    <w:link w:val="6"/>
    <w:uiPriority w:val="9"/>
    <w:semiHidden/>
    <w:rsid w:val="00962302"/>
    <w:rPr>
      <w:rFonts w:ascii="微软雅黑" w:cs="微软雅黑" w:eastAsia="Arial" w:hAnsi="微软雅黑"/>
      <w:color w:themeColor="text1" w:val="000000"/>
      <w:sz w:val="24"/>
      <w:szCs w:val="24"/>
      <w:lang w:eastAsia="en-US"/>
    </w:rPr>
  </w:style>
  <w:style w:customStyle="1" w:styleId="70" w:type="character">
    <w:name w:val="标题 7 字符"/>
    <w:basedOn w:val="a3"/>
    <w:link w:val="7"/>
    <w:uiPriority w:val="9"/>
    <w:semiHidden/>
    <w:rsid w:val="00962302"/>
    <w:rPr>
      <w:rFonts w:ascii="微软雅黑" w:cs="微软雅黑" w:eastAsia="Arial" w:hAnsi="微软雅黑"/>
      <w:color w:themeColor="text1" w:val="000000"/>
      <w:sz w:val="24"/>
      <w:szCs w:val="24"/>
      <w:lang w:eastAsia="en-US"/>
    </w:rPr>
  </w:style>
  <w:style w:customStyle="1" w:styleId="80" w:type="character">
    <w:name w:val="标题 8 字符"/>
    <w:basedOn w:val="a3"/>
    <w:link w:val="8"/>
    <w:uiPriority w:val="9"/>
    <w:semiHidden/>
    <w:rsid w:val="00962302"/>
    <w:rPr>
      <w:rFonts w:cstheme="majorBidi" w:eastAsia="Arial"/>
      <w:iCs/>
      <w:color w:themeColor="text1" w:val="000000"/>
      <w:sz w:val="24"/>
      <w:szCs w:val="24"/>
      <w:lang w:eastAsia="en-US"/>
    </w:rPr>
  </w:style>
  <w:style w:customStyle="1" w:styleId="90" w:type="character">
    <w:name w:val="标题 9 字符"/>
    <w:basedOn w:val="a3"/>
    <w:link w:val="9"/>
    <w:uiPriority w:val="9"/>
    <w:semiHidden/>
    <w:rPr>
      <w:rFonts w:cstheme="majorBidi" w:eastAsia="Arial"/>
      <w:color w:themeColor="text1" w:themeTint="D8" w:val="272727"/>
      <w:sz w:val="24"/>
      <w:szCs w:val="24"/>
      <w:lang w:eastAsia="en-US"/>
    </w:rPr>
  </w:style>
  <w:style w:customStyle="1" w:styleId="FootnoteBlockText" w:type="paragraph">
    <w:name w:val="Footnote Block Text"/>
    <w:basedOn w:val="ae"/>
    <w:next w:val="ae"/>
    <w:uiPriority w:val="9"/>
    <w:unhideWhenUsed/>
    <w:qFormat/>
    <w:pPr>
      <w:spacing w:after="100" w:before="100"/>
      <w:ind w:left="480" w:right="480"/>
    </w:pPr>
  </w:style>
  <w:style w:customStyle="1" w:styleId="Table" w:type="table">
    <w:name w:val="Table"/>
    <w:semiHidden/>
    <w:unhideWhenUsed/>
    <w:qFormat/>
    <w:tblPr>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a1"/>
    <w:next w:val="Definition"/>
    <w:pPr>
      <w:spacing w:after="0"/>
    </w:pPr>
    <w:rPr>
      <w:rFonts w:eastAsia="Arial"/>
    </w:rPr>
  </w:style>
  <w:style w:customStyle="1" w:styleId="Definition" w:type="paragraph">
    <w:name w:val="Definition"/>
    <w:basedOn w:val="a1"/>
    <w:rsid w:val="00962302"/>
    <w:rPr>
      <w:color w:themeColor="text1" w:val="000000"/>
    </w:rPr>
  </w:style>
  <w:style w:customStyle="1" w:styleId="TableCaption" w:type="paragraph">
    <w:name w:val="Table Caption"/>
    <w:basedOn w:val="a6"/>
  </w:style>
  <w:style w:customStyle="1" w:styleId="ImageCaption" w:type="paragraph">
    <w:name w:val="Image Caption"/>
    <w:basedOn w:val="a6"/>
  </w:style>
  <w:style w:customStyle="1" w:styleId="Figure" w:type="paragraph">
    <w:name w:val="Figure"/>
    <w:basedOn w:val="a1"/>
  </w:style>
  <w:style w:customStyle="1" w:styleId="CaptionedFigure" w:type="paragraph">
    <w:name w:val="Captioned Figure"/>
    <w:basedOn w:val="Figure"/>
    <w:pPr>
      <w:keepNext/>
    </w:pPr>
  </w:style>
  <w:style w:customStyle="1" w:styleId="VerbatimChar" w:type="character">
    <w:name w:val="Verbatim Char"/>
    <w:basedOn w:val="a7"/>
    <w:link w:val="SourceCode"/>
    <w:rsid w:val="00FE2A30"/>
    <w:rPr>
      <w:rFonts w:ascii="Consolas" w:cs="Times New Roman (正文 CS 字体)" w:eastAsia="Arial" w:hAnsi="Consolas"/>
      <w:sz w:val="22"/>
      <w:shd w:color="auto" w:fill="F2F2F2" w:themeFill="background1" w:themeFillShade="F2" w:val="clear"/>
    </w:rPr>
  </w:style>
  <w:style w:customStyle="1" w:styleId="SectionNumber" w:type="character">
    <w:name w:val="Section Number"/>
    <w:basedOn w:val="a7"/>
  </w:style>
  <w:style w:customStyle="1" w:styleId="TOC1" w:type="paragraph">
    <w:name w:val="TOC 标题1"/>
    <w:basedOn w:val="1"/>
    <w:next w:val="a2"/>
    <w:uiPriority w:val="39"/>
    <w:unhideWhenUsed/>
    <w:qFormat/>
    <w:pPr>
      <w:spacing w:before="240" w:line="259" w:lineRule="auto"/>
      <w:outlineLvl w:val="9"/>
    </w:pPr>
    <w:rPr>
      <w:rFonts w:asciiTheme="majorHAnsi" w:cstheme="majorBidi" w:eastAsiaTheme="majorEastAsia" w:hAnsiTheme="majorHAnsi"/>
      <w:color w:themeColor="accent1" w:themeShade="BF" w:val="0F4761"/>
    </w:rPr>
  </w:style>
  <w:style w:customStyle="1" w:styleId="SourceCode" w:type="paragraph">
    <w:name w:val="Source Code"/>
    <w:link w:val="VerbatimChar"/>
    <w:rsid w:val="00FE2A30"/>
    <w:pPr>
      <w:shd w:color="auto" w:fill="F2F2F2" w:themeFill="background1" w:themeFillShade="F2" w:val="clear"/>
      <w:wordWrap w:val="0"/>
      <w:spacing w:after="100" w:afterLines="100" w:before="100" w:beforeLines="100"/>
    </w:pPr>
    <w:rPr>
      <w:rFonts w:ascii="Consolas" w:cs="Times New Roman (正文 CS 字体)" w:eastAsia="Arial" w:hAnsi="Consolas"/>
      <w:sz w:val="22"/>
    </w:rPr>
  </w:style>
  <w:style w:styleId="af1" w:type="character">
    <w:name w:val="FollowedHyperlink"/>
    <w:basedOn w:val="a3"/>
    <w:rsid w:val="0011788E"/>
    <w:rPr>
      <w:color w:themeColor="followedHyperlink" w:val="96607D"/>
      <w:u w:val="single"/>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10026F9AEED442AB141D5C00EF2F7C" ma:contentTypeVersion="22" ma:contentTypeDescription="Create a new document." ma:contentTypeScope="" ma:versionID="bbf6cedda85f957ac2a043dee6cd74dc">
  <xsd:schema xmlns:xsd="http://www.w3.org/2001/XMLSchema" xmlns:xs="http://www.w3.org/2001/XMLSchema" xmlns:p="http://schemas.microsoft.com/office/2006/metadata/properties" xmlns:ns1="http://schemas.microsoft.com/sharepoint/v3" xmlns:ns2="451aad5b-167b-4d6c-939c-63203bdf6bab" xmlns:ns3="c503ef68-8e6b-4103-88cd-6d3eed0e207f" targetNamespace="http://schemas.microsoft.com/office/2006/metadata/properties" ma:root="true" ma:fieldsID="a64bd8f018ff6ba91350b8371d2a451a" ns1:_="" ns2:_="" ns3:_="">
    <xsd:import namespace="http://schemas.microsoft.com/sharepoint/v3"/>
    <xsd:import namespace="451aad5b-167b-4d6c-939c-63203bdf6bab"/>
    <xsd:import namespace="c503ef68-8e6b-4103-88cd-6d3eed0e207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1:_ip_UnifiedCompliancePolicyProperties" minOccurs="0"/>
                <xsd:element ref="ns1:_ip_UnifiedCompliancePolicyUIAc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51aad5b-167b-4d6c-939c-63203bdf6b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503ef68-8e6b-4103-88cd-6d3eed0e207f"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1413bcfb-e5f3-4cb8-aeca-3ab024fd0deb}" ma:internalName="TaxCatchAll" ma:showField="CatchAllData" ma:web="c503ef68-8e6b-4103-88cd-6d3eed0e207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451aad5b-167b-4d6c-939c-63203bdf6bab">
      <Terms xmlns="http://schemas.microsoft.com/office/infopath/2007/PartnerControls"/>
    </lcf76f155ced4ddcb4097134ff3c332f>
    <TaxCatchAll xmlns="c503ef68-8e6b-4103-88cd-6d3eed0e207f" xsi:nil="true"/>
  </documentManagement>
</p:properties>
</file>

<file path=customXml/itemProps1.xml><?xml version="1.0" encoding="utf-8"?>
<ds:datastoreItem xmlns:ds="http://schemas.openxmlformats.org/officeDocument/2006/customXml" ds:itemID="{305175E9-E3F0-443E-B647-3C24E6109536}"/>
</file>

<file path=customXml/itemProps2.xml><?xml version="1.0" encoding="utf-8"?>
<ds:datastoreItem xmlns:ds="http://schemas.openxmlformats.org/officeDocument/2006/customXml" ds:itemID="{010AC699-F3CC-4895-A1F7-0B2F6ADAA453}"/>
</file>

<file path=customXml/itemProps3.xml><?xml version="1.0" encoding="utf-8"?>
<ds:datastoreItem xmlns:ds="http://schemas.openxmlformats.org/officeDocument/2006/customXml" ds:itemID="{9DD5BF95-4E6B-491B-A71D-07D9DAEA38D5}"/>
</file>

<file path=docProps/app.xml><?xml version="1.0" encoding="utf-8"?>
<Properties xmlns="http://schemas.openxmlformats.org/officeDocument/2006/extended-properties" xmlns:vt="http://schemas.openxmlformats.org/officeDocument/2006/docPropsVTypes">
  <Template>Normal.dotm</Template>
  <TotalTime>105</TotalTime>
  <Pages>1</Pages>
  <Words>65</Words>
  <Characters>371</Characters>
  <Application>Microsoft Office Word</Application>
  <DocSecurity>0</DocSecurity>
  <Lines>3</Lines>
  <Paragraphs>1</Paragraphs>
  <ScaleCrop>false</ScaleCrop>
  <Company/>
  <LinksUpToDate>false</LinksUpToDate>
  <CharactersWithSpaces>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2026-08-25T01:29:49Z</dcterms:created>
  <dcterms:modified xsi:type="dcterms:W3CDTF">2026-08-25T01:29:49Z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0x0101004810026F9AEED442AB141D5C00EF2F7C</vt:lpwstr>
  </property>
</Properties>
</file>