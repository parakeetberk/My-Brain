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radise-lakes-site-visit"/>
    <w:p>
      <w:pPr>
        <w:pStyle w:val="1"/>
      </w:pPr>
      <w:r>
        <w:t xml:space="preserve">Paradise Lakes Site Visit</w:t>
      </w:r>
    </w:p>
    <w:bookmarkStart w:id="20" w:name="X0ad367a0e2ae3d01d41d76d176d6bd226bf533f"/>
    <w:p>
      <w:pPr>
        <w:pStyle w:val="6"/>
      </w:pPr>
      <w:r>
        <w:t xml:space="preserve">2026-08-19 19:07:30</w:t>
      </w:r>
    </w:p>
    <w:p>
      <w:pPr>
        <w:pStyle w:val="FirstParagraph"/>
      </w:pPr>
      <w:r>
        <w:rPr>
          <w:b/>
          <w:bCs/>
        </w:rPr>
        <w:t xml:space="preserve">00:00:00 Speaker 1</w:t>
      </w:r>
      <w:r>
        <w:br/>
      </w:r>
      <w:r>
        <w:t xml:space="preserve">They should not start any more of the digging until we get that.</w:t>
      </w:r>
    </w:p>
    <w:p>
      <w:pPr>
        <w:pStyle w:val="a2"/>
      </w:pPr>
      <w:r>
        <w:rPr>
          <w:b/>
          <w:bCs/>
        </w:rPr>
        <w:t xml:space="preserve">00:00:04 Speaker 2</w:t>
      </w:r>
      <w:r>
        <w:br/>
      </w:r>
      <w:r>
        <w:t xml:space="preserve">Absolutely not. That’s their responsibility. They need to figure that out.</w:t>
      </w:r>
    </w:p>
    <w:p>
      <w:pPr>
        <w:pStyle w:val="a2"/>
      </w:pPr>
      <w:r>
        <w:rPr>
          <w:b/>
          <w:bCs/>
        </w:rPr>
        <w:t xml:space="preserve">00:00:07 Speaker 1</w:t>
      </w:r>
      <w:r>
        <w:br/>
      </w:r>
      <w:r>
        <w:t xml:space="preserve">Out until we get that thirty grand thing that John mentioned. The locating and the mapping.</w:t>
      </w:r>
    </w:p>
    <w:p>
      <w:pPr>
        <w:pStyle w:val="a2"/>
      </w:pPr>
      <w:r>
        <w:rPr>
          <w:b/>
          <w:bCs/>
        </w:rPr>
        <w:t xml:space="preserve">00:00:13 Speaker 2</w:t>
      </w:r>
      <w:r>
        <w:br/>
      </w:r>
      <w:r>
        <w:t xml:space="preserve">And the mapping and they shouldn’t be doing any other because they can’t keep doing what they’re doing. So we’ll confirm it.</w:t>
      </w:r>
    </w:p>
    <w:p>
      <w:pPr>
        <w:pStyle w:val="a2"/>
      </w:pPr>
      <w:r>
        <w:rPr>
          <w:b/>
          <w:bCs/>
        </w:rPr>
        <w:t xml:space="preserve">00:00:21 Speaker 3</w:t>
      </w:r>
      <w:r>
        <w:br/>
      </w:r>
      <w:r>
        <w:t xml:space="preserve">That’s why I tell him done. This line is no sewer lines, but you got a main water line this way, but it’s all power. Crossing the road and all the new stuff, I know where it is, but the old stuff I don’t.</w:t>
      </w:r>
    </w:p>
    <w:p>
      <w:pPr>
        <w:pStyle w:val="a2"/>
      </w:pPr>
      <w:r>
        <w:rPr>
          <w:b/>
          <w:bCs/>
        </w:rPr>
        <w:t xml:space="preserve">00:00:34 Speaker 2</w:t>
      </w:r>
      <w:r>
        <w:br/>
      </w:r>
      <w:r>
        <w:t xml:space="preserve">We don’t. But that’s why they should we should do a locate and all of them.</w:t>
      </w:r>
    </w:p>
    <w:p>
      <w:pPr>
        <w:pStyle w:val="a2"/>
      </w:pPr>
      <w:r>
        <w:rPr>
          <w:b/>
          <w:bCs/>
        </w:rPr>
        <w:t xml:space="preserve">00:00:45 Speaker 4</w:t>
      </w:r>
      <w:r>
        <w:br/>
      </w:r>
      <w:r>
        <w:t xml:space="preserve">This is that brand new pole there?</w:t>
      </w:r>
    </w:p>
    <w:p>
      <w:pPr>
        <w:pStyle w:val="a2"/>
      </w:pPr>
      <w:r>
        <w:rPr>
          <w:b/>
          <w:bCs/>
        </w:rPr>
        <w:t xml:space="preserve">00:00:49 Speaker 1</w:t>
      </w:r>
      <w:r>
        <w:br/>
      </w:r>
      <w:r>
        <w:t xml:space="preserve">That one they just put in?</w:t>
      </w:r>
    </w:p>
    <w:p>
      <w:pPr>
        <w:pStyle w:val="a2"/>
      </w:pPr>
      <w:r>
        <w:rPr>
          <w:b/>
          <w:bCs/>
        </w:rPr>
        <w:t xml:space="preserve">00:00:51 Speaker 3</w:t>
      </w:r>
      <w:r>
        <w:br/>
      </w:r>
      <w:r>
        <w:t xml:space="preserve">On the road. Don’t like this here.</w:t>
      </w:r>
    </w:p>
    <w:p>
      <w:pPr>
        <w:pStyle w:val="a2"/>
      </w:pPr>
      <w:r>
        <w:rPr>
          <w:b/>
          <w:bCs/>
        </w:rPr>
        <w:t xml:space="preserve">00:00:53 Speaker 1</w:t>
      </w:r>
      <w:r>
        <w:br/>
      </w:r>
      <w:r>
        <w:t xml:space="preserve">Can you stain that there? What can you stain now?</w:t>
      </w:r>
    </w:p>
    <w:p>
      <w:pPr>
        <w:pStyle w:val="a2"/>
      </w:pPr>
      <w:r>
        <w:rPr>
          <w:b/>
          <w:bCs/>
        </w:rPr>
        <w:t xml:space="preserve">00:00:56 Speaker 3</w:t>
      </w:r>
      <w:r>
        <w:br/>
      </w:r>
      <w:r>
        <w:t xml:space="preserve">They put it in yesterday.</w:t>
      </w:r>
    </w:p>
    <w:p>
      <w:pPr>
        <w:pStyle w:val="a2"/>
      </w:pPr>
      <w:r>
        <w:rPr>
          <w:b/>
          <w:bCs/>
        </w:rPr>
        <w:t xml:space="preserve">00:00:57 Speaker 1</w:t>
      </w:r>
      <w:r>
        <w:br/>
      </w:r>
      <w:r>
        <w:t xml:space="preserve">They don’t like that. What are you going to do? Shuffle up that? Have to do it on a table.</w:t>
      </w:r>
    </w:p>
    <w:p>
      <w:pPr>
        <w:pStyle w:val="a2"/>
      </w:pPr>
      <w:r>
        <w:rPr>
          <w:b/>
          <w:bCs/>
        </w:rPr>
        <w:t xml:space="preserve">00:01:04 Speaker 3</w:t>
      </w:r>
      <w:r>
        <w:br/>
      </w:r>
      <w:r>
        <w:t xml:space="preserve">I can get this really easily.</w:t>
      </w:r>
    </w:p>
    <w:p>
      <w:pPr>
        <w:pStyle w:val="a2"/>
      </w:pPr>
      <w:r>
        <w:rPr>
          <w:b/>
          <w:bCs/>
        </w:rPr>
        <w:t xml:space="preserve">00:01:07 Speaker 2</w:t>
      </w:r>
      <w:r>
        <w:br/>
      </w:r>
      <w:r>
        <w:t xml:space="preserve">Going to have to put something else in there, put something in front of it so people don’t run into it.</w:t>
      </w:r>
    </w:p>
    <w:p>
      <w:pPr>
        <w:pStyle w:val="a2"/>
      </w:pPr>
      <w:r>
        <w:rPr>
          <w:b/>
          <w:bCs/>
        </w:rPr>
        <w:t xml:space="preserve">00:01:11 Speaker 3</w:t>
      </w:r>
      <w:r>
        <w:br/>
      </w:r>
      <w:r>
        <w:t xml:space="preserve">They said once Spectrum removes this pole, they can move that back in. But right now with all the wires, they can’t.</w:t>
      </w:r>
    </w:p>
    <w:p>
      <w:pPr>
        <w:pStyle w:val="a2"/>
      </w:pPr>
      <w:r>
        <w:rPr>
          <w:b/>
          <w:bCs/>
        </w:rPr>
        <w:t xml:space="preserve">00:01:19 Speaker 1</w:t>
      </w:r>
      <w:r>
        <w:br/>
      </w:r>
      <w:r>
        <w:t xml:space="preserve">Oh, when will Spectrum move out?</w:t>
      </w:r>
    </w:p>
    <w:p>
      <w:pPr>
        <w:pStyle w:val="a2"/>
      </w:pPr>
      <w:r>
        <w:rPr>
          <w:b/>
          <w:bCs/>
        </w:rPr>
        <w:t xml:space="preserve">00:01:20 Speaker 3</w:t>
      </w:r>
      <w:r>
        <w:br/>
      </w:r>
      <w:r>
        <w:t xml:space="preserve">But who knows when they’re going to do that?</w:t>
      </w:r>
    </w:p>
    <w:p>
      <w:pPr>
        <w:pStyle w:val="a2"/>
      </w:pPr>
      <w:r>
        <w:rPr>
          <w:b/>
          <w:bCs/>
        </w:rPr>
        <w:t xml:space="preserve">00:01:25 Speaker 5</w:t>
      </w:r>
      <w:r>
        <w:br/>
      </w:r>
      <w:r>
        <w:t xml:space="preserve">Duke and Spectrum, I think they’re on the same level. They don’t know what they’re doing.</w:t>
      </w:r>
    </w:p>
    <w:p>
      <w:pPr>
        <w:pStyle w:val="a2"/>
      </w:pPr>
      <w:r>
        <w:rPr>
          <w:b/>
          <w:bCs/>
        </w:rPr>
        <w:t xml:space="preserve">00:01:33 Speaker 3</w:t>
      </w:r>
      <w:r>
        <w:br/>
      </w:r>
      <w:r>
        <w:t xml:space="preserve">Here’s another thing, John. See that pole up there?</w:t>
      </w:r>
    </w:p>
    <w:p>
      <w:pPr>
        <w:pStyle w:val="a2"/>
      </w:pPr>
      <w:r>
        <w:rPr>
          <w:b/>
          <w:bCs/>
        </w:rPr>
        <w:t xml:space="preserve">00:01:41 Speaker 1</w:t>
      </w:r>
      <w:r>
        <w:br/>
      </w:r>
      <w:r>
        <w:t xml:space="preserve">Been telling them for two years now. Even the guy that was doing this said something needs to be done with that pole up there.</w:t>
      </w:r>
    </w:p>
    <w:p>
      <w:pPr>
        <w:pStyle w:val="a2"/>
      </w:pPr>
      <w:r>
        <w:rPr>
          <w:b/>
          <w:bCs/>
        </w:rPr>
        <w:t xml:space="preserve">00:01:48 Speaker 2</w:t>
      </w:r>
      <w:r>
        <w:br/>
      </w:r>
      <w:r>
        <w:t xml:space="preserve">It’s like oh thanks captain obvious. Well they should fix that.</w:t>
      </w:r>
    </w:p>
    <w:p>
      <w:pPr>
        <w:pStyle w:val="a2"/>
      </w:pPr>
      <w:r>
        <w:rPr>
          <w:b/>
          <w:bCs/>
        </w:rPr>
        <w:t xml:space="preserve">00:01:52 Speaker 4</w:t>
      </w:r>
      <w:r>
        <w:br/>
      </w:r>
      <w:r>
        <w:t xml:space="preserve">well, The same thing as at Harbor. All they do is keep putting more guy wires. They said the only way that, that ever is going to fix the pole is if it falls down completely. When it falls down, they’ll replace it.</w:t>
      </w:r>
    </w:p>
    <w:p>
      <w:pPr>
        <w:pStyle w:val="a2"/>
      </w:pPr>
      <w:r>
        <w:rPr>
          <w:b/>
          <w:bCs/>
        </w:rPr>
        <w:t xml:space="preserve">00:02:03 Speaker 5</w:t>
      </w:r>
      <w:r>
        <w:br/>
      </w:r>
      <w:r>
        <w:t xml:space="preserve">Good because if it falls down</w:t>
      </w:r>
    </w:p>
    <w:p>
      <w:pPr>
        <w:pStyle w:val="a2"/>
      </w:pPr>
      <w:r>
        <w:rPr>
          <w:b/>
          <w:bCs/>
        </w:rPr>
        <w:t xml:space="preserve">00:02:05 Speaker 2</w:t>
      </w:r>
      <w:r>
        <w:br/>
      </w:r>
      <w:r>
        <w:t xml:space="preserve">There’s a tractor.</w:t>
      </w:r>
    </w:p>
    <w:p>
      <w:pPr>
        <w:pStyle w:val="a2"/>
      </w:pPr>
      <w:r>
        <w:rPr>
          <w:b/>
          <w:bCs/>
        </w:rPr>
        <w:t xml:space="preserve">00:02:06 Speaker 4</w:t>
      </w:r>
      <w:r>
        <w:br/>
      </w:r>
      <w:r>
        <w:t xml:space="preserve">Let’s go knock it down so we’ll clear the car. They said we’re asking them to make.</w:t>
      </w:r>
    </w:p>
    <w:p>
      <w:pPr>
        <w:pStyle w:val="a2"/>
      </w:pPr>
      <w:r>
        <w:rPr>
          <w:b/>
          <w:bCs/>
        </w:rPr>
        <w:t xml:space="preserve">00:02:16 Speaker 6</w:t>
      </w:r>
      <w:r>
        <w:br/>
      </w:r>
      <w:r>
        <w:t xml:space="preserve">Options of like the kids play right there if it falls over. It’ll move it so they told us come out here and move it. They’ll just go put another guide wire in.</w:t>
      </w:r>
    </w:p>
    <w:p>
      <w:pPr>
        <w:pStyle w:val="a2"/>
      </w:pPr>
      <w:r>
        <w:rPr>
          <w:b/>
          <w:bCs/>
        </w:rPr>
        <w:t xml:space="preserve">00:02:24 Speaker 2</w:t>
      </w:r>
      <w:r>
        <w:br/>
      </w:r>
      <w:r>
        <w:t xml:space="preserve">I say, go drive a car right into that fucking thing and take it down.</w:t>
      </w:r>
    </w:p>
    <w:p>
      <w:pPr>
        <w:pStyle w:val="a2"/>
      </w:pPr>
      <w:r>
        <w:rPr>
          <w:b/>
          <w:bCs/>
        </w:rPr>
        <w:t xml:space="preserve">00:02:29 Speaker 4</w:t>
      </w:r>
      <w:r>
        <w:br/>
      </w:r>
      <w:r>
        <w:t xml:space="preserve">You don’t think I haven’t threatened that?</w:t>
      </w:r>
    </w:p>
    <w:p>
      <w:pPr>
        <w:pStyle w:val="a2"/>
      </w:pPr>
      <w:r>
        <w:rPr>
          <w:b/>
          <w:bCs/>
        </w:rPr>
        <w:t xml:space="preserve">00:02:32 Speaker 2</w:t>
      </w:r>
      <w:r>
        <w:br/>
      </w:r>
      <w:r>
        <w:t xml:space="preserve">I’m not telling you to threaten it, I’m telling you to do it. You don’t want to damage your car?</w:t>
      </w:r>
    </w:p>
    <w:p>
      <w:pPr>
        <w:pStyle w:val="a2"/>
      </w:pPr>
      <w:r>
        <w:rPr>
          <w:b/>
          <w:bCs/>
        </w:rPr>
        <w:t xml:space="preserve">00:02:39 Speaker 3</w:t>
      </w:r>
      <w:r>
        <w:br/>
      </w:r>
      <w:r>
        <w:t xml:space="preserve">We got to do something with our gate too. Both got hit by lightning.</w:t>
      </w:r>
    </w:p>
    <w:p>
      <w:pPr>
        <w:pStyle w:val="a2"/>
      </w:pPr>
      <w:r>
        <w:rPr>
          <w:b/>
          <w:bCs/>
        </w:rPr>
        <w:t xml:space="preserve">00:02:47 Speaker 3</w:t>
      </w:r>
      <w:r>
        <w:br/>
      </w:r>
      <w:r>
        <w:t xml:space="preserve">I wouldn’t do it right now because of them driving in and out.</w:t>
      </w:r>
    </w:p>
    <w:p>
      <w:pPr>
        <w:pStyle w:val="a2"/>
      </w:pPr>
      <w:r>
        <w:rPr>
          <w:b/>
          <w:bCs/>
        </w:rPr>
        <w:t xml:space="preserve">00:02:51 Speaker 2</w:t>
      </w:r>
      <w:r>
        <w:br/>
      </w:r>
      <w:r>
        <w:t xml:space="preserve">They’ll ruin that too.</w:t>
      </w:r>
    </w:p>
    <w:p>
      <w:pPr>
        <w:pStyle w:val="a2"/>
      </w:pPr>
      <w:r>
        <w:rPr>
          <w:b/>
          <w:bCs/>
        </w:rPr>
        <w:t xml:space="preserve">00:02:51 Speaker 3</w:t>
      </w:r>
      <w:r>
        <w:br/>
      </w:r>
      <w:r>
        <w:t xml:space="preserve">And then plus, I am getting rid of somebody that I don’t want him to get the gate codes.</w:t>
      </w:r>
    </w:p>
    <w:p>
      <w:pPr>
        <w:pStyle w:val="a2"/>
      </w:pPr>
      <w:r>
        <w:rPr>
          <w:b/>
          <w:bCs/>
        </w:rPr>
        <w:t xml:space="preserve">00:02:58 Speaker 2</w:t>
      </w:r>
      <w:r>
        <w:br/>
      </w:r>
      <w:r>
        <w:t xml:space="preserve">We do a new gate, we should do a more sophisticated gate code, especially if we’re transiting things like that. But it just continues to either recycle through like that, where people come up with their own code. Everybody gets their own individual code. That way you know who’s coming in and out.</w:t>
      </w:r>
    </w:p>
    <w:p>
      <w:pPr>
        <w:pStyle w:val="a2"/>
      </w:pPr>
      <w:r>
        <w:rPr>
          <w:b/>
          <w:bCs/>
        </w:rPr>
        <w:t xml:space="preserve">00:03:29 Speaker 3</w:t>
      </w:r>
      <w:r>
        <w:br/>
      </w:r>
      <w:r>
        <w:t xml:space="preserve">The stuff grows up so fast.</w:t>
      </w:r>
    </w:p>
    <w:p>
      <w:pPr>
        <w:pStyle w:val="a2"/>
      </w:pPr>
      <w:r>
        <w:rPr>
          <w:b/>
          <w:bCs/>
        </w:rPr>
        <w:t xml:space="preserve">00:03:46 Speaker 2</w:t>
      </w:r>
      <w:r>
        <w:br/>
      </w:r>
      <w:r>
        <w:t xml:space="preserve">So is everybody out of these rooms?</w:t>
      </w:r>
    </w:p>
    <w:p>
      <w:pPr>
        <w:pStyle w:val="a2"/>
      </w:pPr>
      <w:r>
        <w:rPr>
          <w:b/>
          <w:bCs/>
        </w:rPr>
        <w:t xml:space="preserve">00:03:50 Speaker 3</w:t>
      </w:r>
      <w:r>
        <w:br/>
      </w:r>
      <w:r>
        <w:t xml:space="preserve">So far, there’s a few further down that are all in the next door.</w:t>
      </w:r>
    </w:p>
    <w:p>
      <w:pPr>
        <w:pStyle w:val="a2"/>
      </w:pPr>
      <w:r>
        <w:rPr>
          <w:b/>
          <w:bCs/>
        </w:rPr>
        <w:t xml:space="preserve">00:03:54 Speaker 2</w:t>
      </w:r>
      <w:r>
        <w:br/>
      </w:r>
      <w:r>
        <w:t xml:space="preserve">And they’ll go back backwards to get out and then out.</w:t>
      </w:r>
    </w:p>
    <w:p>
      <w:pPr>
        <w:pStyle w:val="a2"/>
      </w:pPr>
      <w:r>
        <w:rPr>
          <w:b/>
          <w:bCs/>
        </w:rPr>
        <w:t xml:space="preserve">00:03:59 Speaker 2</w:t>
      </w:r>
      <w:r>
        <w:br/>
      </w:r>
      <w:r>
        <w:t xml:space="preserve">I’ll say that was probably.</w:t>
      </w:r>
    </w:p>
    <w:p>
      <w:pPr>
        <w:pStyle w:val="a2"/>
      </w:pPr>
      <w:r>
        <w:rPr>
          <w:b/>
          <w:bCs/>
        </w:rPr>
        <w:t xml:space="preserve">00:04:12 Speaker 2</w:t>
      </w:r>
      <w:r>
        <w:br/>
      </w:r>
      <w:r>
        <w:t xml:space="preserve">This was the project.</w:t>
      </w:r>
    </w:p>
    <w:p>
      <w:pPr>
        <w:pStyle w:val="a2"/>
      </w:pPr>
      <w:r>
        <w:rPr>
          <w:b/>
          <w:bCs/>
        </w:rPr>
        <w:t xml:space="preserve">00:04:16 Speaker 2</w:t>
      </w:r>
      <w:r>
        <w:br/>
      </w:r>
      <w:r>
        <w:t xml:space="preserve">How’s everything else?</w:t>
      </w:r>
    </w:p>
    <w:p>
      <w:pPr>
        <w:pStyle w:val="a2"/>
      </w:pPr>
      <w:r>
        <w:rPr>
          <w:b/>
          <w:bCs/>
        </w:rPr>
        <w:t xml:space="preserve">00:04:18 Speaker 3</w:t>
      </w:r>
      <w:r>
        <w:br/>
      </w:r>
      <w:r>
        <w:t xml:space="preserve">Not too bad. Good. It’s different taking over another property. You have to drive.</w:t>
      </w:r>
    </w:p>
    <w:p>
      <w:pPr>
        <w:pStyle w:val="a2"/>
      </w:pPr>
      <w:r>
        <w:rPr>
          <w:b/>
          <w:bCs/>
        </w:rPr>
        <w:t xml:space="preserve">00:04:26 Speaker 2</w:t>
      </w:r>
      <w:r>
        <w:br/>
      </w:r>
      <w:r>
        <w:t xml:space="preserve">I had a little bit</w:t>
      </w:r>
    </w:p>
    <w:p>
      <w:pPr>
        <w:pStyle w:val="a2"/>
      </w:pPr>
      <w:r>
        <w:rPr>
          <w:b/>
          <w:bCs/>
        </w:rPr>
        <w:t xml:space="preserve">00:04:28 Speaker 3</w:t>
      </w:r>
      <w:r>
        <w:br/>
      </w:r>
      <w:r>
        <w:t xml:space="preserve">It’s a different unit. Definitely park to RV. It’s been booked from there as well. They’ve already flipped it over so that one’s been in the zip code here.</w:t>
      </w:r>
    </w:p>
    <w:p>
      <w:pPr>
        <w:pStyle w:val="a2"/>
      </w:pPr>
      <w:r>
        <w:rPr>
          <w:b/>
          <w:bCs/>
        </w:rPr>
        <w:t xml:space="preserve">00:04:46 Speaker 7</w:t>
      </w:r>
      <w:r>
        <w:br/>
      </w:r>
      <w:r>
        <w:t xml:space="preserve">Very had to hand them out.</w:t>
      </w:r>
    </w:p>
    <w:p>
      <w:pPr>
        <w:pStyle w:val="a2"/>
      </w:pPr>
      <w:r>
        <w:rPr>
          <w:b/>
          <w:bCs/>
        </w:rPr>
        <w:t xml:space="preserve">00:04:48 Speaker 3</w:t>
      </w:r>
      <w:r>
        <w:br/>
      </w:r>
      <w:r>
        <w:t xml:space="preserve">Tipped over. And then the green one that’s way down, that was in the ditch over here today, Bob. Front side up. So did I have it?</w:t>
      </w:r>
    </w:p>
    <w:p>
      <w:pPr>
        <w:pStyle w:val="a2"/>
      </w:pPr>
      <w:r>
        <w:rPr>
          <w:b/>
          <w:bCs/>
        </w:rPr>
        <w:t xml:space="preserve">00:04:58 Speaker 5</w:t>
      </w:r>
      <w:r>
        <w:br/>
      </w:r>
      <w:r>
        <w:t xml:space="preserve">Where is that pipe end?</w:t>
      </w:r>
    </w:p>
    <w:p>
      <w:pPr>
        <w:pStyle w:val="a2"/>
      </w:pPr>
      <w:r>
        <w:rPr>
          <w:b/>
          <w:bCs/>
        </w:rPr>
        <w:t xml:space="preserve">00:04:59 Speaker 3</w:t>
      </w:r>
      <w:r>
        <w:br/>
      </w:r>
      <w:r>
        <w:t xml:space="preserve">That pipe’s going.</w:t>
      </w:r>
    </w:p>
    <w:p>
      <w:pPr>
        <w:pStyle w:val="a2"/>
      </w:pPr>
      <w:r>
        <w:rPr>
          <w:b/>
          <w:bCs/>
        </w:rPr>
        <w:t xml:space="preserve">00:05:00 Speaker 5</w:t>
      </w:r>
      <w:r>
        <w:br/>
      </w:r>
      <w:r>
        <w:t xml:space="preserve">That’s the main line here, and that one.</w:t>
      </w:r>
    </w:p>
    <w:p>
      <w:pPr>
        <w:pStyle w:val="a2"/>
      </w:pPr>
      <w:r>
        <w:rPr>
          <w:b/>
          <w:bCs/>
        </w:rPr>
        <w:t xml:space="preserve">00:05:02 Speaker 3</w:t>
      </w:r>
      <w:r>
        <w:br/>
      </w:r>
      <w:r>
        <w:t xml:space="preserve">That’s going to the two trailers there.</w:t>
      </w:r>
    </w:p>
    <w:p>
      <w:pPr>
        <w:pStyle w:val="a2"/>
      </w:pPr>
      <w:r>
        <w:rPr>
          <w:b/>
          <w:bCs/>
        </w:rPr>
        <w:t xml:space="preserve">00:05:04 Speaker 4</w:t>
      </w:r>
      <w:r>
        <w:br/>
      </w:r>
      <w:r>
        <w:t xml:space="preserve">So the white pipes are the sewage?</w:t>
      </w:r>
    </w:p>
    <w:p>
      <w:pPr>
        <w:pStyle w:val="a2"/>
      </w:pPr>
      <w:r>
        <w:rPr>
          <w:b/>
          <w:bCs/>
        </w:rPr>
        <w:t xml:space="preserve">00:05:06 Speaker 5</w:t>
      </w:r>
      <w:r>
        <w:br/>
      </w:r>
      <w:r>
        <w:t xml:space="preserve">So how’d they get it from there to there?</w:t>
      </w:r>
    </w:p>
    <w:p>
      <w:pPr>
        <w:pStyle w:val="a2"/>
      </w:pPr>
      <w:r>
        <w:rPr>
          <w:b/>
          <w:bCs/>
        </w:rPr>
        <w:t xml:space="preserve">00:05:08 Speaker 1</w:t>
      </w:r>
      <w:r>
        <w:br/>
      </w:r>
      <w:r>
        <w:t xml:space="preserve">Because it runs from</w:t>
      </w:r>
    </w:p>
    <w:p>
      <w:pPr>
        <w:pStyle w:val="a2"/>
      </w:pPr>
      <w:r>
        <w:rPr>
          <w:b/>
          <w:bCs/>
        </w:rPr>
        <w:t xml:space="preserve">00:05:09 Speaker 3</w:t>
      </w:r>
      <w:r>
        <w:br/>
      </w:r>
      <w:r>
        <w:t xml:space="preserve">Oh, Daisy è troppo.</w:t>
      </w:r>
    </w:p>
    <w:p>
      <w:pPr>
        <w:pStyle w:val="a2"/>
      </w:pPr>
      <w:r>
        <w:rPr>
          <w:b/>
          <w:bCs/>
        </w:rPr>
        <w:t xml:space="preserve">00:05:10 Speaker 4</w:t>
      </w:r>
      <w:r>
        <w:br/>
      </w:r>
      <w:r>
        <w:t xml:space="preserve">White pipes are sewage.</w:t>
      </w:r>
    </w:p>
    <w:p>
      <w:pPr>
        <w:pStyle w:val="a2"/>
      </w:pPr>
      <w:r>
        <w:rPr>
          <w:b/>
          <w:bCs/>
        </w:rPr>
        <w:t xml:space="preserve">00:05:11 Speaker 5</w:t>
      </w:r>
      <w:r>
        <w:br/>
      </w:r>
      <w:r>
        <w:t xml:space="preserve">Those aren’t. That’s not the main line; the main line is right here at the bottom. That’s the.</w:t>
      </w:r>
    </w:p>
    <w:p>
      <w:pPr>
        <w:pStyle w:val="a2"/>
      </w:pPr>
      <w:r>
        <w:rPr>
          <w:b/>
          <w:bCs/>
        </w:rPr>
        <w:t xml:space="preserve">00:05:16 Speaker 3</w:t>
      </w:r>
      <w:r>
        <w:br/>
      </w:r>
      <w:r>
        <w:t xml:space="preserve">See that post up there where that sewer line is? There runs</w:t>
      </w:r>
    </w:p>
    <w:p>
      <w:pPr>
        <w:pStyle w:val="a2"/>
      </w:pPr>
      <w:r>
        <w:rPr>
          <w:b/>
          <w:bCs/>
        </w:rPr>
        <w:t xml:space="preserve">00:05:29 Speaker 7</w:t>
      </w:r>
      <w:r>
        <w:br/>
      </w:r>
      <w:r>
        <w:t xml:space="preserve">You could go over here and look at the pipes; they’re already running down this way. Actually, pretty good.</w:t>
      </w:r>
    </w:p>
    <w:p>
      <w:pPr>
        <w:pStyle w:val="a2"/>
      </w:pPr>
      <w:r>
        <w:rPr>
          <w:b/>
          <w:bCs/>
        </w:rPr>
        <w:t xml:space="preserve">00:05:39 Speaker 4</w:t>
      </w:r>
      <w:r>
        <w:br/>
      </w:r>
      <w:r>
        <w:t xml:space="preserve">You’re going to break your leg.</w:t>
      </w:r>
    </w:p>
    <w:p>
      <w:pPr>
        <w:pStyle w:val="a2"/>
      </w:pPr>
      <w:r>
        <w:rPr>
          <w:b/>
          <w:bCs/>
        </w:rPr>
        <w:t xml:space="preserve">00:05:42 Speaker 5</w:t>
      </w:r>
      <w:r>
        <w:br/>
      </w:r>
      <w:r>
        <w:t xml:space="preserve">I knew that was coming. See how I was saying how we put the rubber boots to connect them? When they were tearing them up, they were just yanking the whole thing out.</w:t>
      </w:r>
    </w:p>
    <w:p>
      <w:pPr>
        <w:pStyle w:val="a2"/>
      </w:pPr>
      <w:r>
        <w:rPr>
          <w:b/>
          <w:bCs/>
        </w:rPr>
        <w:t xml:space="preserve">00:05:58 Speaker 7</w:t>
      </w:r>
      <w:r>
        <w:br/>
      </w:r>
      <w:r>
        <w:t xml:space="preserve">And then you bring it down and bury it in there.</w:t>
      </w:r>
    </w:p>
    <w:p>
      <w:pPr>
        <w:pStyle w:val="a2"/>
      </w:pPr>
      <w:r>
        <w:rPr>
          <w:b/>
          <w:bCs/>
        </w:rPr>
        <w:t xml:space="preserve">00:06:02 Speaker 5</w:t>
      </w:r>
      <w:r>
        <w:br/>
      </w:r>
      <w:r>
        <w:t xml:space="preserve">Going to dig this out, put a new one in there and then we’re going to plumb this up.</w:t>
      </w:r>
    </w:p>
    <w:p>
      <w:pPr>
        <w:pStyle w:val="a2"/>
      </w:pPr>
      <w:r>
        <w:rPr>
          <w:b/>
          <w:bCs/>
        </w:rPr>
        <w:t xml:space="preserve">00:06:31 Speaker 7</w:t>
      </w:r>
      <w:r>
        <w:br/>
      </w:r>
      <w:r>
        <w:t xml:space="preserve">I’ve seen that. I already got mine.</w:t>
      </w:r>
    </w:p>
    <w:p>
      <w:pPr>
        <w:pStyle w:val="a2"/>
      </w:pPr>
      <w:r>
        <w:rPr>
          <w:b/>
          <w:bCs/>
        </w:rPr>
        <w:t xml:space="preserve">00:06:46 Speaker 3</w:t>
      </w:r>
      <w:r>
        <w:br/>
      </w:r>
      <w:r>
        <w:t xml:space="preserve">They want a fence around them.</w:t>
      </w:r>
    </w:p>
    <w:p>
      <w:pPr>
        <w:pStyle w:val="a2"/>
      </w:pPr>
      <w:r>
        <w:rPr>
          <w:b/>
          <w:bCs/>
        </w:rPr>
        <w:t xml:space="preserve">00:06:48 Speaker 4</w:t>
      </w:r>
      <w:r>
        <w:br/>
      </w:r>
      <w:r>
        <w:t xml:space="preserve">So they have to take the caution tape down. We have to use the orange fence.</w:t>
      </w:r>
    </w:p>
    <w:p>
      <w:pPr>
        <w:pStyle w:val="a2"/>
      </w:pPr>
      <w:r>
        <w:rPr>
          <w:b/>
          <w:bCs/>
        </w:rPr>
        <w:t xml:space="preserve">00:06:51 Speaker 2</w:t>
      </w:r>
      <w:r>
        <w:br/>
      </w:r>
      <w:r>
        <w:t xml:space="preserve">The orange. But I think that’s going to make that much people that much safer.</w:t>
      </w:r>
    </w:p>
    <w:p>
      <w:pPr>
        <w:pStyle w:val="a2"/>
      </w:pPr>
      <w:r>
        <w:rPr>
          <w:b/>
          <w:bCs/>
        </w:rPr>
        <w:t xml:space="preserve">00:06:59 Speaker 1</w:t>
      </w:r>
      <w:r>
        <w:br/>
      </w:r>
      <w:r>
        <w:t xml:space="preserve">What’s the orange fence?</w:t>
      </w:r>
    </w:p>
    <w:p>
      <w:pPr>
        <w:pStyle w:val="a2"/>
      </w:pPr>
      <w:r>
        <w:rPr>
          <w:b/>
          <w:bCs/>
        </w:rPr>
        <w:t xml:space="preserve">00:07:00 Speaker 2</w:t>
      </w:r>
      <w:r>
        <w:br/>
      </w:r>
      <w:r>
        <w:t xml:space="preserve">It’s like the mesh. The construction.</w:t>
      </w:r>
    </w:p>
    <w:p>
      <w:pPr>
        <w:pStyle w:val="a2"/>
      </w:pPr>
      <w:r>
        <w:rPr>
          <w:b/>
          <w:bCs/>
        </w:rPr>
        <w:t xml:space="preserve">00:07:04 Speaker 3</w:t>
      </w:r>
      <w:r>
        <w:br/>
      </w:r>
      <w:r>
        <w:t xml:space="preserve">Because I got somebody calling me complaining. I’m telling you I ain’t gonna hold it.</w:t>
      </w:r>
    </w:p>
    <w:p>
      <w:pPr>
        <w:pStyle w:val="a2"/>
      </w:pPr>
      <w:r>
        <w:rPr>
          <w:b/>
          <w:bCs/>
        </w:rPr>
        <w:t xml:space="preserve">00:07:23 Speaker 3</w:t>
      </w:r>
      <w:r>
        <w:br/>
      </w:r>
      <w:r>
        <w:t xml:space="preserve">This will be three weeks.</w:t>
      </w:r>
    </w:p>
    <w:p>
      <w:pPr>
        <w:pStyle w:val="a2"/>
      </w:pPr>
      <w:r>
        <w:rPr>
          <w:b/>
          <w:bCs/>
        </w:rPr>
        <w:t xml:space="preserve">00:07:25 Speaker 2</w:t>
      </w:r>
      <w:r>
        <w:br/>
      </w:r>
      <w:r>
        <w:t xml:space="preserve">This is three weeks.</w:t>
      </w:r>
    </w:p>
    <w:p>
      <w:pPr>
        <w:pStyle w:val="a2"/>
      </w:pPr>
      <w:r>
        <w:rPr>
          <w:b/>
          <w:bCs/>
        </w:rPr>
        <w:t xml:space="preserve">00:07:27 Speaker 1</w:t>
      </w:r>
      <w:r>
        <w:br/>
      </w:r>
      <w:r>
        <w:t xml:space="preserve">But how far does this whole island go? All the way.</w:t>
      </w:r>
    </w:p>
    <w:p>
      <w:pPr>
        <w:pStyle w:val="a2"/>
      </w:pPr>
      <w:r>
        <w:rPr>
          <w:b/>
          <w:bCs/>
        </w:rPr>
        <w:t xml:space="preserve">00:07:31 Speaker 3</w:t>
      </w:r>
      <w:r>
        <w:br/>
      </w:r>
      <w:r>
        <w:t xml:space="preserve">The pipes aren’t going to be able to go to the other side of that. And then they’ll start on the other side.</w:t>
      </w:r>
    </w:p>
    <w:p>
      <w:pPr>
        <w:pStyle w:val="a2"/>
      </w:pPr>
      <w:r>
        <w:rPr>
          <w:b/>
          <w:bCs/>
        </w:rPr>
        <w:t xml:space="preserve">00:07:37 Speaker 4</w:t>
      </w:r>
      <w:r>
        <w:br/>
      </w:r>
      <w:r>
        <w:t xml:space="preserve">And then the other comes in from the other side.</w:t>
      </w:r>
    </w:p>
    <w:p>
      <w:pPr>
        <w:pStyle w:val="a2"/>
      </w:pPr>
      <w:r>
        <w:rPr>
          <w:b/>
          <w:bCs/>
        </w:rPr>
        <w:t xml:space="preserve">00:07:39 Speaker 1</w:t>
      </w:r>
      <w:r>
        <w:br/>
      </w:r>
      <w:r>
        <w:t xml:space="preserve">They’ll come this way.</w:t>
      </w:r>
    </w:p>
    <w:p>
      <w:pPr>
        <w:pStyle w:val="a2"/>
      </w:pPr>
      <w:r>
        <w:rPr>
          <w:b/>
          <w:bCs/>
        </w:rPr>
        <w:t xml:space="preserve">00:07:41 Speaker 4</w:t>
      </w:r>
      <w:r>
        <w:br/>
      </w:r>
      <w:r>
        <w:t xml:space="preserve">So they’ll be at the corner.</w:t>
      </w:r>
    </w:p>
    <w:p>
      <w:pPr>
        <w:pStyle w:val="a2"/>
      </w:pPr>
      <w:r>
        <w:rPr>
          <w:b/>
          <w:bCs/>
        </w:rPr>
        <w:t xml:space="preserve">00:07:42 Speaker 1</w:t>
      </w:r>
      <w:r>
        <w:br/>
      </w:r>
      <w:r>
        <w:t xml:space="preserve">So the junctions, so they only have to dig halfway.</w:t>
      </w:r>
    </w:p>
    <w:p>
      <w:pPr>
        <w:pStyle w:val="a2"/>
      </w:pPr>
      <w:r>
        <w:rPr>
          <w:b/>
          <w:bCs/>
        </w:rPr>
        <w:t xml:space="preserve">00:07:45 Speaker 4</w:t>
      </w:r>
      <w:r>
        <w:br/>
      </w:r>
      <w:r>
        <w:t xml:space="preserve">So the junction will be connected this far, then the next junction will be connected that far. They’ll start on the next transformer.</w:t>
      </w:r>
    </w:p>
    <w:p>
      <w:pPr>
        <w:pStyle w:val="a2"/>
      </w:pPr>
      <w:r>
        <w:rPr>
          <w:b/>
          <w:bCs/>
        </w:rPr>
        <w:t xml:space="preserve">00:07:53 Speaker 1</w:t>
      </w:r>
      <w:r>
        <w:br/>
      </w:r>
      <w:r>
        <w:t xml:space="preserve">But then they have to still do the like down in the center of the back or whatever to get meters.</w:t>
      </w:r>
    </w:p>
    <w:p>
      <w:pPr>
        <w:pStyle w:val="a2"/>
      </w:pPr>
      <w:r>
        <w:rPr>
          <w:b/>
          <w:bCs/>
        </w:rPr>
        <w:t xml:space="preserve">00:07:59 Speaker 4</w:t>
      </w:r>
      <w:r>
        <w:br/>
      </w:r>
      <w:r>
        <w:t xml:space="preserve">I believe those ones. So I think how they said they were starting. It is they’re going to lay all of this will be laid, and then they’ll start joining it off into the individual blocks.</w:t>
      </w:r>
    </w:p>
    <w:p>
      <w:pPr>
        <w:pStyle w:val="a2"/>
      </w:pPr>
      <w:r>
        <w:rPr>
          <w:b/>
          <w:bCs/>
        </w:rPr>
        <w:t xml:space="preserve">00:08:10 Speaker 4</w:t>
      </w:r>
      <w:r>
        <w:br/>
      </w:r>
      <w:r>
        <w:t xml:space="preserve">So when we get to the individual lots, that’s where they’ll have to do a lot of hand digging. Because they’re not going to be able to fit their equipment in between some of these homes.</w:t>
      </w:r>
    </w:p>
    <w:p>
      <w:pPr>
        <w:pStyle w:val="a2"/>
      </w:pPr>
      <w:r>
        <w:rPr>
          <w:b/>
          <w:bCs/>
        </w:rPr>
        <w:t xml:space="preserve">00:08:18 Speaker 3</w:t>
      </w:r>
      <w:r>
        <w:br/>
      </w:r>
      <w:r>
        <w:t xml:space="preserve">See, the other problem they got is all the workers. The college project. The other problem, they got is all the workers I got, but the boss don’t speak English. That makes sense. He’s got to translate everything on his telephone. Then bang. There.</w:t>
      </w:r>
    </w:p>
    <w:p>
      <w:pPr>
        <w:pStyle w:val="a2"/>
      </w:pPr>
      <w:r>
        <w:rPr>
          <w:b/>
          <w:bCs/>
        </w:rPr>
        <w:t xml:space="preserve">00:08:36 Speaker 4</w:t>
      </w:r>
      <w:r>
        <w:br/>
      </w:r>
      <w:r>
        <w:t xml:space="preserve">He’s starting patience.</w:t>
      </w:r>
    </w:p>
    <w:p>
      <w:pPr>
        <w:pStyle w:val="a2"/>
      </w:pPr>
      <w:r>
        <w:rPr>
          <w:b/>
          <w:bCs/>
        </w:rPr>
        <w:t xml:space="preserve">00:08:38 Speaker 2</w:t>
      </w:r>
      <w:r>
        <w:br/>
      </w:r>
      <w:r>
        <w:t xml:space="preserve">Oh my god. This is like a massive company.</w:t>
      </w:r>
    </w:p>
    <w:p>
      <w:pPr>
        <w:pStyle w:val="a2"/>
      </w:pPr>
      <w:r>
        <w:rPr>
          <w:b/>
          <w:bCs/>
        </w:rPr>
        <w:t xml:space="preserve">00:08:44 Speaker 3</w:t>
      </w:r>
      <w:r>
        <w:br/>
      </w:r>
      <w:r>
        <w:t xml:space="preserve">As far as I know, the boss is from the company, and the rest of these guys are hired through another contractor.</w:t>
      </w:r>
    </w:p>
    <w:p>
      <w:pPr>
        <w:pStyle w:val="a2"/>
      </w:pPr>
      <w:r>
        <w:rPr>
          <w:b/>
          <w:bCs/>
        </w:rPr>
        <w:t xml:space="preserve">00:08:52 Speaker 5</w:t>
      </w:r>
      <w:r>
        <w:br/>
      </w:r>
      <w:r>
        <w:t xml:space="preserve">I would hate for somebody to hurt themselves and they’re trying to explain something and they can’t.</w:t>
      </w:r>
    </w:p>
    <w:p>
      <w:pPr>
        <w:pStyle w:val="a2"/>
      </w:pPr>
      <w:r>
        <w:rPr>
          <w:b/>
          <w:bCs/>
        </w:rPr>
        <w:t xml:space="preserve">00:08:56 Speaker 1</w:t>
      </w:r>
      <w:r>
        <w:br/>
      </w:r>
      <w:r>
        <w:t xml:space="preserve">No mouse. Ouch! No comprende. What a hell of a project.</w:t>
      </w:r>
    </w:p>
    <w:p>
      <w:pPr>
        <w:pStyle w:val="a2"/>
      </w:pPr>
      <w:r>
        <w:rPr>
          <w:b/>
          <w:bCs/>
        </w:rPr>
        <w:t xml:space="preserve">00:09:06 Speaker 4</w:t>
      </w:r>
      <w:r>
        <w:br/>
      </w:r>
      <w:r>
        <w:t xml:space="preserve">Have you seen any other?</w:t>
      </w:r>
    </w:p>
    <w:p>
      <w:pPr>
        <w:pStyle w:val="a2"/>
      </w:pPr>
      <w:r>
        <w:rPr>
          <w:b/>
          <w:bCs/>
        </w:rPr>
        <w:t xml:space="preserve">00:09:09 Speaker 1</w:t>
      </w:r>
      <w:r>
        <w:br/>
      </w:r>
      <w:r>
        <w:t xml:space="preserve">Nothing like this. We heard about a new one today. Where? Seashells?</w:t>
      </w:r>
    </w:p>
    <w:p>
      <w:pPr>
        <w:pStyle w:val="a2"/>
      </w:pPr>
      <w:r>
        <w:rPr>
          <w:b/>
          <w:bCs/>
        </w:rPr>
        <w:t xml:space="preserve">00:09:20 Speaker 1</w:t>
      </w:r>
      <w:r>
        <w:br/>
      </w:r>
      <w:r>
        <w:t xml:space="preserve">Mhm. Gonna be this? They want before two hundred and sixteen, sixteen new ones.</w:t>
      </w:r>
    </w:p>
    <w:p>
      <w:pPr>
        <w:pStyle w:val="a2"/>
      </w:pPr>
      <w:r>
        <w:rPr>
          <w:b/>
          <w:bCs/>
        </w:rPr>
        <w:t xml:space="preserve">00:09:29 Speaker 2</w:t>
      </w:r>
      <w:r>
        <w:br/>
      </w:r>
      <w:r>
        <w:t xml:space="preserve">That one was not on purpose. That one, we’re going to try to figure out how to get out of.</w:t>
      </w:r>
    </w:p>
    <w:p>
      <w:pPr>
        <w:pStyle w:val="a2"/>
      </w:pPr>
      <w:r>
        <w:rPr>
          <w:b/>
          <w:bCs/>
        </w:rPr>
        <w:t xml:space="preserve">00:09:33 Speaker 1</w:t>
      </w:r>
      <w:r>
        <w:br/>
      </w:r>
      <w:r>
        <w:t xml:space="preserve">We told them to go back to F field on the county.</w:t>
      </w:r>
    </w:p>
    <w:p>
      <w:pPr>
        <w:pStyle w:val="a2"/>
      </w:pPr>
      <w:r>
        <w:rPr>
          <w:b/>
          <w:bCs/>
        </w:rPr>
        <w:t xml:space="preserve">00:09:38 Speaker 4</w:t>
      </w:r>
      <w:r>
        <w:br/>
      </w:r>
      <w:r>
        <w:t xml:space="preserve">Are they going to let us do overhead or are they going to make us do underground? They don’t want to do underground.</w:t>
      </w:r>
    </w:p>
    <w:p>
      <w:pPr>
        <w:pStyle w:val="a2"/>
      </w:pPr>
      <w:r>
        <w:rPr>
          <w:b/>
          <w:bCs/>
        </w:rPr>
        <w:t xml:space="preserve">00:09:49 Speaker 1</w:t>
      </w:r>
      <w:r>
        <w:br/>
      </w:r>
      <w:r>
        <w:t xml:space="preserve">But I don’t but I don’t know.</w:t>
      </w:r>
    </w:p>
    <w:p>
      <w:pPr>
        <w:pStyle w:val="a2"/>
      </w:pPr>
      <w:r>
        <w:rPr>
          <w:b/>
          <w:bCs/>
        </w:rPr>
        <w:t xml:space="preserve">00:09:53 Speaker 2</w:t>
      </w:r>
      <w:r>
        <w:br/>
      </w:r>
      <w:r>
        <w:t xml:space="preserve">I don’t mind going underground, but I do mind having to put in</w:t>
      </w:r>
    </w:p>
    <w:p>
      <w:pPr>
        <w:pStyle w:val="a2"/>
      </w:pPr>
      <w:r>
        <w:rPr>
          <w:b/>
          <w:bCs/>
        </w:rPr>
        <w:t xml:space="preserve">00:09:57 Speaker 4</w:t>
      </w:r>
      <w:r>
        <w:br/>
      </w:r>
      <w:r>
        <w:t xml:space="preserve">I don’t want to have to redo this road. I don’t want to go underground because we’re already overhead. If we’re already overhead, it doesn’t make sense.</w:t>
      </w:r>
    </w:p>
    <w:p>
      <w:pPr>
        <w:pStyle w:val="a2"/>
      </w:pPr>
      <w:r>
        <w:rPr>
          <w:b/>
          <w:bCs/>
        </w:rPr>
        <w:t xml:space="preserve">00:10:04 Speaker 1</w:t>
      </w:r>
      <w:r>
        <w:br/>
      </w:r>
      <w:r>
        <w:t xml:space="preserve">Maybe we’ll maybe we can go.</w:t>
      </w:r>
    </w:p>
    <w:p>
      <w:pPr>
        <w:pStyle w:val="a2"/>
      </w:pPr>
      <w:r>
        <w:rPr>
          <w:b/>
          <w:bCs/>
        </w:rPr>
        <w:t xml:space="preserve">00:10:07 Speaker 4</w:t>
      </w:r>
      <w:r>
        <w:br/>
      </w:r>
      <w:r>
        <w:t xml:space="preserve">And she will have to fight it. Because remember, that’s what we did at Southgate in order to get those forty and forty-one. We just finally gave in and was like,</w:t>
      </w:r>
      <w:r>
        <w:t xml:space="preserve"> </w:t>
      </w:r>
      <w:r>
        <w:t xml:space="preserve">“Whatever, we’ll do another grade.”</w:t>
      </w:r>
      <w:r>
        <w:t xml:space="preserve"> </w:t>
      </w:r>
      <w:r>
        <w:t xml:space="preserve">So those are the only two that are going to be.</w:t>
      </w:r>
    </w:p>
    <w:p>
      <w:pPr>
        <w:pStyle w:val="a2"/>
      </w:pPr>
      <w:r>
        <w:rPr>
          <w:b/>
          <w:bCs/>
        </w:rPr>
        <w:t xml:space="preserve">00:10:21 Speaker 2</w:t>
      </w:r>
      <w:r>
        <w:br/>
      </w:r>
      <w:r>
        <w:t xml:space="preserve">This is what they want to get for sixty people or so.</w:t>
      </w:r>
    </w:p>
    <w:p>
      <w:pPr>
        <w:pStyle w:val="a2"/>
      </w:pPr>
      <w:r>
        <w:rPr>
          <w:b/>
          <w:bCs/>
        </w:rPr>
        <w:t xml:space="preserve">00:10:24 Speaker 4</w:t>
      </w:r>
      <w:r>
        <w:br/>
      </w:r>
      <w:r>
        <w:t xml:space="preserve">But that’s what they’re trying to do, make everybody that’s overhead go underground. It’s no different when we have hurricanes. They get flooded out, we still lose power. We’re not saving anything doing it.</w:t>
      </w:r>
    </w:p>
    <w:p>
      <w:pPr>
        <w:pStyle w:val="a2"/>
      </w:pPr>
      <w:r>
        <w:rPr>
          <w:b/>
          <w:bCs/>
        </w:rPr>
        <w:t xml:space="preserve">00:10:41 Speaker 5</w:t>
      </w:r>
      <w:r>
        <w:br/>
      </w:r>
      <w:r>
        <w:t xml:space="preserve">What’s going underground? But that’s FPL member their new policy.</w:t>
      </w:r>
    </w:p>
    <w:p>
      <w:pPr>
        <w:pStyle w:val="a2"/>
      </w:pPr>
      <w:r>
        <w:rPr>
          <w:b/>
          <w:bCs/>
        </w:rPr>
        <w:t xml:space="preserve">00:10:46 Speaker 4</w:t>
      </w:r>
      <w:r>
        <w:br/>
      </w:r>
      <w:r>
        <w:t xml:space="preserve">Is all underground.</w:t>
      </w:r>
    </w:p>
    <w:p>
      <w:pPr>
        <w:pStyle w:val="a2"/>
      </w:pPr>
      <w:r>
        <w:rPr>
          <w:b/>
          <w:bCs/>
        </w:rPr>
        <w:t xml:space="preserve">00:10:50 Speaker 5</w:t>
      </w:r>
      <w:r>
        <w:br/>
      </w:r>
      <w:r>
        <w:t xml:space="preserve">Just crazy.</w:t>
      </w:r>
    </w:p>
    <w:p>
      <w:pPr>
        <w:pStyle w:val="a2"/>
      </w:pPr>
      <w:r>
        <w:rPr>
          <w:b/>
          <w:bCs/>
        </w:rPr>
        <w:t xml:space="preserve">00:10:51 Speaker 1</w:t>
      </w:r>
      <w:r>
        <w:br/>
      </w:r>
      <w:r>
        <w:t xml:space="preserve">But do we only have to do our home?</w:t>
      </w:r>
    </w:p>
    <w:p>
      <w:pPr>
        <w:pStyle w:val="a2"/>
      </w:pPr>
      <w:r>
        <w:rPr>
          <w:b/>
          <w:bCs/>
        </w:rPr>
        <w:t xml:space="preserve">00:10:53 Speaker 2</w:t>
      </w:r>
      <w:r>
        <w:br/>
      </w:r>
      <w:r>
        <w:t xml:space="preserve">They want it no because they’re putting homes on the streets.</w:t>
      </w:r>
    </w:p>
    <w:p>
      <w:pPr>
        <w:pStyle w:val="a2"/>
      </w:pPr>
      <w:r>
        <w:rPr>
          <w:b/>
          <w:bCs/>
        </w:rPr>
        <w:t xml:space="preserve">00:10:57 Speaker 1</w:t>
      </w:r>
      <w:r>
        <w:br/>
      </w:r>
      <w:r>
        <w:t xml:space="preserve">So because homes are going on the streets. So sixty four, so two thirds of the lot.</w:t>
      </w:r>
    </w:p>
    <w:p>
      <w:pPr>
        <w:pStyle w:val="a2"/>
      </w:pPr>
      <w:r>
        <w:rPr>
          <w:b/>
          <w:bCs/>
        </w:rPr>
        <w:t xml:space="preserve">00:11:02 Speaker 4</w:t>
      </w:r>
      <w:r>
        <w:br/>
      </w:r>
      <w:r>
        <w:t xml:space="preserve">But upgrading it. We already have existing power. We just have to upgrade.</w:t>
      </w:r>
    </w:p>
    <w:p>
      <w:pPr>
        <w:pStyle w:val="a2"/>
      </w:pPr>
      <w:r>
        <w:rPr>
          <w:b/>
          <w:bCs/>
        </w:rPr>
        <w:t xml:space="preserve">00:11:05 Speaker 2</w:t>
      </w:r>
      <w:r>
        <w:br/>
      </w:r>
      <w:r>
        <w:t xml:space="preserve">Apparently, it’s not two hundred. They don’t even have enough. They need to bring in new transformers because there is nothing that’s coming in. Only a few hundreds.</w:t>
      </w:r>
    </w:p>
    <w:p>
      <w:pPr>
        <w:pStyle w:val="a2"/>
      </w:pPr>
      <w:r>
        <w:rPr>
          <w:b/>
          <w:bCs/>
        </w:rPr>
        <w:t xml:space="preserve">00:11:13 Speaker 4</w:t>
      </w:r>
      <w:r>
        <w:br/>
      </w:r>
      <w:r>
        <w:t xml:space="preserve">I think it’s time to sell that.</w:t>
      </w:r>
    </w:p>
    <w:p>
      <w:pPr>
        <w:pStyle w:val="a2"/>
      </w:pPr>
      <w:r>
        <w:rPr>
          <w:b/>
          <w:bCs/>
        </w:rPr>
        <w:t xml:space="preserve">00:11:17 Speaker 2</w:t>
      </w:r>
      <w:r>
        <w:br/>
      </w:r>
      <w:r>
        <w:t xml:space="preserve">We don’t quit. That sounds like a quitter. I am about to push you in that hole.</w:t>
      </w:r>
    </w:p>
    <w:p>
      <w:pPr>
        <w:pStyle w:val="a2"/>
      </w:pPr>
      <w:r>
        <w:rPr>
          <w:b/>
          <w:bCs/>
        </w:rPr>
        <w:t xml:space="preserve">00:11:23 Speaker 1</w:t>
      </w:r>
      <w:r>
        <w:br/>
      </w:r>
      <w:r>
        <w:t xml:space="preserve">Pretty good at taking less</w:t>
      </w:r>
    </w:p>
    <w:p>
      <w:pPr>
        <w:pStyle w:val="a2"/>
      </w:pPr>
      <w:r>
        <w:rPr>
          <w:b/>
          <w:bCs/>
        </w:rPr>
        <w:t xml:space="preserve">00:11:25 Speaker 3</w:t>
      </w:r>
      <w:r>
        <w:br/>
      </w:r>
      <w:r>
        <w:t xml:space="preserve">I can go get the tractor cover.</w:t>
      </w:r>
    </w:p>
    <w:p>
      <w:pPr>
        <w:pStyle w:val="a2"/>
      </w:pPr>
      <w:r>
        <w:rPr>
          <w:b/>
          <w:bCs/>
        </w:rPr>
        <w:t xml:space="preserve">00:11:28 Speaker 2</w:t>
      </w:r>
      <w:r>
        <w:br/>
      </w:r>
      <w:r>
        <w:t xml:space="preserve">And then we’ll just put that end, we’ll just cover it right up. Fernando won’t care. There might be peace and quiet at the bottom.</w:t>
      </w:r>
    </w:p>
    <w:p>
      <w:pPr>
        <w:pStyle w:val="a2"/>
      </w:pPr>
      <w:r>
        <w:rPr>
          <w:b/>
          <w:bCs/>
        </w:rPr>
        <w:t xml:space="preserve">00:11:35 Speaker 5</w:t>
      </w:r>
      <w:r>
        <w:br/>
      </w:r>
      <w:r>
        <w:t xml:space="preserve">You seen that video where the people are doing this when they’re being abused.</w:t>
      </w:r>
    </w:p>
    <w:p>
      <w:pPr>
        <w:pStyle w:val="a2"/>
      </w:pPr>
      <w:r>
        <w:rPr>
          <w:b/>
          <w:bCs/>
        </w:rPr>
        <w:t xml:space="preserve">00:11:40 Speaker 3</w:t>
      </w:r>
      <w:r>
        <w:br/>
      </w:r>
      <w:r>
        <w:t xml:space="preserve">And they get this one.</w:t>
      </w:r>
    </w:p>
    <w:p>
      <w:pPr>
        <w:pStyle w:val="a2"/>
      </w:pPr>
      <w:r>
        <w:rPr>
          <w:b/>
          <w:bCs/>
        </w:rPr>
        <w:t xml:space="preserve">00:11:42 Speaker 2</w:t>
      </w:r>
      <w:r>
        <w:br/>
      </w:r>
      <w:r>
        <w:t xml:space="preserve">They’re getting rid of that one that’s got the tires on it. They’re ordering one with tracks on it because this is what they’re doing. They’re ripping everything else up.</w:t>
      </w:r>
    </w:p>
    <w:p>
      <w:pPr>
        <w:pStyle w:val="a2"/>
      </w:pPr>
      <w:r>
        <w:rPr>
          <w:b/>
          <w:bCs/>
        </w:rPr>
        <w:t xml:space="preserve">00:11:53 Speaker 3</w:t>
      </w:r>
      <w:r>
        <w:br/>
      </w:r>
      <w:r>
        <w:t xml:space="preserve">They don’t turn gently; the guy in there just whips it around and tears everything up.</w:t>
      </w:r>
    </w:p>
    <w:p>
      <w:pPr>
        <w:pStyle w:val="a2"/>
      </w:pPr>
      <w:r>
        <w:rPr>
          <w:b/>
          <w:bCs/>
        </w:rPr>
        <w:t xml:space="preserve">00:12:05 Speaker 3</w:t>
      </w:r>
      <w:r>
        <w:br/>
      </w:r>
      <w:r>
        <w:t xml:space="preserve">But I said, speak English. If you say something to them, big smile and that. Like I fight they had today. I had Mark like that and they still hit it.</w:t>
      </w:r>
    </w:p>
    <w:p>
      <w:pPr>
        <w:pStyle w:val="a2"/>
      </w:pPr>
      <w:r>
        <w:rPr>
          <w:b/>
          <w:bCs/>
        </w:rPr>
        <w:t xml:space="preserve">00:12:19 Speaker 5</w:t>
      </w:r>
      <w:r>
        <w:br/>
      </w:r>
      <w:r>
        <w:t xml:space="preserve">They broke on Friday and didn’t even tell anybody. They just left it out.</w:t>
      </w:r>
    </w:p>
    <w:p>
      <w:pPr>
        <w:pStyle w:val="a2"/>
      </w:pPr>
      <w:r>
        <w:rPr>
          <w:b/>
          <w:bCs/>
        </w:rPr>
        <w:t xml:space="preserve">00:12:23 Speaker 3</w:t>
      </w:r>
      <w:r>
        <w:br/>
      </w:r>
      <w:r>
        <w:t xml:space="preserve">That was Barb’s fault because she’d come home. I gotta turn the water on sooner or later.</w:t>
      </w:r>
    </w:p>
    <w:p>
      <w:pPr>
        <w:pStyle w:val="a2"/>
      </w:pPr>
      <w:r>
        <w:rPr>
          <w:b/>
          <w:bCs/>
        </w:rPr>
        <w:t xml:space="preserve">00:12:30 Speaker 2</w:t>
      </w:r>
      <w:r>
        <w:br/>
      </w:r>
      <w:r>
        <w:t xml:space="preserve">One of these days you gotta get some water in there.</w:t>
      </w:r>
    </w:p>
    <w:p>
      <w:pPr>
        <w:pStyle w:val="a2"/>
      </w:pPr>
      <w:r>
        <w:rPr>
          <w:b/>
          <w:bCs/>
        </w:rPr>
        <w:t xml:space="preserve">00:12:40 Speaker 3</w:t>
      </w:r>
      <w:r>
        <w:br/>
      </w:r>
      <w:r>
        <w:t xml:space="preserve">We got fifteen baby ducks. That’s fun.</w:t>
      </w:r>
    </w:p>
    <w:p>
      <w:pPr>
        <w:pStyle w:val="a2"/>
      </w:pPr>
      <w:r>
        <w:rPr>
          <w:b/>
          <w:bCs/>
        </w:rPr>
        <w:t xml:space="preserve">00:12:48 Speaker 2</w:t>
      </w:r>
      <w:r>
        <w:br/>
      </w:r>
      <w:r>
        <w:t xml:space="preserve">How are our turtles doing?</w:t>
      </w:r>
    </w:p>
    <w:p>
      <w:pPr>
        <w:pStyle w:val="a2"/>
      </w:pPr>
      <w:r>
        <w:rPr>
          <w:b/>
          <w:bCs/>
        </w:rPr>
        <w:t xml:space="preserve">00:12:50 Speaker 3</w:t>
      </w:r>
      <w:r>
        <w:br/>
      </w:r>
      <w:r>
        <w:t xml:space="preserve">We still got them. You still got them? The turtles are turtleing.</w:t>
      </w:r>
    </w:p>
    <w:p>
      <w:pPr>
        <w:pStyle w:val="a2"/>
      </w:pPr>
      <w:r>
        <w:rPr>
          <w:b/>
          <w:bCs/>
        </w:rPr>
        <w:t xml:space="preserve">00:12:55 Speaker 5</w:t>
      </w:r>
      <w:r>
        <w:br/>
      </w:r>
      <w:r>
        <w:t xml:space="preserve">Every time Sam comes out to go fishing, they just tear up his lures and then I know there’s catfish out here. I’ve been trying. I just keep catching turtles.</w:t>
      </w:r>
    </w:p>
    <w:p>
      <w:pPr>
        <w:pStyle w:val="a2"/>
      </w:pPr>
      <w:r>
        <w:rPr>
          <w:b/>
          <w:bCs/>
        </w:rPr>
        <w:t xml:space="preserve">00:13:07 Speaker 3</w:t>
      </w:r>
      <w:r>
        <w:br/>
      </w:r>
      <w:r>
        <w:t xml:space="preserve">I do. You got a red one in your skimmer? You go for turtle first.</w:t>
      </w:r>
    </w:p>
    <w:p>
      <w:pPr>
        <w:pStyle w:val="a2"/>
      </w:pPr>
      <w:r>
        <w:rPr>
          <w:b/>
          <w:bCs/>
        </w:rPr>
        <w:t xml:space="preserve">00:13:18 Speaker 7</w:t>
      </w:r>
      <w:r>
        <w:br/>
      </w:r>
      <w:r>
        <w:t xml:space="preserve">That’s the back hold right here. Crazy. Tight going to here.</w:t>
      </w:r>
    </w:p>
    <w:p>
      <w:pPr>
        <w:pStyle w:val="a2"/>
      </w:pPr>
      <w:r>
        <w:rPr>
          <w:b/>
          <w:bCs/>
        </w:rPr>
        <w:t xml:space="preserve">00:13:43 Speaker 2</w:t>
      </w:r>
      <w:r>
        <w:br/>
      </w:r>
      <w:r>
        <w:t xml:space="preserve">They were supposed to do that today.</w:t>
      </w:r>
    </w:p>
    <w:p>
      <w:pPr>
        <w:pStyle w:val="a2"/>
      </w:pPr>
      <w:r>
        <w:rPr>
          <w:b/>
          <w:bCs/>
        </w:rPr>
        <w:t xml:space="preserve">00:14:00 Speaker 2</w:t>
      </w:r>
      <w:r>
        <w:br/>
      </w:r>
      <w:r>
        <w:t xml:space="preserve">Do stuff like that.</w:t>
      </w:r>
    </w:p>
    <w:p>
      <w:pPr>
        <w:pStyle w:val="a2"/>
      </w:pPr>
      <w:r>
        <w:rPr>
          <w:b/>
          <w:bCs/>
        </w:rPr>
        <w:t xml:space="preserve">00:14:01 Speaker 3</w:t>
      </w:r>
      <w:r>
        <w:br/>
      </w:r>
      <w:r>
        <w:t xml:space="preserve">They’re supposed to still run in today, and apparently that’s when they tipped the machine. So they gave up. The guy sent one guy home.</w:t>
      </w:r>
    </w:p>
    <w:p>
      <w:pPr>
        <w:pStyle w:val="a2"/>
      </w:pPr>
      <w:r>
        <w:rPr>
          <w:b/>
          <w:bCs/>
        </w:rPr>
        <w:t xml:space="preserve">00:14:10 Speaker 2</w:t>
      </w:r>
      <w:r>
        <w:br/>
      </w:r>
      <w:r>
        <w:t xml:space="preserve">Isn’t it easier to walk this way so we don’t kill ourselves?</w:t>
      </w:r>
    </w:p>
    <w:p>
      <w:pPr>
        <w:pStyle w:val="a2"/>
      </w:pPr>
      <w:r>
        <w:rPr>
          <w:b/>
          <w:bCs/>
        </w:rPr>
        <w:t xml:space="preserve">00:14:59 Speaker 3</w:t>
      </w:r>
      <w:r>
        <w:br/>
      </w:r>
      <w:r>
        <w:t xml:space="preserve">This one. Well</w:t>
      </w:r>
    </w:p>
    <w:p>
      <w:pPr>
        <w:pStyle w:val="a2"/>
      </w:pPr>
      <w:r>
        <w:rPr>
          <w:b/>
          <w:bCs/>
        </w:rPr>
        <w:t xml:space="preserve">00:15:06 Speaker 2</w:t>
      </w:r>
      <w:r>
        <w:br/>
      </w:r>
      <w:r>
        <w:t xml:space="preserve">Hopefully they don’t hit that too.</w:t>
      </w:r>
    </w:p>
    <w:p>
      <w:pPr>
        <w:pStyle w:val="a2"/>
      </w:pPr>
      <w:r>
        <w:rPr>
          <w:b/>
          <w:bCs/>
        </w:rPr>
        <w:t xml:space="preserve">00:15:12 Speaker 3</w:t>
      </w:r>
      <w:r>
        <w:br/>
      </w:r>
      <w:r>
        <w:t xml:space="preserve">But like I said</w:t>
      </w:r>
    </w:p>
    <w:p>
      <w:pPr>
        <w:pStyle w:val="a2"/>
      </w:pPr>
      <w:r>
        <w:rPr>
          <w:b/>
          <w:bCs/>
        </w:rPr>
        <w:t xml:space="preserve">00:15:13 Speaker 2</w:t>
      </w:r>
      <w:r>
        <w:br/>
      </w:r>
      <w:r>
        <w:t xml:space="preserve">We might as well let them rip it all up. Oh</w:t>
      </w:r>
    </w:p>
    <w:p>
      <w:pPr>
        <w:pStyle w:val="a2"/>
      </w:pPr>
      <w:r>
        <w:rPr>
          <w:b/>
          <w:bCs/>
        </w:rPr>
        <w:t xml:space="preserve">00:15:20 Speaker 3</w:t>
      </w:r>
      <w:r>
        <w:br/>
      </w:r>
      <w:r>
        <w:t xml:space="preserve">I’m just gonna send a shark bite in for the help on that.</w:t>
      </w:r>
    </w:p>
    <w:p>
      <w:pPr>
        <w:pStyle w:val="a2"/>
      </w:pPr>
      <w:r>
        <w:rPr>
          <w:b/>
          <w:bCs/>
        </w:rPr>
        <w:t xml:space="preserve">00:15:45 Speaker 7</w:t>
      </w:r>
      <w:r>
        <w:br/>
      </w:r>
      <w:r>
        <w:t xml:space="preserve">But The oh, as soon as we get through the fight with the city, the cities on Bellhaven and Silver Breeze. Like.</w:t>
      </w:r>
    </w:p>
    <w:p>
      <w:pPr>
        <w:pStyle w:val="a2"/>
      </w:pPr>
      <w:r>
        <w:rPr>
          <w:b/>
          <w:bCs/>
        </w:rPr>
        <w:t xml:space="preserve">00:16:01 Speaker 4</w:t>
      </w:r>
      <w:r>
        <w:br/>
      </w:r>
      <w:r>
        <w:t xml:space="preserve">Both when you guys drive that. It looks very empty, like we’re almost. So I just seen John’s email where you guys are going to do two, three and four. How are you doing two, three and four with one lot out?</w:t>
      </w:r>
    </w:p>
    <w:p>
      <w:pPr>
        <w:pStyle w:val="a2"/>
      </w:pPr>
      <w:r>
        <w:rPr>
          <w:b/>
          <w:bCs/>
        </w:rPr>
        <w:t xml:space="preserve">00:16:13 Speaker 2</w:t>
      </w:r>
      <w:r>
        <w:br/>
      </w:r>
      <w:r>
        <w:t xml:space="preserve">Well that’s what doesn’t make sense. I didn’t see the email but that one helps take up a lot.</w:t>
      </w:r>
    </w:p>
    <w:p>
      <w:pPr>
        <w:pStyle w:val="a2"/>
      </w:pPr>
      <w:r>
        <w:rPr>
          <w:b/>
          <w:bCs/>
        </w:rPr>
        <w:t xml:space="preserve">00:16:19 Speaker 4</w:t>
      </w:r>
      <w:r>
        <w:br/>
      </w:r>
      <w:r>
        <w:t xml:space="preserve">It does. I didn’t put nothing in an email on the list.</w:t>
      </w:r>
    </w:p>
    <w:p>
      <w:pPr>
        <w:pStyle w:val="a2"/>
      </w:pPr>
      <w:r>
        <w:rPr>
          <w:b/>
          <w:bCs/>
        </w:rPr>
        <w:t xml:space="preserve">00:16:24 Speaker 2</w:t>
      </w:r>
      <w:r>
        <w:br/>
      </w:r>
      <w:r>
        <w:t xml:space="preserve">But lot.</w:t>
      </w:r>
    </w:p>
    <w:p>
      <w:pPr>
        <w:pStyle w:val="a2"/>
      </w:pPr>
      <w:r>
        <w:rPr>
          <w:b/>
          <w:bCs/>
        </w:rPr>
        <w:t xml:space="preserve">00:16:24 Speaker 4</w:t>
      </w:r>
      <w:r>
        <w:br/>
      </w:r>
      <w:r>
        <w:t xml:space="preserve">One is an eviction. We’ll be able to demo that one and should be able to get our lots back.</w:t>
      </w:r>
    </w:p>
    <w:p>
      <w:pPr>
        <w:pStyle w:val="a2"/>
      </w:pPr>
      <w:r>
        <w:rPr>
          <w:b/>
          <w:bCs/>
        </w:rPr>
        <w:t xml:space="preserve">00:16:29 Speaker 2</w:t>
      </w:r>
      <w:r>
        <w:br/>
      </w:r>
      <w:r>
        <w:t xml:space="preserve">But that’s always been like that’s been like that’s. One, two</w:t>
      </w:r>
    </w:p>
    <w:p>
      <w:pPr>
        <w:pStyle w:val="a2"/>
      </w:pPr>
      <w:r>
        <w:rPr>
          <w:b/>
          <w:bCs/>
        </w:rPr>
        <w:t xml:space="preserve">00:16:32 Speaker 4</w:t>
      </w:r>
      <w:r>
        <w:br/>
      </w:r>
      <w:r>
        <w:t xml:space="preserve">Three, and four we put in. But if they’re in a victim group. So though, but Wells was saying, it’s not I’m worried for you guys to see that one, just because it looks like the homes are running down because they just need to work and things like that. But it’s on the rehab list. I was worried about Orman. I think Josh is doing good. I think since it’s kind of taken over for it.</w:t>
      </w:r>
    </w:p>
    <w:p>
      <w:pPr>
        <w:pStyle w:val="a2"/>
      </w:pPr>
      <w:r>
        <w:rPr>
          <w:b/>
          <w:bCs/>
        </w:rPr>
        <w:t xml:space="preserve">00:17:04 Speaker 1</w:t>
      </w:r>
      <w:r>
        <w:br/>
      </w:r>
      <w:r>
        <w:t xml:space="preserve">I think four months is dormant until we get the pond back.</w:t>
      </w:r>
    </w:p>
    <w:p>
      <w:pPr>
        <w:pStyle w:val="a2"/>
      </w:pPr>
      <w:r>
        <w:rPr>
          <w:b/>
          <w:bCs/>
        </w:rPr>
        <w:t xml:space="preserve">00:17:10 Speaker 4</w:t>
      </w:r>
      <w:r>
        <w:br/>
      </w:r>
      <w:r>
        <w:t xml:space="preserve">Once we get the hornet out, we’ll start bringing in new signs that look good.</w:t>
      </w:r>
    </w:p>
    <w:p>
      <w:pPr>
        <w:pStyle w:val="a2"/>
      </w:pPr>
      <w:r>
        <w:rPr>
          <w:b/>
          <w:bCs/>
        </w:rPr>
        <w:t xml:space="preserve">00:17:13 Speaker 1</w:t>
      </w:r>
      <w:r>
        <w:br/>
      </w:r>
      <w:r>
        <w:t xml:space="preserve">Signs look good on that one too.</w:t>
      </w:r>
    </w:p>
    <w:p>
      <w:pPr>
        <w:pStyle w:val="a2"/>
      </w:pPr>
      <w:r>
        <w:rPr>
          <w:b/>
          <w:bCs/>
        </w:rPr>
        <w:t xml:space="preserve">00:17:14 Speaker 2</w:t>
      </w:r>
      <w:r>
        <w:br/>
      </w:r>
      <w:r>
        <w:t xml:space="preserve">It’s been compared to what it was before. People used to walk outside, they used to not.</w:t>
      </w:r>
    </w:p>
    <w:p>
      <w:pPr>
        <w:pStyle w:val="a2"/>
      </w:pPr>
      <w:r>
        <w:rPr>
          <w:b/>
          <w:bCs/>
        </w:rPr>
        <w:t xml:space="preserve">00:17:21 Speaker 1</w:t>
      </w:r>
      <w:r>
        <w:br/>
      </w:r>
      <w:r>
        <w:t xml:space="preserve">Westwood looks fine. That one’s kind of hard to see.</w:t>
      </w:r>
    </w:p>
    <w:p>
      <w:pPr>
        <w:pStyle w:val="a2"/>
      </w:pPr>
      <w:r>
        <w:rPr>
          <w:b/>
          <w:bCs/>
        </w:rPr>
        <w:t xml:space="preserve">00:17:26 Speaker 4</w:t>
      </w:r>
      <w:r>
        <w:br/>
      </w:r>
      <w:r>
        <w:t xml:space="preserve">Do you guys go by three.</w:t>
      </w:r>
    </w:p>
    <w:p>
      <w:pPr>
        <w:pStyle w:val="a2"/>
      </w:pPr>
      <w:r>
        <w:rPr>
          <w:b/>
          <w:bCs/>
        </w:rPr>
        <w:t xml:space="preserve">00:17:28 Speaker 7</w:t>
      </w:r>
      <w:r>
        <w:br/>
      </w:r>
      <w:r>
        <w:t xml:space="preserve">We’re probably gonna drop by there tonight on the way to Tysville.</w:t>
      </w:r>
    </w:p>
    <w:p>
      <w:pPr>
        <w:pStyle w:val="a2"/>
      </w:pPr>
      <w:r>
        <w:rPr>
          <w:b/>
          <w:bCs/>
        </w:rPr>
        <w:t xml:space="preserve">00:19:13 Speaker 3</w:t>
      </w:r>
      <w:r>
        <w:br/>
      </w:r>
      <w:r>
        <w:t xml:space="preserve">How did you know I was under the umbrella? Because it’s about to rain.</w:t>
      </w:r>
    </w:p>
    <w:p>
      <w:pPr>
        <w:pStyle w:val="a2"/>
      </w:pPr>
      <w:r>
        <w:rPr>
          <w:b/>
          <w:bCs/>
        </w:rPr>
        <w:t xml:space="preserve">00:19:21 Speaker 2</w:t>
      </w:r>
      <w:r>
        <w:br/>
      </w:r>
      <w:r>
        <w:t xml:space="preserve">So welcome. Look at this. I didn’t realize that happened.</w:t>
      </w:r>
    </w:p>
    <w:p>
      <w:pPr>
        <w:pStyle w:val="a2"/>
      </w:pPr>
      <w:r>
        <w:rPr>
          <w:b/>
          <w:bCs/>
        </w:rPr>
        <w:t xml:space="preserve">00:19:32 Speaker 1</w:t>
      </w:r>
      <w:r>
        <w:br/>
      </w:r>
      <w:r>
        <w:t xml:space="preserve">Soda had diet coke. He was driving, and they’re trying to.</w:t>
      </w:r>
    </w:p>
    <w:p>
      <w:pPr>
        <w:pStyle w:val="a2"/>
      </w:pPr>
      <w:r>
        <w:rPr>
          <w:b/>
          <w:bCs/>
        </w:rPr>
        <w:t xml:space="preserve">00:19:36 Speaker 3</w:t>
      </w:r>
      <w:r>
        <w:br/>
      </w:r>
      <w:r>
        <w:t xml:space="preserve">Tell us we have to work in the rain on the rain Hey</w:t>
      </w:r>
    </w:p>
    <w:p>
      <w:pPr>
        <w:pStyle w:val="a2"/>
      </w:pPr>
      <w:r>
        <w:rPr>
          <w:b/>
          <w:bCs/>
        </w:rPr>
        <w:t xml:space="preserve">00:19:39 Speaker 1</w:t>
      </w:r>
      <w:r>
        <w:br/>
      </w:r>
      <w:r>
        <w:t xml:space="preserve">I did yesterday.</w:t>
      </w:r>
    </w:p>
    <w:p>
      <w:pPr>
        <w:pStyle w:val="a2"/>
      </w:pPr>
      <w:r>
        <w:rPr>
          <w:b/>
          <w:bCs/>
        </w:rPr>
        <w:t xml:space="preserve">00:19:58 Speaker 7</w:t>
      </w:r>
      <w:r>
        <w:br/>
      </w:r>
      <w:r>
        <w:t xml:space="preserve">She loves having to change the pace and getting out.</w:t>
      </w:r>
    </w:p>
    <w:p>
      <w:pPr>
        <w:pStyle w:val="a2"/>
      </w:pPr>
      <w:r>
        <w:rPr>
          <w:b/>
          <w:bCs/>
        </w:rPr>
        <w:t xml:space="preserve">00:20:09 Speaker 1</w:t>
      </w:r>
      <w:r>
        <w:br/>
      </w:r>
      <w:r>
        <w:t xml:space="preserve">North of Orlando. It looks good in there.</w:t>
      </w:r>
    </w:p>
    <w:p>
      <w:pPr>
        <w:pStyle w:val="a2"/>
      </w:pPr>
      <w:r>
        <w:rPr>
          <w:b/>
          <w:bCs/>
        </w:rPr>
        <w:t xml:space="preserve">00:20:17 Speaker 4</w:t>
      </w:r>
      <w:r>
        <w:br/>
      </w:r>
      <w:r>
        <w:t xml:space="preserve">I don’t know because we were selling and then we were not selling.</w:t>
      </w:r>
    </w:p>
    <w:p>
      <w:pPr>
        <w:pStyle w:val="a2"/>
      </w:pPr>
      <w:r>
        <w:rPr>
          <w:b/>
          <w:bCs/>
        </w:rPr>
        <w:t xml:space="preserve">00:20:20 Speaker 1</w:t>
      </w:r>
      <w:r>
        <w:br/>
      </w:r>
      <w:r>
        <w:t xml:space="preserve">So I don’t think there was anything for that one. Actually, there was one. We did that. I think we’re going to do that too.</w:t>
      </w:r>
    </w:p>
    <w:p>
      <w:pPr>
        <w:pStyle w:val="a2"/>
      </w:pPr>
      <w:r>
        <w:rPr>
          <w:b/>
          <w:bCs/>
        </w:rPr>
        <w:t xml:space="preserve">00:20:25 Speaker 4</w:t>
      </w:r>
      <w:r>
        <w:br/>
      </w:r>
      <w:r>
        <w:t xml:space="preserve">We did the septic overnight.</w:t>
      </w:r>
    </w:p>
    <w:p>
      <w:pPr>
        <w:pStyle w:val="a2"/>
      </w:pPr>
      <w:r>
        <w:rPr>
          <w:b/>
          <w:bCs/>
        </w:rPr>
        <w:t xml:space="preserve">00:20:26 Speaker 1</w:t>
      </w:r>
      <w:r>
        <w:br/>
      </w:r>
      <w:r>
        <w:t xml:space="preserve">We’re going to do it. We haven’t ordered them yet. We got to put that back on the list because I think it got removed.</w:t>
      </w:r>
    </w:p>
    <w:p>
      <w:pPr>
        <w:pStyle w:val="a2"/>
      </w:pPr>
      <w:r>
        <w:rPr>
          <w:b/>
          <w:bCs/>
        </w:rPr>
        <w:t xml:space="preserve">00:20:32 Speaker 4</w:t>
      </w:r>
      <w:r>
        <w:br/>
      </w:r>
      <w:r>
        <w:t xml:space="preserve">But we had to do the seawall. There’s a bunch of things. Me and Natalie have been working on that with John, trying to add the things back to the list now that it’s not.</w:t>
      </w:r>
    </w:p>
    <w:p>
      <w:pPr>
        <w:pStyle w:val="a2"/>
      </w:pPr>
      <w:r>
        <w:rPr>
          <w:b/>
          <w:bCs/>
        </w:rPr>
        <w:t xml:space="preserve">00:20:45 Speaker 4</w:t>
      </w:r>
      <w:r>
        <w:br/>
      </w:r>
      <w:r>
        <w:t xml:space="preserve">We can do the three.</w:t>
      </w:r>
    </w:p>
    <w:p>
      <w:pPr>
        <w:pStyle w:val="a2"/>
      </w:pPr>
      <w:r>
        <w:rPr>
          <w:b/>
          <w:bCs/>
        </w:rPr>
        <w:t xml:space="preserve">00:20:47 Speaker 1</w:t>
      </w:r>
      <w:r>
        <w:br/>
      </w:r>
      <w:r>
        <w:t xml:space="preserve">So we’re going to do that Space Coast tomorrow and Vantage Friday morning. Then we’re going to go up through to Lake Wales and to Toledo. I don’t know because that would probably add a couple hours to get to Lake Songers. So we might look well, do paradise.</w:t>
      </w:r>
    </w:p>
    <w:p>
      <w:pPr>
        <w:pStyle w:val="a2"/>
      </w:pPr>
      <w:r>
        <w:rPr>
          <w:b/>
          <w:bCs/>
        </w:rPr>
        <w:t xml:space="preserve">00:21:11 Speaker 4</w:t>
      </w:r>
      <w:r>
        <w:br/>
      </w:r>
      <w:r>
        <w:t xml:space="preserve">If you were going to do like Saunders, I would do like Lake Saunders is twenty minutes from here.</w:t>
      </w:r>
    </w:p>
    <w:p>
      <w:pPr>
        <w:pStyle w:val="a2"/>
      </w:pPr>
      <w:r>
        <w:rPr>
          <w:b/>
          <w:bCs/>
        </w:rPr>
        <w:t xml:space="preserve">00:21:22 Speaker 5</w:t>
      </w:r>
      <w:r>
        <w:br/>
      </w:r>
      <w:r>
        <w:t xml:space="preserve">We’re all watching them come home. They all went to the basketball courts. Good, what else?</w:t>
      </w:r>
    </w:p>
    <w:p>
      <w:pPr>
        <w:pStyle w:val="a2"/>
      </w:pPr>
      <w:r>
        <w:rPr>
          <w:b/>
          <w:bCs/>
        </w:rPr>
        <w:t xml:space="preserve">00:21:38 Speaker 4</w:t>
      </w:r>
      <w:r>
        <w:br/>
      </w:r>
      <w:r>
        <w:t xml:space="preserve">Working and playing basketball is fine with me.</w:t>
      </w:r>
    </w:p>
    <w:p>
      <w:pPr>
        <w:pStyle w:val="a2"/>
      </w:pPr>
      <w:r>
        <w:rPr>
          <w:b/>
          <w:bCs/>
        </w:rPr>
        <w:t xml:space="preserve">00:21:41 Speaker 1</w:t>
      </w:r>
      <w:r>
        <w:br/>
      </w:r>
      <w:r>
        <w:t xml:space="preserve">Could be worse. I would say, I would ask you guys what you need here, but you’ve got your hands full with that.</w:t>
      </w:r>
    </w:p>
    <w:p>
      <w:pPr>
        <w:pStyle w:val="a2"/>
      </w:pPr>
      <w:r>
        <w:rPr>
          <w:b/>
          <w:bCs/>
        </w:rPr>
        <w:t xml:space="preserve">00:21:48 Speaker 2</w:t>
      </w:r>
      <w:r>
        <w:br/>
      </w:r>
      <w:r>
        <w:t xml:space="preserve">Hey, want to get any other projects?</w:t>
      </w:r>
    </w:p>
    <w:p>
      <w:pPr>
        <w:pStyle w:val="a2"/>
      </w:pPr>
      <w:r>
        <w:rPr>
          <w:b/>
          <w:bCs/>
        </w:rPr>
        <w:t xml:space="preserve">00:21:50 Speaker 1</w:t>
      </w:r>
      <w:r>
        <w:br/>
      </w:r>
      <w:r>
        <w:t xml:space="preserve">We’re going to get the sign right. I think they’re working on the sign design.</w:t>
      </w:r>
    </w:p>
    <w:p>
      <w:pPr>
        <w:pStyle w:val="a2"/>
      </w:pPr>
      <w:r>
        <w:rPr>
          <w:b/>
          <w:bCs/>
        </w:rPr>
        <w:t xml:space="preserve">00:21:57 Speaker 2</w:t>
      </w:r>
      <w:r>
        <w:br/>
      </w:r>
      <w:r>
        <w:t xml:space="preserve">We definitely do have to do a better gate system.</w:t>
      </w:r>
    </w:p>
    <w:p>
      <w:pPr>
        <w:pStyle w:val="a2"/>
      </w:pPr>
      <w:r>
        <w:rPr>
          <w:b/>
          <w:bCs/>
        </w:rPr>
        <w:t xml:space="preserve">00:22:02 Speaker 4</w:t>
      </w:r>
      <w:r>
        <w:br/>
      </w:r>
      <w:r>
        <w:t xml:space="preserve">So I told Barry, that’s what I was just telling John. I’ll put it on the budget for next year because we are not going to be able to work on this. It’s too old.</w:t>
      </w:r>
    </w:p>
    <w:p>
      <w:pPr>
        <w:pStyle w:val="a2"/>
      </w:pPr>
      <w:r>
        <w:rPr>
          <w:b/>
          <w:bCs/>
        </w:rPr>
        <w:t xml:space="preserve">00:22:09 Speaker 2</w:t>
      </w:r>
      <w:r>
        <w:br/>
      </w:r>
      <w:r>
        <w:t xml:space="preserve">So we need something that we can know the difference between who’s coming in and out. We could change codes easily.</w:t>
      </w:r>
    </w:p>
    <w:p>
      <w:pPr>
        <w:pStyle w:val="a2"/>
      </w:pPr>
      <w:r>
        <w:rPr>
          <w:b/>
          <w:bCs/>
        </w:rPr>
        <w:t xml:space="preserve">00:22:17 Speaker 3</w:t>
      </w:r>
      <w:r>
        <w:br/>
      </w:r>
      <w:r>
        <w:t xml:space="preserve">Well, see, I thought about putting a boat there and letting Sam stay here at night. Get him a ride.</w:t>
      </w:r>
    </w:p>
    <w:p>
      <w:pPr>
        <w:pStyle w:val="a2"/>
      </w:pPr>
      <w:r>
        <w:rPr>
          <w:b/>
          <w:bCs/>
        </w:rPr>
        <w:t xml:space="preserve">00:22:23 Speaker 2</w:t>
      </w:r>
      <w:r>
        <w:br/>
      </w:r>
      <w:r>
        <w:t xml:space="preserve">I think he might fall asleep</w:t>
      </w:r>
    </w:p>
    <w:p>
      <w:pPr>
        <w:pStyle w:val="a2"/>
      </w:pPr>
      <w:r>
        <w:rPr>
          <w:b/>
          <w:bCs/>
        </w:rPr>
        <w:t xml:space="preserve">00:22:25 Speaker 3</w:t>
      </w:r>
      <w:r>
        <w:br/>
      </w:r>
      <w:r>
        <w:t xml:space="preserve">Then pull the arm off again.</w:t>
      </w:r>
    </w:p>
    <w:p>
      <w:pPr>
        <w:pStyle w:val="a2"/>
      </w:pPr>
      <w:r>
        <w:rPr>
          <w:b/>
          <w:bCs/>
        </w:rPr>
        <w:t xml:space="preserve">00:22:27 Speaker 2</w:t>
      </w:r>
      <w:r>
        <w:br/>
      </w:r>
      <w:r>
        <w:t xml:space="preserve">all over. No. He’s got to get out and lift it.</w:t>
      </w:r>
    </w:p>
    <w:p>
      <w:pPr>
        <w:pStyle w:val="a2"/>
      </w:pPr>
      <w:r>
        <w:rPr>
          <w:b/>
          <w:bCs/>
        </w:rPr>
        <w:t xml:space="preserve">00:22:30 Speaker 4</w:t>
      </w:r>
      <w:r>
        <w:br/>
      </w:r>
      <w:r>
        <w:t xml:space="preserve">So I think that, but we’ll put them on the budget. In that way, hopefully by then this will be done and we can move on to that. The sign, but remember there you go, he leaves, he’s done, he’s retiring December.</w:t>
      </w:r>
    </w:p>
    <w:p>
      <w:pPr>
        <w:pStyle w:val="a2"/>
      </w:pPr>
      <w:r>
        <w:rPr>
          <w:b/>
          <w:bCs/>
        </w:rPr>
        <w:t xml:space="preserve">00:22:45 Speaker 2</w:t>
      </w:r>
      <w:r>
        <w:br/>
      </w:r>
      <w:r>
        <w:t xml:space="preserve">No, cause he said he might wait till January. I heard December of twenty eight.</w:t>
      </w:r>
    </w:p>
    <w:p>
      <w:pPr>
        <w:pStyle w:val="a2"/>
      </w:pPr>
      <w:r>
        <w:rPr>
          <w:b/>
          <w:bCs/>
        </w:rPr>
        <w:t xml:space="preserve">00:22:50 Speaker 4</w:t>
      </w:r>
      <w:r>
        <w:br/>
      </w:r>
      <w:r>
        <w:t xml:space="preserve">He changed his dates at one time: January third, December thirtieth, December twenty-eighth, March of twenty-nine.</w:t>
      </w:r>
    </w:p>
    <w:p>
      <w:pPr>
        <w:pStyle w:val="a2"/>
      </w:pPr>
      <w:r>
        <w:rPr>
          <w:b/>
          <w:bCs/>
        </w:rPr>
        <w:t xml:space="preserve">00:22:57 Speaker 1</w:t>
      </w:r>
      <w:r>
        <w:br/>
      </w:r>
      <w:r>
        <w:t xml:space="preserve">That’s like my time after the electrical project.</w:t>
      </w:r>
    </w:p>
    <w:p>
      <w:pPr>
        <w:pStyle w:val="a2"/>
      </w:pPr>
      <w:r>
        <w:rPr>
          <w:b/>
          <w:bCs/>
        </w:rPr>
        <w:t xml:space="preserve">00:23:02 Speaker 3</w:t>
      </w:r>
      <w:r>
        <w:br/>
      </w:r>
      <w:r>
        <w:t xml:space="preserve">I think it’s going to be going the way they’re going. Barry.</w:t>
      </w:r>
    </w:p>
    <w:p>
      <w:pPr>
        <w:pStyle w:val="a2"/>
      </w:pPr>
      <w:r>
        <w:rPr>
          <w:b/>
          <w:bCs/>
        </w:rPr>
        <w:t xml:space="preserve">00:23:08 Speaker 7</w:t>
      </w:r>
      <w:r>
        <w:br/>
      </w:r>
      <w:r>
        <w:t xml:space="preserve">Barry. Back here. That’s three weeks.</w:t>
      </w:r>
    </w:p>
    <w:p>
      <w:pPr>
        <w:pStyle w:val="a2"/>
      </w:pPr>
      <w:r>
        <w:rPr>
          <w:b/>
          <w:bCs/>
        </w:rPr>
        <w:t xml:space="preserve">00:23:17 Speaker 4</w:t>
      </w:r>
      <w:r>
        <w:br/>
      </w:r>
      <w:r>
        <w:t xml:space="preserve">But I think it will speed up once this is just.</w:t>
      </w:r>
    </w:p>
    <w:p>
      <w:pPr>
        <w:pStyle w:val="a2"/>
      </w:pPr>
      <w:r>
        <w:rPr>
          <w:b/>
          <w:bCs/>
        </w:rPr>
        <w:t xml:space="preserve">00:23:23 Speaker 2</w:t>
      </w:r>
      <w:r>
        <w:br/>
      </w:r>
      <w:r>
        <w:t xml:space="preserve">Once we locate it, it will make it a lot easier for them to figure out what they actually need to do. Kind of like the test run.</w:t>
      </w:r>
    </w:p>
    <w:p>
      <w:pPr>
        <w:pStyle w:val="a2"/>
      </w:pPr>
      <w:r>
        <w:rPr>
          <w:b/>
          <w:bCs/>
        </w:rPr>
        <w:t xml:space="preserve">00:23:29 Speaker 4</w:t>
      </w:r>
      <w:r>
        <w:br/>
      </w:r>
      <w:r>
        <w:t xml:space="preserve">Because that first street got lucky when we ripped up the roads, that first street felt like it took forever, but then the other two were like. And then. Is Lucky done?</w:t>
      </w:r>
    </w:p>
    <w:p>
      <w:pPr>
        <w:pStyle w:val="a2"/>
      </w:pPr>
      <w:r>
        <w:rPr>
          <w:b/>
          <w:bCs/>
        </w:rPr>
        <w:t xml:space="preserve">00:23:43 Speaker 1</w:t>
      </w:r>
      <w:r>
        <w:br/>
      </w:r>
      <w:r>
        <w:t xml:space="preserve">Don’t think they’ve connected to the home yet.</w:t>
      </w:r>
    </w:p>
    <w:p>
      <w:pPr>
        <w:pStyle w:val="a2"/>
      </w:pPr>
      <w:r>
        <w:rPr>
          <w:b/>
          <w:bCs/>
        </w:rPr>
        <w:t xml:space="preserve">00:23:44 Speaker 4</w:t>
      </w:r>
      <w:r>
        <w:br/>
      </w:r>
      <w:r>
        <w:t xml:space="preserve">No, they’re doing it this week. Liz is freaking out because you guys are coming. We’re really awful people.</w:t>
      </w:r>
    </w:p>
    <w:p>
      <w:pPr>
        <w:pStyle w:val="a2"/>
      </w:pPr>
      <w:r>
        <w:rPr>
          <w:b/>
          <w:bCs/>
        </w:rPr>
        <w:t xml:space="preserve">00:23:51 Speaker 2</w:t>
      </w:r>
      <w:r>
        <w:br/>
      </w:r>
      <w:r>
        <w:t xml:space="preserve">Seriously, we must be the worst people in the entire world.</w:t>
      </w:r>
    </w:p>
    <w:p>
      <w:pPr>
        <w:pStyle w:val="a2"/>
      </w:pPr>
      <w:r>
        <w:rPr>
          <w:b/>
          <w:bCs/>
        </w:rPr>
        <w:t xml:space="preserve">00:23:55 Speaker 4</w:t>
      </w:r>
      <w:r>
        <w:br/>
      </w:r>
      <w:r>
        <w:t xml:space="preserve">She’s like, they’re coming!</w:t>
      </w:r>
    </w:p>
    <w:p>
      <w:pPr>
        <w:pStyle w:val="a2"/>
      </w:pPr>
      <w:r>
        <w:rPr>
          <w:b/>
          <w:bCs/>
        </w:rPr>
        <w:t xml:space="preserve">00:23:57 Speaker 2</w:t>
      </w:r>
      <w:r>
        <w:br/>
      </w:r>
      <w:r>
        <w:t xml:space="preserve">How are we doing?</w:t>
      </w:r>
    </w:p>
    <w:p>
      <w:pPr>
        <w:pStyle w:val="a2"/>
      </w:pPr>
      <w:r>
        <w:rPr>
          <w:b/>
          <w:bCs/>
        </w:rPr>
        <w:t xml:space="preserve">00:24:07 Speaker 3</w:t>
      </w:r>
      <w:r>
        <w:br/>
      </w:r>
      <w:r>
        <w:t xml:space="preserve">It’s really scary.</w:t>
      </w:r>
    </w:p>
    <w:p>
      <w:pPr>
        <w:pStyle w:val="a2"/>
      </w:pPr>
      <w:r>
        <w:rPr>
          <w:b/>
          <w:bCs/>
        </w:rPr>
        <w:t xml:space="preserve">00:24:09 Speaker 2</w:t>
      </w:r>
      <w:r>
        <w:br/>
      </w:r>
      <w:r>
        <w:t xml:space="preserve">It’s like a real person now.</w:t>
      </w:r>
    </w:p>
    <w:p>
      <w:pPr>
        <w:pStyle w:val="a2"/>
      </w:pPr>
      <w:r>
        <w:rPr>
          <w:b/>
          <w:bCs/>
        </w:rPr>
        <w:t xml:space="preserve">00:24:11 Speaker 3</w:t>
      </w:r>
      <w:r>
        <w:br/>
      </w:r>
      <w:r>
        <w:t xml:space="preserve">You thought it was a good idea for him to sit there and let people in and out. He could have lifted himself.</w:t>
      </w:r>
    </w:p>
    <w:p>
      <w:pPr>
        <w:pStyle w:val="a2"/>
      </w:pPr>
      <w:r>
        <w:rPr>
          <w:b/>
          <w:bCs/>
        </w:rPr>
        <w:t xml:space="preserve">00:24:19 Speaker 2</w:t>
      </w:r>
      <w:r>
        <w:br/>
      </w:r>
      <w:r>
        <w:t xml:space="preserve">And you have to greet them.</w:t>
      </w:r>
    </w:p>
    <w:p>
      <w:pPr>
        <w:pStyle w:val="a2"/>
      </w:pPr>
      <w:r>
        <w:rPr>
          <w:b/>
          <w:bCs/>
        </w:rPr>
        <w:t xml:space="preserve">00:24:21 Speaker 4</w:t>
      </w:r>
      <w:r>
        <w:br/>
      </w:r>
      <w:r>
        <w:t xml:space="preserve">Fix his own sewage line without you while you were off, like baby steps here.</w:t>
      </w:r>
    </w:p>
    <w:p>
      <w:pPr>
        <w:pStyle w:val="a2"/>
      </w:pPr>
      <w:r>
        <w:rPr>
          <w:b/>
          <w:bCs/>
        </w:rPr>
        <w:t xml:space="preserve">00:24:25 Speaker 2</w:t>
      </w:r>
      <w:r>
        <w:br/>
      </w:r>
      <w:r>
        <w:t xml:space="preserve">Oh! So maybe they’ll retire him in September.</w:t>
      </w:r>
    </w:p>
    <w:p>
      <w:pPr>
        <w:pStyle w:val="a2"/>
      </w:pPr>
      <w:r>
        <w:rPr>
          <w:b/>
          <w:bCs/>
        </w:rPr>
        <w:t xml:space="preserve">00:24:29 Speaker 4</w:t>
      </w:r>
      <w:r>
        <w:br/>
      </w:r>
      <w:r>
        <w:t xml:space="preserve">Sam said,“ Sam’s like, I think I got it. Like, I just the more tractor practice.“ Owen.</w:t>
      </w:r>
    </w:p>
    <w:p>
      <w:pPr>
        <w:pStyle w:val="a2"/>
      </w:pPr>
      <w:r>
        <w:rPr>
          <w:b/>
          <w:bCs/>
        </w:rPr>
        <w:t xml:space="preserve">00:24:36 Speaker 6</w:t>
      </w:r>
      <w:r>
        <w:br/>
      </w:r>
      <w:r>
        <w:t xml:space="preserve">I like it.</w:t>
      </w:r>
    </w:p>
    <w:p>
      <w:pPr>
        <w:pStyle w:val="a2"/>
      </w:pPr>
      <w:r>
        <w:rPr>
          <w:b/>
          <w:bCs/>
        </w:rPr>
        <w:t xml:space="preserve">00:24:38 Speaker 4</w:t>
      </w:r>
      <w:r>
        <w:br/>
      </w:r>
      <w:r>
        <w:t xml:space="preserve">And then he’ll be well until he has to fix the cast iron pipe. Then we’ll be calling you Well YouTube it Everyone has a screen.</w:t>
      </w:r>
    </w:p>
    <w:p>
      <w:pPr>
        <w:pStyle w:val="a2"/>
      </w:pPr>
      <w:r>
        <w:rPr>
          <w:b/>
          <w:bCs/>
        </w:rPr>
        <w:t xml:space="preserve">00:24:47 Speaker 6</w:t>
      </w:r>
      <w:r>
        <w:br/>
      </w:r>
      <w:r>
        <w:t xml:space="preserve">Will help you out because there’s going to be a long process for me too. I’m not going to galvanized.</w:t>
      </w:r>
    </w:p>
    <w:p>
      <w:pPr>
        <w:pStyle w:val="a2"/>
      </w:pPr>
      <w:r>
        <w:rPr>
          <w:b/>
          <w:bCs/>
        </w:rPr>
        <w:t xml:space="preserve">00:24:52 Speaker 2</w:t>
      </w:r>
      <w:r>
        <w:br/>
      </w:r>
      <w:r>
        <w:t xml:space="preserve">So learn how to use a shovel.</w:t>
      </w:r>
    </w:p>
    <w:p>
      <w:pPr>
        <w:pStyle w:val="a2"/>
      </w:pPr>
      <w:r>
        <w:rPr>
          <w:b/>
          <w:bCs/>
        </w:rPr>
        <w:t xml:space="preserve">00:24:57 Speaker 2</w:t>
      </w:r>
      <w:r>
        <w:br/>
      </w:r>
      <w:r>
        <w:t xml:space="preserve">A productive week.</w:t>
      </w:r>
    </w:p>
    <w:p>
      <w:pPr>
        <w:pStyle w:val="a2"/>
      </w:pPr>
      <w:r>
        <w:rPr>
          <w:b/>
          <w:bCs/>
        </w:rPr>
        <w:t xml:space="preserve">00:25:00 Speaker 3</w:t>
      </w:r>
      <w:r>
        <w:br/>
      </w:r>
      <w:r>
        <w:t xml:space="preserve">They make orange shop bikes?</w:t>
      </w:r>
    </w:p>
    <w:p>
      <w:pPr>
        <w:pStyle w:val="a2"/>
      </w:pPr>
      <w:r>
        <w:rPr>
          <w:b/>
          <w:bCs/>
        </w:rPr>
        <w:t xml:space="preserve">00:25:02 Speaker 6</w:t>
      </w:r>
      <w:r>
        <w:br/>
      </w:r>
      <w:r>
        <w:t xml:space="preserve">They don’t. If they did, I’d be upset.</w:t>
      </w:r>
    </w:p>
    <w:p>
      <w:pPr>
        <w:pStyle w:val="a2"/>
      </w:pPr>
      <w:r>
        <w:rPr>
          <w:b/>
          <w:bCs/>
        </w:rPr>
        <w:t xml:space="preserve">00:25:12 Speaker 3</w:t>
      </w:r>
      <w:r>
        <w:br/>
      </w:r>
      <w:r>
        <w:t xml:space="preserve">I think I can see something happening there when that guy’s there. That just happened.</w:t>
      </w:r>
    </w:p>
    <w:p>
      <w:pPr>
        <w:pStyle w:val="a2"/>
      </w:pPr>
      <w:r>
        <w:rPr>
          <w:b/>
          <w:bCs/>
        </w:rPr>
        <w:t xml:space="preserve">00:25:18 Speaker 2</w:t>
      </w:r>
      <w:r>
        <w:br/>
      </w:r>
      <w:r>
        <w:t xml:space="preserve">It’s gonna happen.</w:t>
      </w:r>
    </w:p>
    <w:p>
      <w:pPr>
        <w:pStyle w:val="a2"/>
      </w:pPr>
      <w:r>
        <w:rPr>
          <w:b/>
          <w:bCs/>
        </w:rPr>
        <w:t xml:space="preserve">00:25:20 Speaker 3</w:t>
      </w:r>
      <w:r>
        <w:br/>
      </w:r>
      <w:r>
        <w:t xml:space="preserve">My power comes from the other side so you’re good.</w:t>
      </w:r>
    </w:p>
    <w:p>
      <w:pPr>
        <w:pStyle w:val="a2"/>
      </w:pPr>
      <w:r>
        <w:rPr>
          <w:b/>
          <w:bCs/>
        </w:rPr>
        <w:t xml:space="preserve">00:25:26 Speaker 3</w:t>
      </w:r>
      <w:r>
        <w:br/>
      </w:r>
      <w:r>
        <w:t xml:space="preserve">I won’t be. See, here is the other thing with the main. Even if it’s not working right at the moment, everybody’s used to coming down there and turning and going to my viewers.</w:t>
      </w:r>
    </w:p>
    <w:p>
      <w:pPr>
        <w:pStyle w:val="a2"/>
      </w:pPr>
      <w:r>
        <w:rPr>
          <w:b/>
          <w:bCs/>
        </w:rPr>
        <w:t xml:space="preserve">00:25:36 Speaker 4</w:t>
      </w:r>
      <w:r>
        <w:br/>
      </w:r>
      <w:r>
        <w:t xml:space="preserve">The little white picket things like this, we’ll do a quarter.</w:t>
      </w:r>
    </w:p>
    <w:p>
      <w:pPr>
        <w:pStyle w:val="a2"/>
      </w:pPr>
      <w:r>
        <w:rPr>
          <w:b/>
          <w:bCs/>
        </w:rPr>
        <w:t xml:space="preserve">00:25:40 Speaker 2</w:t>
      </w:r>
      <w:r>
        <w:br/>
      </w:r>
      <w:r>
        <w:t xml:space="preserve">They have them, I put them there a while ago. You can make what they have those corner ones from Home Depot and just put it there to make sure.</w:t>
      </w:r>
    </w:p>
    <w:p>
      <w:pPr>
        <w:pStyle w:val="a2"/>
      </w:pPr>
      <w:r>
        <w:rPr>
          <w:b/>
          <w:bCs/>
        </w:rPr>
        <w:t xml:space="preserve">00:25:49 Speaker 1</w:t>
      </w:r>
      <w:r>
        <w:br/>
      </w:r>
      <w:r>
        <w:t xml:space="preserve">You should get a handful of those poles with the rope, like get metal ones and put them down.</w:t>
      </w:r>
    </w:p>
    <w:p>
      <w:pPr>
        <w:pStyle w:val="a2"/>
      </w:pPr>
      <w:r>
        <w:rPr>
          <w:b/>
          <w:bCs/>
        </w:rPr>
        <w:t xml:space="preserve">00:25:56 Speaker 2</w:t>
      </w:r>
      <w:r>
        <w:br/>
      </w:r>
      <w:r>
        <w:t xml:space="preserve">Hopefully they move it so you don’t want to take it out. Just get something there to warn people.</w:t>
      </w:r>
    </w:p>
    <w:p>
      <w:pPr>
        <w:pStyle w:val="a2"/>
      </w:pPr>
      <w:r>
        <w:rPr>
          <w:b/>
          <w:bCs/>
        </w:rPr>
        <w:t xml:space="preserve">00:26:00 Speaker 4</w:t>
      </w:r>
      <w:r>
        <w:br/>
      </w:r>
      <w:r>
        <w:t xml:space="preserve">That’s probably the cheapest route, to just do the little plastic for now, or we could do the four by fours with a little rope on this end and concrete. So at least we’ll have something.</w:t>
      </w:r>
    </w:p>
    <w:p>
      <w:pPr>
        <w:pStyle w:val="a2"/>
      </w:pPr>
      <w:r>
        <w:rPr>
          <w:b/>
          <w:bCs/>
        </w:rPr>
        <w:t xml:space="preserve">00:26:10 Speaker 2</w:t>
      </w:r>
      <w:r>
        <w:br/>
      </w:r>
      <w:r>
        <w:t xml:space="preserve">I would put that vinyl one.</w:t>
      </w:r>
    </w:p>
    <w:p>
      <w:pPr>
        <w:pStyle w:val="a2"/>
      </w:pPr>
      <w:r>
        <w:rPr>
          <w:b/>
          <w:bCs/>
        </w:rPr>
        <w:t xml:space="preserve">00:26:12 Speaker 4</w:t>
      </w:r>
      <w:r>
        <w:br/>
      </w:r>
      <w:r>
        <w:t xml:space="preserve">Here, but if we did the vinyl one, we just put it on there because I don’t know. I think the only thing is because some gates aren’t working, so they come out of this one. That’s what Barry’s worried about: if they come out and then they don’t see it at night, they’re going to hit it to go to the dumpster.</w:t>
      </w:r>
    </w:p>
    <w:p>
      <w:pPr>
        <w:pStyle w:val="a2"/>
      </w:pPr>
      <w:r>
        <w:rPr>
          <w:b/>
          <w:bCs/>
        </w:rPr>
        <w:t xml:space="preserve">00:26:35 Speaker 2</w:t>
      </w:r>
      <w:r>
        <w:br/>
      </w:r>
      <w:r>
        <w:t xml:space="preserve">The issue is them coming out, not just coming in. We’re more worried about them coming out. The gate’s broken so they’re coming out here because it’s shorter.</w:t>
      </w:r>
    </w:p>
    <w:p>
      <w:pPr>
        <w:pStyle w:val="a2"/>
      </w:pPr>
      <w:r>
        <w:rPr>
          <w:b/>
          <w:bCs/>
        </w:rPr>
        <w:t xml:space="preserve">00:26:51 Speaker 2</w:t>
      </w:r>
      <w:r>
        <w:br/>
      </w:r>
      <w:r>
        <w:t xml:space="preserve">They just don’t listen.</w:t>
      </w:r>
    </w:p>
    <w:p>
      <w:pPr>
        <w:pStyle w:val="a2"/>
      </w:pPr>
      <w:r>
        <w:rPr>
          <w:b/>
          <w:bCs/>
        </w:rPr>
        <w:t xml:space="preserve">00:26:53 Speaker 4</w:t>
      </w:r>
      <w:r>
        <w:br/>
      </w:r>
      <w:r>
        <w:t xml:space="preserve">And then when you try to tell them things,</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37787153-8697-4C3D-A522-C387593FD573}"/>
</file>

<file path=customXml/itemProps2.xml><?xml version="1.0" encoding="utf-8"?>
<ds:datastoreItem xmlns:ds="http://schemas.openxmlformats.org/officeDocument/2006/customXml" ds:itemID="{E7B865F4-CE38-4263-B108-8DD838E2312A}"/>
</file>

<file path=customXml/itemProps3.xml><?xml version="1.0" encoding="utf-8"?>
<ds:datastoreItem xmlns:ds="http://schemas.openxmlformats.org/officeDocument/2006/customXml" ds:itemID="{258BE467-D3BD-4D68-AD0D-383B4E2F174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2026-08-25T01:28:19Z</dcterms:created>
  <dcterms:modified xsi:type="dcterms:W3CDTF">2026-08-25T01:28:19Z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