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ost-river-oaks-discussion"/>
    <w:p>
      <w:pPr>
        <w:pStyle w:val="1"/>
      </w:pPr>
      <w:r>
        <w:t xml:space="preserve">Post River Oaks Discussion</w:t>
      </w:r>
    </w:p>
    <w:bookmarkStart w:id="20" w:name="Xb9eb6d95811b281afdd4d41bf7be13c18374959"/>
    <w:p>
      <w:pPr>
        <w:pStyle w:val="6"/>
      </w:pPr>
      <w:r>
        <w:t xml:space="preserve">2026-08-22 19:12:26</w:t>
      </w:r>
    </w:p>
    <w:p>
      <w:pPr>
        <w:pStyle w:val="FirstParagraph"/>
      </w:pPr>
      <w:r>
        <w:rPr>
          <w:b/>
          <w:bCs/>
        </w:rPr>
        <w:t xml:space="preserve">00:00:04 Speaker 1</w:t>
      </w:r>
      <w:r>
        <w:br/>
      </w:r>
      <w:r>
        <w:t xml:space="preserve">Hello. We should have Vicky go in with some communities and the other ones and say, because all those homes are well over a hundred thousand dollars. Talk to the manager and say if somebody’s looking for something lower cost, to send them to us, we’ll pay a referral fee.</w:t>
      </w:r>
    </w:p>
    <w:p>
      <w:pPr>
        <w:pStyle w:val="a2"/>
      </w:pPr>
      <w:r>
        <w:rPr>
          <w:b/>
          <w:bCs/>
        </w:rPr>
        <w:t xml:space="preserve">00:00:21 Speaker 2</w:t>
      </w:r>
      <w:r>
        <w:br/>
      </w:r>
      <w:r>
        <w:t xml:space="preserve">But she should go to all these RV parks. Like there’s no other new homes for sale. She should be going to all these other RV parks and figuring out where these people go, if there are restaurants nearby. We should make River Oaks flyers and put them places. Because all these snowbirds are down here, fifty grand.</w:t>
      </w:r>
    </w:p>
    <w:p>
      <w:pPr>
        <w:pStyle w:val="a2"/>
      </w:pPr>
      <w:r>
        <w:rPr>
          <w:b/>
          <w:bCs/>
        </w:rPr>
        <w:t xml:space="preserve">00:00:50 Speaker 1</w:t>
      </w:r>
      <w:r>
        <w:br/>
      </w:r>
      <w:r>
        <w:t xml:space="preserve">Me? I think it’s even just getting those other because I’m sure there’s people that are asking for houses and they can’t spend a hundred. They say, seven. Fifty. They’re no brainers and they’re down the street from their friends.</w:t>
      </w:r>
    </w:p>
    <w:p>
      <w:pPr>
        <w:pStyle w:val="a2"/>
      </w:pPr>
      <w:r>
        <w:rPr>
          <w:b/>
          <w:bCs/>
        </w:rPr>
        <w:t xml:space="preserve">00:01:16 Speaker 4</w:t>
      </w:r>
      <w:r>
        <w:br/>
      </w:r>
      <w:r>
        <w:t xml:space="preserve">I I’mtyping in so I don’t forget it and putting it in my notes. No I think that’s a great idea. I think giving a referral fee. I’m not sure from an ethical standpoint. Point if a manager from another community would be able to take it, but I think it’s definitely worth the conversation. Maybe they don’t want to take.</w:t>
      </w:r>
    </w:p>
    <w:p>
      <w:pPr>
        <w:pStyle w:val="a2"/>
      </w:pPr>
      <w:r>
        <w:rPr>
          <w:b/>
          <w:bCs/>
        </w:rPr>
        <w:t xml:space="preserve">00:01:41 Speaker 1</w:t>
      </w:r>
      <w:r>
        <w:br/>
      </w:r>
      <w:r>
        <w:t xml:space="preserve">Make friends with the other managers like River Vista. Maybe they just have to take a look and say new cottages. I bet there are a lot more than our cottages.</w:t>
      </w:r>
    </w:p>
    <w:p>
      <w:pPr>
        <w:pStyle w:val="a2"/>
      </w:pPr>
      <w:r>
        <w:rPr>
          <w:b/>
          <w:bCs/>
        </w:rPr>
        <w:t xml:space="preserve">00:01:52 Speaker 4</w:t>
      </w:r>
      <w:r>
        <w:br/>
      </w:r>
      <w:r>
        <w:t xml:space="preserve">Also might be worth seeing if there is advertising ability on billboards on the streets like these, because our park is so tucked away that I feel like that should be something that Anthony and Leslie are for sure. Looking into also to see if there’s a big area on one of the main roads that we have the ability to buy signage.</w:t>
      </w:r>
    </w:p>
    <w:p>
      <w:pPr>
        <w:pStyle w:val="a2"/>
      </w:pPr>
      <w:r>
        <w:rPr>
          <w:b/>
          <w:bCs/>
        </w:rPr>
        <w:t xml:space="preserve">00:02:15 Speaker 1</w:t>
      </w:r>
      <w:r>
        <w:br/>
      </w:r>
      <w:r>
        <w:t xml:space="preserve">There’s a billboard right here on the road. Bayshore Road and Route 41. There’s a double sided billboard that’s blank. I bet we could get it.</w:t>
      </w:r>
    </w:p>
    <w:p>
      <w:pPr>
        <w:pStyle w:val="a2"/>
      </w:pPr>
      <w:r>
        <w:rPr>
          <w:b/>
          <w:bCs/>
        </w:rPr>
        <w:t xml:space="preserve">00:02:25 Speaker 4</w:t>
      </w:r>
      <w:r>
        <w:br/>
      </w:r>
      <w:r>
        <w:t xml:space="preserve">Those are the things that I think about when I’m looking at it. I don’t know where to start with that. So I guess you just start calling the county because I feel like the county would be the people who are putting in the billboards.</w:t>
      </w:r>
    </w:p>
    <w:p>
      <w:pPr>
        <w:pStyle w:val="a2"/>
      </w:pPr>
      <w:r>
        <w:rPr>
          <w:b/>
          <w:bCs/>
        </w:rPr>
        <w:t xml:space="preserve">00:02:40 Speaker 1</w:t>
      </w:r>
      <w:r>
        <w:br/>
      </w:r>
      <w:r>
        <w:t xml:space="preserve">A lot of people own those. It’s like a whole nother business like this. But if we could find out who owns it, I’m sure there’s something they can dig because if</w:t>
      </w:r>
    </w:p>
    <w:p>
      <w:pPr>
        <w:pStyle w:val="a2"/>
      </w:pPr>
      <w:r>
        <w:rPr>
          <w:b/>
          <w:bCs/>
        </w:rPr>
        <w:t xml:space="preserve">00:02:53 Speaker 4</w:t>
      </w:r>
      <w:r>
        <w:br/>
      </w:r>
      <w:r>
        <w:t xml:space="preserve">They’re doing this. I would just start with billboards for sale in Ruskin. Googling it and see what comes up. Absolutely. But I think that would be something because again, we are so far off the road.</w:t>
      </w:r>
    </w:p>
    <w:p>
      <w:pPr>
        <w:pStyle w:val="a2"/>
      </w:pPr>
      <w:r>
        <w:rPr>
          <w:b/>
          <w:bCs/>
        </w:rPr>
        <w:t xml:space="preserve">00:03:10 Speaker 1</w:t>
      </w:r>
      <w:r>
        <w:br/>
      </w:r>
      <w:r>
        <w:t xml:space="preserve">no one goes over there. Beanies, like all these places. grass versus roads, Like this is your grass route or fucking motel.</w:t>
      </w:r>
    </w:p>
    <w:p>
      <w:pPr>
        <w:pStyle w:val="a2"/>
      </w:pPr>
      <w:r>
        <w:rPr>
          <w:b/>
          <w:bCs/>
        </w:rPr>
        <w:t xml:space="preserve">00:03:24 Speaker 1</w:t>
      </w:r>
      <w:r>
        <w:br/>
      </w:r>
      <w:r>
        <w:t xml:space="preserve">Just get it out everywhere. Elks Lodge that’s one of those.</w:t>
      </w:r>
    </w:p>
    <w:p>
      <w:pPr>
        <w:pStyle w:val="a2"/>
      </w:pPr>
      <w:r>
        <w:rPr>
          <w:b/>
          <w:bCs/>
        </w:rPr>
        <w:t xml:space="preserve">00:03:33 Speaker 3</w:t>
      </w:r>
      <w:r>
        <w:br/>
      </w:r>
      <w:r>
        <w:t xml:space="preserve">Great, they go in there because</w:t>
      </w:r>
    </w:p>
    <w:p>
      <w:pPr>
        <w:pStyle w:val="a2"/>
      </w:pPr>
      <w:r>
        <w:rPr>
          <w:b/>
          <w:bCs/>
        </w:rPr>
        <w:t xml:space="preserve">00:03:34 Speaker 4</w:t>
      </w:r>
      <w:r>
        <w:br/>
      </w:r>
      <w:r>
        <w:t xml:space="preserve">They got dollar beers.</w:t>
      </w:r>
    </w:p>
    <w:p>
      <w:pPr>
        <w:pStyle w:val="a2"/>
      </w:pPr>
      <w:r>
        <w:rPr>
          <w:b/>
          <w:bCs/>
        </w:rPr>
        <w:t xml:space="preserve">00:03:36 Speaker 1</w:t>
      </w:r>
      <w:r>
        <w:br/>
      </w:r>
      <w:r>
        <w:t xml:space="preserve">And so that’s your soul.</w:t>
      </w:r>
    </w:p>
    <w:p>
      <w:pPr>
        <w:pStyle w:val="a2"/>
      </w:pPr>
      <w:r>
        <w:rPr>
          <w:b/>
          <w:bCs/>
        </w:rPr>
        <w:t xml:space="preserve">00:03:42 Speaker 4</w:t>
      </w:r>
      <w:r>
        <w:br/>
      </w:r>
      <w:r>
        <w:t xml:space="preserve">I think about some of the guys that work with Mark. They’re all retired veterans and on Friday nights, they’re either at the Elk Lodge or the American Legion. They live in mobile home parks.</w:t>
      </w:r>
    </w:p>
    <w:p>
      <w:pPr>
        <w:pStyle w:val="a2"/>
      </w:pPr>
      <w:r>
        <w:rPr>
          <w:b/>
          <w:bCs/>
        </w:rPr>
        <w:t xml:space="preserve">00:03:56 Speaker 1</w:t>
      </w:r>
      <w:r>
        <w:br/>
      </w:r>
      <w:r>
        <w:t xml:space="preserve">And that’s where they go and they get their drinks. That’s exactly the perfect way to do it.</w:t>
      </w:r>
    </w:p>
    <w:p>
      <w:pPr>
        <w:pStyle w:val="a2"/>
      </w:pPr>
      <w:r>
        <w:rPr>
          <w:b/>
          <w:bCs/>
        </w:rPr>
        <w:t xml:space="preserve">00:04:04 Speaker 3</w:t>
      </w:r>
      <w:r>
        <w:br/>
      </w:r>
      <w:r>
        <w:t xml:space="preserve">The guy that I met who said he is a marine engineer and does seawalls and everything just went out on his own. He was working for another company down in Florida, just went out on his own. And we were literally sitting at the bar bullshitting. He was drinking a soda. Every now and again on a Friday.</w:t>
      </w:r>
    </w:p>
    <w:p>
      <w:pPr>
        <w:pStyle w:val="a2"/>
      </w:pPr>
      <w:r>
        <w:rPr>
          <w:b/>
          <w:bCs/>
        </w:rPr>
        <w:t xml:space="preserve">00:04:24 Speaker 4</w:t>
      </w:r>
      <w:r>
        <w:br/>
      </w:r>
      <w:r>
        <w:t xml:space="preserve">Saturday night, I just came out to see if I can network with some people. You never know who you are going to meet. There, you go. Say no more. Give me your card.</w:t>
      </w:r>
    </w:p>
    <w:p>
      <w:pPr>
        <w:pStyle w:val="a2"/>
      </w:pPr>
      <w:r>
        <w:rPr>
          <w:b/>
          <w:bCs/>
        </w:rPr>
        <w:t xml:space="preserve">00:04:32 Speaker 1</w:t>
      </w:r>
      <w:r>
        <w:br/>
      </w:r>
      <w:r>
        <w:t xml:space="preserve">That’s amazing. I am sure the schools out here and the teachers like that. So this is really your grassroots marketing. This is getting out there making stuff.</w:t>
      </w:r>
    </w:p>
    <w:p>
      <w:pPr>
        <w:pStyle w:val="a2"/>
      </w:pPr>
      <w:r>
        <w:rPr>
          <w:b/>
          <w:bCs/>
        </w:rPr>
        <w:t xml:space="preserve">00:04:45 Speaker 3</w:t>
      </w:r>
      <w:r>
        <w:br/>
      </w:r>
      <w:r>
        <w:t xml:space="preserve">What’s up?</w:t>
      </w:r>
    </w:p>
    <w:p>
      <w:pPr>
        <w:pStyle w:val="a2"/>
      </w:pPr>
      <w:r>
        <w:rPr>
          <w:b/>
          <w:bCs/>
        </w:rPr>
        <w:t xml:space="preserve">00:04:46 Speaker 1</w:t>
      </w:r>
      <w:r>
        <w:br/>
      </w:r>
      <w:r>
        <w:t xml:space="preserve">because they’re not going online they’re not you know.</w:t>
      </w:r>
    </w:p>
    <w:p>
      <w:pPr>
        <w:pStyle w:val="a2"/>
      </w:pPr>
      <w:r>
        <w:rPr>
          <w:b/>
          <w:bCs/>
        </w:rPr>
        <w:t xml:space="preserve">00:04:53 Speaker 4</w:t>
      </w:r>
      <w:r>
        <w:br/>
      </w:r>
      <w:r>
        <w:t xml:space="preserve">I am definitely curious to see what happens in season here.</w:t>
      </w:r>
    </w:p>
    <w:p>
      <w:pPr>
        <w:pStyle w:val="a2"/>
      </w:pPr>
      <w:r>
        <w:rPr>
          <w:b/>
          <w:bCs/>
        </w:rPr>
        <w:t xml:space="preserve">00:05:00 Speaker 4</w:t>
      </w:r>
      <w:r>
        <w:br/>
      </w:r>
      <w:r>
        <w:t xml:space="preserve">But again, you saw the park today; you physically put your eyes on it. It does not look vacant.</w:t>
      </w:r>
    </w:p>
    <w:p>
      <w:pPr>
        <w:pStyle w:val="a2"/>
      </w:pPr>
      <w:r>
        <w:rPr>
          <w:b/>
          <w:bCs/>
        </w:rPr>
        <w:t xml:space="preserve">00:05:07 Speaker 1</w:t>
      </w:r>
      <w:r>
        <w:br/>
      </w:r>
      <w:r>
        <w:t xml:space="preserve">It doesn’t. It doesn’t end the.</w:t>
      </w:r>
    </w:p>
    <w:p>
      <w:pPr>
        <w:pStyle w:val="a2"/>
      </w:pPr>
      <w:r>
        <w:rPr>
          <w:b/>
          <w:bCs/>
        </w:rPr>
        <w:t xml:space="preserve">00:05:09 Speaker 4</w:t>
      </w:r>
      <w:r>
        <w:br/>
      </w:r>
      <w:r>
        <w:t xml:space="preserve">Park like.</w:t>
      </w:r>
    </w:p>
    <w:p>
      <w:pPr>
        <w:pStyle w:val="a2"/>
      </w:pPr>
      <w:r>
        <w:rPr>
          <w:b/>
          <w:bCs/>
        </w:rPr>
        <w:t xml:space="preserve">00:05:11 Speaker 3</w:t>
      </w:r>
      <w:r>
        <w:br/>
      </w:r>
      <w:r>
        <w:t xml:space="preserve">Sixty percent occupancy</w:t>
      </w:r>
    </w:p>
    <w:p>
      <w:pPr>
        <w:pStyle w:val="a2"/>
      </w:pPr>
      <w:r>
        <w:rPr>
          <w:b/>
          <w:bCs/>
        </w:rPr>
        <w:t xml:space="preserve">00:05:13 Speaker 1</w:t>
      </w:r>
      <w:r>
        <w:br/>
      </w:r>
      <w:r>
        <w:t xml:space="preserve">It does all those homes are vacant. So that’s doesn’t look it physically; it doesn’t, but. If those were all occupied, then what puts us up closer to seventy five?</w:t>
      </w:r>
    </w:p>
    <w:p>
      <w:pPr>
        <w:pStyle w:val="a2"/>
      </w:pPr>
      <w:r>
        <w:rPr>
          <w:b/>
          <w:bCs/>
        </w:rPr>
        <w:t xml:space="preserve">00:05:25 Speaker 4</w:t>
      </w:r>
      <w:r>
        <w:br/>
      </w:r>
      <w:r>
        <w:t xml:space="preserve">But even before we had those homes, remember we had RVs like every other one. It never looked that’s that’s the part that people exactly. I drive it back and I am like, I don’t understand how like our vacancy is showing what it’s showing. Like I know it blows my mind doesn’t look it. Super tired of everybody this week.</w:t>
      </w:r>
    </w:p>
    <w:p>
      <w:pPr>
        <w:pStyle w:val="a2"/>
      </w:pPr>
      <w:r>
        <w:rPr>
          <w:b/>
          <w:bCs/>
        </w:rPr>
        <w:t xml:space="preserve">00:05:51 Speaker 4</w:t>
      </w:r>
      <w:r>
        <w:br/>
      </w:r>
      <w:r>
        <w:t xml:space="preserve">Out of all three regions, which region were you guys most impressed by? Visually and then impressed by team and management.</w:t>
      </w:r>
    </w:p>
    <w:p>
      <w:pPr>
        <w:pStyle w:val="a2"/>
      </w:pPr>
      <w:r>
        <w:rPr>
          <w:b/>
          <w:bCs/>
        </w:rPr>
        <w:t xml:space="preserve">00:06:05 Speaker 1</w:t>
      </w:r>
      <w:r>
        <w:br/>
      </w:r>
      <w:r>
        <w:t xml:space="preserve">I am going to answer first. I am going to say Liz’s region. I was completely blown away, especially just with all the minutia that I’ve heard. And you know all of that stuff. Just South Carolina, Georgia, those teams have to me. I think they really turned a corner or got their footing. I think it’s not fair for Ashlyn’s region because Ashlyn’s region we really didn’t spend time in. And it was mainly like lucky. But Alex is on the newer side, but you could see the impact that she’s had.</w:t>
      </w:r>
    </w:p>
    <w:p>
      <w:pPr>
        <w:pStyle w:val="a2"/>
      </w:pPr>
      <w:r>
        <w:rPr>
          <w:b/>
          <w:bCs/>
        </w:rPr>
        <w:t xml:space="preserve">00:06:48 Speaker 1</w:t>
      </w:r>
      <w:r>
        <w:br/>
      </w:r>
      <w:r>
        <w:t xml:space="preserve">You know</w:t>
      </w:r>
    </w:p>
    <w:p>
      <w:pPr>
        <w:pStyle w:val="a2"/>
      </w:pPr>
      <w:r>
        <w:rPr>
          <w:b/>
          <w:bCs/>
        </w:rPr>
        <w:t xml:space="preserve">00:06:49 Speaker 2</w:t>
      </w:r>
      <w:r>
        <w:br/>
      </w:r>
      <w:r>
        <w:t xml:space="preserve">I think I could not differentiate because they all look good.</w:t>
      </w:r>
    </w:p>
    <w:p>
      <w:pPr>
        <w:pStyle w:val="a2"/>
      </w:pPr>
      <w:r>
        <w:rPr>
          <w:b/>
          <w:bCs/>
        </w:rPr>
        <w:t xml:space="preserve">00:06:58 Speaker 1</w:t>
      </w:r>
      <w:r>
        <w:br/>
      </w:r>
      <w:r>
        <w:t xml:space="preserve">It all hey look, it all looked great.</w:t>
      </w:r>
    </w:p>
    <w:p>
      <w:pPr>
        <w:pStyle w:val="a2"/>
      </w:pPr>
      <w:r>
        <w:rPr>
          <w:b/>
          <w:bCs/>
        </w:rPr>
        <w:t xml:space="preserve">00:07:02 Speaker 4</w:t>
      </w:r>
      <w:r>
        <w:br/>
      </w:r>
      <w:r>
        <w:t xml:space="preserve">It’s always interesting to see. We try and train everybody the same and give everyone the same idea of what to look for. They get on their weekly calls just the three of them. I’ll pop in once in a blue moon but I like when they talk the three of them and don’t feel like they have to mince words if I am on the call. They go through their weekly call, they go through what they’re going to talk to with the teams. One of them puts together the agenda for the manager meetings, and then they all follow the same agenda. So it’s creating that uniformity. You are never going to have one hundred percent robot, and with you, I don’t want that. I never will want that.</w:t>
      </w:r>
    </w:p>
    <w:p>
      <w:pPr>
        <w:pStyle w:val="a2"/>
      </w:pPr>
      <w:r>
        <w:rPr>
          <w:b/>
          <w:bCs/>
        </w:rPr>
        <w:t xml:space="preserve">00:07:46 Speaker 4</w:t>
      </w:r>
      <w:r>
        <w:br/>
      </w:r>
      <w:r>
        <w:t xml:space="preserve">I wanted to see again, the biggest changes for sure are in South Carolina and Georgia from an overall community.</w:t>
      </w:r>
    </w:p>
    <w:p>
      <w:pPr>
        <w:pStyle w:val="a2"/>
      </w:pPr>
      <w:r>
        <w:rPr>
          <w:b/>
          <w:bCs/>
        </w:rPr>
        <w:t xml:space="preserve">00:07:56 Speaker 2</w:t>
      </w:r>
      <w:r>
        <w:br/>
      </w:r>
      <w:r>
        <w:t xml:space="preserve">So I wanted to see what you guys thought. There’s also the newer ones, so it’s a little unfair.</w:t>
      </w:r>
    </w:p>
    <w:p>
      <w:pPr>
        <w:pStyle w:val="a2"/>
      </w:pPr>
      <w:r>
        <w:rPr>
          <w:b/>
          <w:bCs/>
        </w:rPr>
        <w:t xml:space="preserve">00:08:01 Speaker 1</w:t>
      </w:r>
      <w:r>
        <w:br/>
      </w:r>
      <w:r>
        <w:t xml:space="preserve">But the team, like I’m going, also more on the knowledge base, how the team carried themselves and things like that from previous visits. They were the most improved, let’s put it that way.</w:t>
      </w:r>
    </w:p>
    <w:p>
      <w:pPr>
        <w:pStyle w:val="a2"/>
      </w:pPr>
      <w:r>
        <w:rPr>
          <w:b/>
          <w:bCs/>
        </w:rPr>
        <w:t xml:space="preserve">00:08:16 Speaker 2</w:t>
      </w:r>
      <w:r>
        <w:br/>
      </w:r>
      <w:r>
        <w:t xml:space="preserve">I am not trying to discredit that region, but they were also the incumbent managers or had no managers. They’re all new.</w:t>
      </w:r>
    </w:p>
    <w:p>
      <w:pPr>
        <w:pStyle w:val="a2"/>
      </w:pPr>
      <w:r>
        <w:rPr>
          <w:b/>
          <w:bCs/>
        </w:rPr>
        <w:t xml:space="preserve">00:08:24 Speaker 1</w:t>
      </w:r>
      <w:r>
        <w:br/>
      </w:r>
      <w:r>
        <w:t xml:space="preserve">But even the new ones, where they’ve gotten to today versus the ones that have been here and where they’ve gotten to, I think again was some veryum. Megan is the only one that’s.</w:t>
      </w:r>
    </w:p>
    <w:p>
      <w:pPr>
        <w:pStyle w:val="a2"/>
      </w:pPr>
      <w:r>
        <w:rPr>
          <w:b/>
          <w:bCs/>
        </w:rPr>
        <w:t xml:space="preserve">00:08:36 Speaker 4</w:t>
      </w:r>
      <w:r>
        <w:br/>
      </w:r>
      <w:r>
        <w:t xml:space="preserve">Really been here less than a year. Everybody else has been here a year or more on that area outside of Regency, right? Because we just closed on it. Ep has been with us for a year and a half, almost two years.</w:t>
      </w:r>
    </w:p>
    <w:p>
      <w:pPr>
        <w:pStyle w:val="a2"/>
      </w:pPr>
      <w:r>
        <w:rPr>
          <w:b/>
          <w:bCs/>
        </w:rPr>
        <w:t xml:space="preserve">00:08:52 Speaker 1</w:t>
      </w:r>
      <w:r>
        <w:br/>
      </w:r>
      <w:r>
        <w:t xml:space="preserve">You have these no seeums all over your car?</w:t>
      </w:r>
    </w:p>
    <w:p>
      <w:pPr>
        <w:pStyle w:val="a2"/>
      </w:pPr>
      <w:r>
        <w:rPr>
          <w:b/>
          <w:bCs/>
        </w:rPr>
        <w:t xml:space="preserve">00:08:55 Speaker 4</w:t>
      </w:r>
      <w:r>
        <w:br/>
      </w:r>
      <w:r>
        <w:t xml:space="preserve">They’re everywhere now. They’re inside the house. How do they get in?</w:t>
      </w:r>
    </w:p>
    <w:p>
      <w:pPr>
        <w:pStyle w:val="a2"/>
      </w:pPr>
      <w:r>
        <w:rPr>
          <w:b/>
          <w:bCs/>
        </w:rPr>
        <w:t xml:space="preserve">00:09:32 Speaker 1</w:t>
      </w:r>
      <w:r>
        <w:br/>
      </w:r>
      <w:r>
        <w:t xml:space="preserve">I think all the communities look great. I think you can definitely see the difference of Alex coming in and Stephanie leaving. How long has Alex been here?</w:t>
      </w:r>
    </w:p>
    <w:p>
      <w:pPr>
        <w:pStyle w:val="a2"/>
      </w:pPr>
      <w:r>
        <w:rPr>
          <w:b/>
          <w:bCs/>
        </w:rPr>
        <w:t xml:space="preserve">00:09:43 Speaker 3</w:t>
      </w:r>
      <w:r>
        <w:br/>
      </w:r>
      <w:r>
        <w:t xml:space="preserve">Since June.</w:t>
      </w:r>
    </w:p>
    <w:p>
      <w:pPr>
        <w:pStyle w:val="a2"/>
      </w:pPr>
      <w:r>
        <w:rPr>
          <w:b/>
          <w:bCs/>
        </w:rPr>
        <w:t xml:space="preserve">00:09:57 Speaker 1</w:t>
      </w:r>
      <w:r>
        <w:br/>
      </w:r>
      <w:r>
        <w:t xml:space="preserve">But You can see just, I mean again you can see it. Hey Rose is great. So.</w:t>
      </w:r>
    </w:p>
    <w:p>
      <w:pPr>
        <w:pStyle w:val="a2"/>
      </w:pPr>
      <w:r>
        <w:rPr>
          <w:b/>
          <w:bCs/>
        </w:rPr>
        <w:t xml:space="preserve">00:10:05 Speaker 3</w:t>
      </w:r>
      <w:r>
        <w:br/>
      </w:r>
      <w:r>
        <w:t xml:space="preserve">Yay! I’m glad I was correct that it’s a copy. Yes, it was.</w:t>
      </w:r>
    </w:p>
    <w:p>
      <w:pPr>
        <w:pStyle w:val="a2"/>
      </w:pPr>
      <w:r>
        <w:rPr>
          <w:b/>
          <w:bCs/>
        </w:rPr>
        <w:t xml:space="preserve">00:10:17 Speaker 3</w:t>
      </w:r>
      <w:r>
        <w:br/>
      </w:r>
      <w:r>
        <w:t xml:space="preserve">She was the most disappointing with Ashley’s area.</w:t>
      </w:r>
    </w:p>
    <w:p>
      <w:pPr>
        <w:pStyle w:val="a2"/>
      </w:pPr>
      <w:r>
        <w:rPr>
          <w:b/>
          <w:bCs/>
        </w:rPr>
        <w:t xml:space="preserve">00:10:21 Speaker 2</w:t>
      </w:r>
      <w:r>
        <w:br/>
      </w:r>
      <w:r>
        <w:t xml:space="preserve">I don’t know if we really gave it credit. Like, we just didn’t see it. I would agree. I guess like least improved but like stable. I.</w:t>
      </w:r>
    </w:p>
    <w:p>
      <w:pPr>
        <w:pStyle w:val="a2"/>
      </w:pPr>
      <w:r>
        <w:rPr>
          <w:b/>
          <w:bCs/>
        </w:rPr>
        <w:t xml:space="preserve">00:10:35 Speaker 3</w:t>
      </w:r>
      <w:r>
        <w:br/>
      </w:r>
      <w:r>
        <w:t xml:space="preserve">Don’t know. Yes not.</w:t>
      </w:r>
    </w:p>
    <w:p>
      <w:pPr>
        <w:pStyle w:val="a2"/>
      </w:pPr>
      <w:r>
        <w:rPr>
          <w:b/>
          <w:bCs/>
        </w:rPr>
        <w:t xml:space="preserve">00:10:37 Speaker 4</w:t>
      </w:r>
      <w:r>
        <w:br/>
      </w:r>
      <w:r>
        <w:t xml:space="preserve">Necessarily a least improved standpoint. But think again, she has all seasoned managers now, and they’ve kind of gotten into their groove. Of things. So like they miss things about some things that I went to the red X about. There is the fact that we walked into hallways that were dirty and the clubhouse was disgusting, unacceptable. That’s unacceptable. And not even just for us, Our residents shouldn’t walk into a clubhouse and see a dead cockroach on the fucking floor. If Devin couldn’t get to it, then you get your fucking ass out of your office!</w:t>
      </w:r>
    </w:p>
    <w:p>
      <w:pPr>
        <w:pStyle w:val="a2"/>
      </w:pPr>
      <w:r>
        <w:rPr>
          <w:b/>
          <w:bCs/>
        </w:rPr>
        <w:t xml:space="preserve">00:11:15 Speaker 4</w:t>
      </w:r>
      <w:r>
        <w:br/>
      </w:r>
      <w:r>
        <w:t xml:space="preserve">And you go and do it. That’s what we do. So I was a little disappointed with that. I didn’t make a big deal with her because she takes it like super, super hard. She knew she was very upset. She had a whole conversation with Amanda yesterday. But I think because they have worked so hard over the course of the years. Those are the most stabilizing properties. They look and look.</w:t>
      </w:r>
    </w:p>
    <w:p>
      <w:pPr>
        <w:pStyle w:val="a2"/>
      </w:pPr>
      <w:r>
        <w:rPr>
          <w:b/>
          <w:bCs/>
        </w:rPr>
        <w:t xml:space="preserve">00:11:45 Speaker 4</w:t>
      </w:r>
      <w:r>
        <w:br/>
      </w:r>
      <w:r>
        <w:t xml:space="preserve">More similar to what they normally do. I never see a huge fade in. Or the other ones are like</w:t>
      </w:r>
    </w:p>
    <w:p>
      <w:pPr>
        <w:pStyle w:val="a2"/>
      </w:pPr>
      <w:r>
        <w:rPr>
          <w:b/>
          <w:bCs/>
        </w:rPr>
        <w:t xml:space="preserve">00:11:52 Speaker 3</w:t>
      </w:r>
      <w:r>
        <w:br/>
      </w:r>
      <w:r>
        <w:t xml:space="preserve">The last one was just like there was trash all over the notes everywhere.</w:t>
      </w:r>
    </w:p>
    <w:p>
      <w:pPr>
        <w:pStyle w:val="a2"/>
      </w:pPr>
      <w:r>
        <w:rPr>
          <w:b/>
          <w:bCs/>
        </w:rPr>
        <w:t xml:space="preserve">00:12:00 Speaker 1</w:t>
      </w:r>
      <w:r>
        <w:br/>
      </w:r>
      <w:r>
        <w:t xml:space="preserve">Just everything newer and the change and everything like that. But if you look at lucky, most of that impact was because of the rates.</w:t>
      </w:r>
    </w:p>
    <w:p>
      <w:pPr>
        <w:pStyle w:val="a2"/>
      </w:pPr>
      <w:r>
        <w:rPr>
          <w:b/>
          <w:bCs/>
        </w:rPr>
        <w:t xml:space="preserve">00:12:12 Speaker 2</w:t>
      </w:r>
      <w:r>
        <w:br/>
      </w:r>
      <w:r>
        <w:t xml:space="preserve">But blown away by lucky, that was great. New marriage is great. So well, awesome.</w:t>
      </w:r>
    </w:p>
    <w:p>
      <w:pPr>
        <w:pStyle w:val="a2"/>
      </w:pPr>
      <w:r>
        <w:rPr>
          <w:b/>
          <w:bCs/>
        </w:rPr>
        <w:t xml:space="preserve">00:12:23 Speaker 1</w:t>
      </w:r>
      <w:r>
        <w:br/>
      </w:r>
      <w:r>
        <w:t xml:space="preserve">Trip. It was definitely a great trip. Get home safe.</w:t>
      </w:r>
    </w:p>
    <w:p>
      <w:pPr>
        <w:pStyle w:val="a2"/>
      </w:pPr>
      <w:r>
        <w:rPr>
          <w:b/>
          <w:bCs/>
        </w:rPr>
        <w:t xml:space="preserve">00:12:34 Speaker 2</w:t>
      </w:r>
      <w:r>
        <w:br/>
      </w:r>
      <w:r>
        <w:t xml:space="preserve">Where are you going to stop tonight? I think we’re probably going to stay in Lakeland because Lakeland’s only two and a half hours from Clewiston straight through Lake Wales. And that course is only an hour and a half from Miami. Because otherwise, there’s not going to be a hotel. I’m not staying in Avon Park. Not even sure it’s a shit hole next to Lake Wales, John.</w:t>
      </w:r>
    </w:p>
    <w:p>
      <w:pPr>
        <w:pStyle w:val="a2"/>
      </w:pPr>
      <w:r>
        <w:rPr>
          <w:b/>
          <w:bCs/>
        </w:rPr>
        <w:t xml:space="preserve">00:13:13 Speaker 3</w:t>
      </w:r>
      <w:r>
        <w:br/>
      </w:r>
      <w:r>
        <w:t xml:space="preserve">I could have seen it at Legoland.</w:t>
      </w:r>
    </w:p>
    <w:p>
      <w:pPr>
        <w:pStyle w:val="a2"/>
      </w:pPr>
      <w:r>
        <w:rPr>
          <w:b/>
          <w:bCs/>
        </w:rPr>
        <w:t xml:space="preserve">00:13:23 Speaker 1</w:t>
      </w:r>
      <w:r>
        <w:br/>
      </w:r>
      <w:r>
        <w:t xml:space="preserve">I thought we’d go for a steak and a chocolate bowl. That’s my job, that’s what he’s talking about, an Oreo milkshake. That sounds good.</w:t>
      </w:r>
    </w:p>
    <w:p>
      <w:pPr>
        <w:pStyle w:val="a2"/>
      </w:pPr>
      <w:r>
        <w:rPr>
          <w:b/>
          <w:bCs/>
        </w:rPr>
        <w:t xml:space="preserve">00:13:43 Speaker 2</w:t>
      </w:r>
      <w:r>
        <w:br/>
      </w:r>
      <w:r>
        <w:t xml:space="preserve">That’s true. Fat Jon’s back. He was the best. He was so much fun. Fat Jon loved churros and drank tequila and ate churros. We sent churros down to Miami. Man, he said,</w:t>
      </w:r>
      <w:r>
        <w:t xml:space="preserve"> </w:t>
      </w:r>
      <w:r>
        <w:t xml:space="preserve">‘Fat Jon’s a special piece of work.’</w:t>
      </w:r>
      <w:r>
        <w:t xml:space="preserve"> </w:t>
      </w:r>
      <w:r>
        <w:t xml:space="preserve">I don’t know if we’re gonna get him back here.</w:t>
      </w:r>
    </w:p>
    <w:p>
      <w:pPr>
        <w:pStyle w:val="a2"/>
      </w:pPr>
      <w:r>
        <w:rPr>
          <w:b/>
          <w:bCs/>
        </w:rPr>
        <w:t xml:space="preserve">00:14:08 Speaker 3</w:t>
      </w:r>
      <w:r>
        <w:br/>
      </w:r>
      <w:r>
        <w:t xml:space="preserve">Or not.</w:t>
      </w:r>
    </w:p>
    <w:p>
      <w:pPr>
        <w:pStyle w:val="a2"/>
      </w:pPr>
      <w:r>
        <w:rPr>
          <w:b/>
          <w:bCs/>
        </w:rPr>
        <w:t xml:space="preserve">00:14:13 Speaker 1</w:t>
      </w:r>
      <w:r>
        <w:br/>
      </w:r>
      <w:r>
        <w:t xml:space="preserve">You guys are awesome. Great work. Thank you for sticking around and hanging out with us. That was fun.</w:t>
      </w:r>
    </w:p>
    <w:p>
      <w:pPr>
        <w:pStyle w:val="a2"/>
      </w:pPr>
      <w:r>
        <w:rPr>
          <w:b/>
          <w:bCs/>
        </w:rPr>
        <w:t xml:space="preserve">00:14:21 Speaker 4</w:t>
      </w:r>
      <w:r>
        <w:br/>
      </w:r>
      <w:r>
        <w:t xml:space="preserve">That’s true. I texted Justin and I said,“ I miss my co- pilot.“ He goes,“ I’m coming down for another visit.“. So perfect. Let me know when.</w:t>
      </w:r>
    </w:p>
    <w:p>
      <w:pPr>
        <w:pStyle w:val="a2"/>
      </w:pPr>
      <w:r>
        <w:rPr>
          <w:b/>
          <w:bCs/>
        </w:rPr>
        <w:t xml:space="preserve">00:14:32 Speaker 2</w:t>
      </w:r>
      <w:r>
        <w:br/>
      </w:r>
      <w:r>
        <w:t xml:space="preserve">We got a crazy 60 days ahead of us. We do. Gonna be full of projects next week. Like a crazy push to the end of the year.</w:t>
      </w:r>
    </w:p>
    <w:p>
      <w:pPr>
        <w:pStyle w:val="a2"/>
      </w:pPr>
      <w:r>
        <w:rPr>
          <w:b/>
          <w:bCs/>
        </w:rPr>
        <w:t xml:space="preserve">00:14:44 Speaker 2</w:t>
      </w:r>
      <w:r>
        <w:br/>
      </w:r>
      <w:r>
        <w:t xml:space="preserve">We’re gonna work on the third trimester rocks.</w:t>
      </w:r>
    </w:p>
    <w:p>
      <w:pPr>
        <w:pStyle w:val="a2"/>
      </w:pPr>
      <w:r>
        <w:rPr>
          <w:b/>
          <w:bCs/>
        </w:rPr>
        <w:t xml:space="preserve">00:14:51 Speaker 4</w:t>
      </w:r>
      <w:r>
        <w:br/>
      </w:r>
      <w:r>
        <w:t xml:space="preserve">Are all set for you guys, outside of adding something rehab-related, but my SOP is a mess. Or, have you guys already laid that out for me for the rest of the year?</w:t>
      </w:r>
    </w:p>
    <w:p>
      <w:pPr>
        <w:pStyle w:val="a2"/>
      </w:pPr>
      <w:r>
        <w:rPr>
          <w:b/>
          <w:bCs/>
        </w:rPr>
        <w:t xml:space="preserve">00:15:03 Speaker 3</w:t>
      </w:r>
      <w:r>
        <w:br/>
      </w:r>
      <w:r>
        <w:t xml:space="preserve">So I just need.</w:t>
      </w:r>
    </w:p>
    <w:p>
      <w:pPr>
        <w:pStyle w:val="a2"/>
      </w:pPr>
      <w:r>
        <w:rPr>
          <w:b/>
          <w:bCs/>
        </w:rPr>
        <w:t xml:space="preserve">00:15:13 Speaker 4</w:t>
      </w:r>
      <w:r>
        <w:br/>
      </w:r>
      <w:r>
        <w:t xml:space="preserve">Time where I’m not having 30 minutes in between phone calls. I need a three hour stint of time where I don’t have scheduled calls, where I could just focus on doing them and walking through the spreadsheet that we have. Go through the old ones to see what we need to update, bring them current, new ones and what we’re missing.</w:t>
      </w:r>
    </w:p>
    <w:p>
      <w:pPr>
        <w:pStyle w:val="a2"/>
      </w:pPr>
      <w:r>
        <w:rPr>
          <w:b/>
          <w:bCs/>
        </w:rPr>
        <w:t xml:space="preserve">00:15:40 Speaker 3</w:t>
      </w:r>
      <w:r>
        <w:br/>
      </w:r>
      <w:r>
        <w:t xml:space="preserve">I just. I just need.</w:t>
      </w:r>
    </w:p>
    <w:p>
      <w:pPr>
        <w:pStyle w:val="a2"/>
      </w:pPr>
      <w:r>
        <w:rPr>
          <w:b/>
          <w:bCs/>
        </w:rPr>
        <w:t xml:space="preserve">00:15:47 Speaker 4</w:t>
      </w:r>
      <w:r>
        <w:br/>
      </w:r>
      <w:r>
        <w:t xml:space="preserve">There’s a bunch of them in the folder already. I didn’t host and I didn’t move any of them into the other folders, so they’re just in that main folder about bird cage one.</w:t>
      </w:r>
    </w:p>
    <w:p>
      <w:pPr>
        <w:pStyle w:val="a2"/>
      </w:pPr>
      <w:r>
        <w:rPr>
          <w:b/>
          <w:bCs/>
        </w:rPr>
        <w:t xml:space="preserve">00:15:56 Speaker 1</w:t>
      </w:r>
      <w:r>
        <w:br/>
      </w:r>
      <w:r>
        <w:t xml:space="preserve">Maybe we’ll take a few minutes at the beginning of this week and just go through it and look at the folders again and get it back in order. I know I moved some things around, but that way we could know where we stand and then make that one big last push. It’s really what it is. It’s one more, most of the stuff that’s there.</w:t>
      </w:r>
    </w:p>
    <w:p>
      <w:pPr>
        <w:pStyle w:val="a2"/>
      </w:pPr>
      <w:r>
        <w:rPr>
          <w:b/>
          <w:bCs/>
        </w:rPr>
        <w:t xml:space="preserve">00:16:23 Speaker 4</w:t>
      </w:r>
      <w:r>
        <w:br/>
      </w:r>
      <w:r>
        <w:t xml:space="preserve">Biggest concern honestly is the management accounting related stuff because I don’t have a lot of eyes into it. I really need to spend time with it.</w:t>
      </w:r>
    </w:p>
    <w:p>
      <w:pPr>
        <w:pStyle w:val="a2"/>
      </w:pPr>
      <w:r>
        <w:rPr>
          <w:b/>
          <w:bCs/>
        </w:rPr>
        <w:t xml:space="preserve">00:16:36 Speaker 1</w:t>
      </w:r>
      <w:r>
        <w:br/>
      </w:r>
      <w:r>
        <w:t xml:space="preserve">When we get to the asset management stuff and where it falls in, sit with Zach. We can sit with Zach on that.</w:t>
      </w:r>
    </w:p>
    <w:p>
      <w:pPr>
        <w:pStyle w:val="a2"/>
      </w:pPr>
      <w:r>
        <w:rPr>
          <w:b/>
          <w:bCs/>
        </w:rPr>
        <w:t xml:space="preserve">00:16:49 Speaker 1</w:t>
      </w:r>
      <w:r>
        <w:br/>
      </w:r>
      <w:r>
        <w:t xml:space="preserve">As Far as the accounting, I think we’re going to. We need to look at it because it should not be with him. And I think you know</w:t>
      </w:r>
    </w:p>
    <w:p>
      <w:pPr>
        <w:pStyle w:val="a2"/>
      </w:pPr>
      <w:r>
        <w:rPr>
          <w:b/>
          <w:bCs/>
        </w:rPr>
        <w:t xml:space="preserve">00:16:59 Speaker 4</w:t>
      </w:r>
      <w:r>
        <w:br/>
      </w:r>
      <w:r>
        <w:t xml:space="preserve">We talked about scheduling time to go through the asset management ones and any related. So maybe he touches. The two of us can walk through that together.</w:t>
      </w:r>
    </w:p>
    <w:p>
      <w:pPr>
        <w:pStyle w:val="a2"/>
      </w:pPr>
      <w:r>
        <w:rPr>
          <w:b/>
          <w:bCs/>
        </w:rPr>
        <w:t xml:space="preserve">00:17:26 Speaker 1</w:t>
      </w:r>
      <w:r>
        <w:br/>
      </w:r>
      <w:r>
        <w:t xml:space="preserve">Maybe I’ll talk to</w:t>
      </w:r>
    </w:p>
    <w:p>
      <w:pPr>
        <w:pStyle w:val="a2"/>
      </w:pPr>
      <w:r>
        <w:rPr>
          <w:b/>
          <w:bCs/>
        </w:rPr>
        <w:t xml:space="preserve">00:17:34 Speaker 3</w:t>
      </w:r>
      <w:r>
        <w:br/>
      </w:r>
      <w:r>
        <w:t xml:space="preserve">Mo about the accounting stuff.</w:t>
      </w:r>
    </w:p>
    <w:p>
      <w:pPr>
        <w:pStyle w:val="a2"/>
      </w:pPr>
      <w:r>
        <w:rPr>
          <w:b/>
          <w:bCs/>
        </w:rPr>
        <w:t xml:space="preserve">00:17:39 Speaker 3</w:t>
      </w:r>
      <w:r>
        <w:br/>
      </w:r>
      <w:r>
        <w:t xml:space="preserve">Justin likes. He’s doing a good job.</w:t>
      </w:r>
    </w:p>
    <w:p>
      <w:pPr>
        <w:pStyle w:val="a2"/>
      </w:pPr>
      <w:r>
        <w:rPr>
          <w:b/>
          <w:bCs/>
        </w:rPr>
        <w:t xml:space="preserve">00:17:43 Speaker 4</w:t>
      </w:r>
      <w:r>
        <w:br/>
      </w:r>
      <w:r>
        <w:t xml:space="preserve">She’s like I have no idea what Daniel does. I think that makes no sense.</w:t>
      </w:r>
    </w:p>
    <w:p>
      <w:pPr>
        <w:pStyle w:val="a2"/>
      </w:pPr>
      <w:r>
        <w:rPr>
          <w:b/>
          <w:bCs/>
        </w:rPr>
        <w:t xml:space="preserve">00:17:54 Speaker 1</w:t>
      </w:r>
      <w:r>
        <w:br/>
      </w:r>
      <w:r>
        <w:t xml:space="preserve">Said he did it, she did it. Repeat what you said, repeat what you said because John wasn’t paying attention to that one. Justin doesn’t know what Daniel does.</w:t>
      </w:r>
    </w:p>
    <w:p>
      <w:pPr>
        <w:pStyle w:val="a2"/>
      </w:pPr>
      <w:r>
        <w:rPr>
          <w:b/>
          <w:bCs/>
        </w:rPr>
        <w:t xml:space="preserve">00:18:03 Speaker 4</w:t>
      </w:r>
      <w:r>
        <w:br/>
      </w:r>
      <w:r>
        <w:t xml:space="preserve">Huh? He said I have no idea what he does. One thing I do want you guys to think about because he, he was talking about it a little bit was like being a little bit more involved in asset management or acquisitions and like numbers. He said, he’s he’s he wants to get involved in like the finance piece of it. So just something to think about because I think he’s got a ton of potential, and he is so locked in and so loyal that, you know.</w:t>
      </w:r>
    </w:p>
    <w:p>
      <w:pPr>
        <w:pStyle w:val="a2"/>
      </w:pPr>
      <w:r>
        <w:rPr>
          <w:b/>
          <w:bCs/>
        </w:rPr>
        <w:t xml:space="preserve">00:18:39 Speaker 4</w:t>
      </w:r>
      <w:r>
        <w:br/>
      </w:r>
      <w:r>
        <w:t xml:space="preserve">You could have a life there. I just don’t want him to get bored because he’s just on the ranch.</w:t>
      </w:r>
    </w:p>
    <w:p>
      <w:pPr>
        <w:pStyle w:val="a2"/>
      </w:pPr>
      <w:r>
        <w:rPr>
          <w:b/>
          <w:bCs/>
        </w:rPr>
        <w:t xml:space="preserve">00:18:44 Speaker 1</w:t>
      </w:r>
      <w:r>
        <w:br/>
      </w:r>
      <w:r>
        <w:t xml:space="preserve">It we were actually there. There’s a bunch of opportunity for him and it’s just figuring it out. But part of it is also we got to stop having him clean up everybody’s mess.</w:t>
      </w:r>
    </w:p>
    <w:p>
      <w:pPr>
        <w:pStyle w:val="a2"/>
      </w:pPr>
      <w:r>
        <w:rPr>
          <w:b/>
          <w:bCs/>
        </w:rPr>
        <w:t xml:space="preserve">00:19:00 Speaker 1</w:t>
      </w:r>
      <w:r>
        <w:br/>
      </w:r>
      <w:r>
        <w:t xml:space="preserve">So I think that it all goes hand in hand. Awesome.</w:t>
      </w:r>
    </w:p>
    <w:p>
      <w:pPr>
        <w:pStyle w:val="a2"/>
      </w:pPr>
      <w:r>
        <w:rPr>
          <w:b/>
          <w:bCs/>
        </w:rPr>
        <w:t xml:space="preserve">00:19:09 Speaker 4</w:t>
      </w:r>
      <w:r>
        <w:br/>
      </w:r>
      <w:r>
        <w:t xml:space="preserve">He’s a good kid and he’s friggin loyal as the day is long. He will be pulled up before he leaves you.</w:t>
      </w:r>
    </w:p>
    <w:p>
      <w:pPr>
        <w:pStyle w:val="a2"/>
      </w:pPr>
      <w:r>
        <w:rPr>
          <w:b/>
          <w:bCs/>
        </w:rPr>
        <w:t xml:space="preserve">00:19:28 Speaker 1</w:t>
      </w:r>
      <w:r>
        <w:br/>
      </w:r>
      <w:r>
        <w:t xml:space="preserve">I think so too. He started as a freshman intern. It’s crazy. Opening mail, scanning it and shredding it. That’s how he started.</w:t>
      </w:r>
    </w:p>
    <w:p>
      <w:pPr>
        <w:pStyle w:val="a2"/>
      </w:pPr>
      <w:r>
        <w:rPr>
          <w:b/>
          <w:bCs/>
        </w:rPr>
        <w:t xml:space="preserve">00:19:39 Speaker 4</w:t>
      </w:r>
      <w:r>
        <w:br/>
      </w:r>
      <w:r>
        <w:t xml:space="preserve">I think Charles, Stewie, and Justin and Melanie are probably lifers. I don’t think Ozzy is going to be here for the long term. I think Stewie.</w:t>
      </w:r>
    </w:p>
    <w:p>
      <w:pPr>
        <w:pStyle w:val="a2"/>
      </w:pPr>
      <w:r>
        <w:rPr>
          <w:b/>
          <w:bCs/>
        </w:rPr>
        <w:t xml:space="preserve">00:19:51 Speaker 2</w:t>
      </w:r>
      <w:r>
        <w:br/>
      </w:r>
      <w:r>
        <w:t xml:space="preserve">And I don’t know about Paul. Stewie’s a killer. I think Paul’s is hit or miss whether we’re doing deals or not. I think when we’re not doing deals, he’s a little lost.</w:t>
      </w:r>
    </w:p>
    <w:p>
      <w:pPr>
        <w:pStyle w:val="a2"/>
      </w:pPr>
      <w:r>
        <w:rPr>
          <w:b/>
          <w:bCs/>
        </w:rPr>
        <w:t xml:space="preserve">00:20:09 Speaker 4</w:t>
      </w:r>
      <w:r>
        <w:br/>
      </w:r>
      <w:r>
        <w:t xml:space="preserve">I don’t know. Right now he’s involved with Geiger. What are the other things that kind of go again across and thinking just bigger picture? Thinking about Justin and where Justin can fall, or where falls and Justin could possibly partner up? There is definitely holes and opportunities. I am not one hundred percent confident and comfortable that accounting is running utilities like I am still.</w:t>
      </w:r>
    </w:p>
    <w:p>
      <w:pPr>
        <w:pStyle w:val="a2"/>
      </w:pPr>
      <w:r>
        <w:rPr>
          <w:b/>
          <w:bCs/>
        </w:rPr>
        <w:t xml:space="preserve">00:21:04 Speaker 2</w:t>
      </w:r>
      <w:r>
        <w:br/>
      </w:r>
      <w:r>
        <w:t xml:space="preserve">The best at taking on large projects and being organized about it.</w:t>
      </w:r>
    </w:p>
    <w:p>
      <w:pPr>
        <w:pStyle w:val="a2"/>
      </w:pPr>
      <w:r>
        <w:rPr>
          <w:b/>
          <w:bCs/>
        </w:rPr>
        <w:t xml:space="preserve">00:21:29 Speaker 2</w:t>
      </w:r>
      <w:r>
        <w:br/>
      </w:r>
      <w:r>
        <w:t xml:space="preserve">I don’t know.</w:t>
      </w:r>
    </w:p>
    <w:p>
      <w:pPr>
        <w:pStyle w:val="a2"/>
      </w:pPr>
      <w:r>
        <w:rPr>
          <w:b/>
          <w:bCs/>
        </w:rPr>
        <w:t xml:space="preserve">00:21:33 Speaker 2</w:t>
      </w:r>
      <w:r>
        <w:br/>
      </w:r>
      <w:r>
        <w:t xml:space="preserve">But he’s also stepped up a lot on closings of Regency and McGregor. We’re going to be back to doing deals before we know it.</w:t>
      </w:r>
    </w:p>
    <w:p>
      <w:pPr>
        <w:pStyle w:val="a2"/>
      </w:pPr>
      <w:r>
        <w:rPr>
          <w:b/>
          <w:bCs/>
        </w:rPr>
        <w:t xml:space="preserve">00:21:45 Speaker 4</w:t>
      </w:r>
      <w:r>
        <w:br/>
      </w:r>
      <w:r>
        <w:t xml:space="preserve">I think you guys have a very good group of young guys that you have a huge opportunity to make them lifers. Like those kids my age don’t work the way these guys do.</w:t>
      </w:r>
    </w:p>
    <w:p>
      <w:pPr>
        <w:pStyle w:val="a2"/>
      </w:pPr>
      <w:r>
        <w:rPr>
          <w:b/>
          <w:bCs/>
        </w:rPr>
        <w:t xml:space="preserve">00:22:02 Speaker 1</w:t>
      </w:r>
      <w:r>
        <w:br/>
      </w:r>
      <w:r>
        <w:t xml:space="preserve">That is very true. And the fact that Justice could have left, and I mean I gave him almost an opportunity every day to leave. I don’t think he was going to either. I really don’t.</w:t>
      </w:r>
    </w:p>
    <w:p>
      <w:pPr>
        <w:pStyle w:val="a2"/>
      </w:pPr>
      <w:r>
        <w:rPr>
          <w:b/>
          <w:bCs/>
        </w:rPr>
        <w:t xml:space="preserve">00:22:23 Speaker 4</w:t>
      </w:r>
      <w:r>
        <w:br/>
      </w:r>
      <w:r>
        <w:t xml:space="preserve">He would have.</w:t>
      </w:r>
    </w:p>
    <w:p>
      <w:pPr>
        <w:pStyle w:val="a2"/>
      </w:pPr>
      <w:r>
        <w:rPr>
          <w:b/>
          <w:bCs/>
        </w:rPr>
        <w:t xml:space="preserve">00:22:31 Speaker 1</w:t>
      </w:r>
      <w:r>
        <w:br/>
      </w:r>
      <w:r>
        <w:t xml:space="preserve">And I think the biggest impact honestly, and he’s sitting next to me, but I think one of the biggest impacts for Justin, even though I always think he’s been loyal, was this trip last year with John because he got to spend time with him, which they never really did. It kind of got him excited about the business again.</w:t>
      </w:r>
    </w:p>
    <w:p>
      <w:pPr>
        <w:pStyle w:val="a2"/>
      </w:pPr>
      <w:r>
        <w:rPr>
          <w:b/>
          <w:bCs/>
        </w:rPr>
        <w:t xml:space="preserve">00:22:57 Speaker 4</w:t>
      </w:r>
      <w:r>
        <w:br/>
      </w:r>
      <w:r>
        <w:t xml:space="preserve">I think we’ve got a lot of really good people. It’s the end. It’s this short final version of what we just talked about. Core group is good.</w:t>
      </w:r>
    </w:p>
    <w:p>
      <w:pPr>
        <w:pStyle w:val="a2"/>
      </w:pPr>
      <w:r>
        <w:rPr>
          <w:b/>
          <w:bCs/>
        </w:rPr>
        <w:t xml:space="preserve">00:23:06 Speaker 1</w:t>
      </w:r>
      <w:r>
        <w:br/>
      </w:r>
      <w:r>
        <w:t xml:space="preserve">We’ve really focused on that core group.</w:t>
      </w:r>
    </w:p>
    <w:p>
      <w:pPr>
        <w:pStyle w:val="a2"/>
      </w:pPr>
      <w:r>
        <w:rPr>
          <w:b/>
          <w:bCs/>
        </w:rPr>
        <w:t xml:space="preserve">00:23:10 Speaker 4</w:t>
      </w:r>
      <w:r>
        <w:br/>
      </w:r>
      <w:r>
        <w:t xml:space="preserve">And if there is anything I can ever do to sit and talk through stuff with you guys about where they can help, or even if it is touching some piece of operational stuff, whether it’s utilities or contracts that are renewing or anything like that, I am happy to get involved. Maybe that’s the first thing.</w:t>
      </w:r>
    </w:p>
    <w:p>
      <w:pPr>
        <w:pStyle w:val="a2"/>
      </w:pPr>
      <w:r>
        <w:rPr>
          <w:b/>
          <w:bCs/>
        </w:rPr>
        <w:t xml:space="preserve">00:23:31 Speaker 2</w:t>
      </w:r>
      <w:r>
        <w:br/>
      </w:r>
      <w:r>
        <w:t xml:space="preserve">I could call them or even just getting out in the fields. Do we.</w:t>
      </w:r>
    </w:p>
    <w:p>
      <w:pPr>
        <w:pStyle w:val="a2"/>
      </w:pPr>
      <w:r>
        <w:rPr>
          <w:b/>
          <w:bCs/>
        </w:rPr>
        <w:t xml:space="preserve">00:23:37 Speaker 4</w:t>
      </w:r>
      <w:r>
        <w:br/>
      </w:r>
      <w:r>
        <w:t xml:space="preserve">Hand do we hand like operating permits and licenses and something? Do we get that away from accounting? I feel like there’s so many things in my brain that are kind of falling. But I don’t know where they’re sitting now. It gives me anxiety.</w:t>
      </w:r>
    </w:p>
    <w:p>
      <w:pPr>
        <w:pStyle w:val="a2"/>
      </w:pPr>
      <w:r>
        <w:rPr>
          <w:b/>
          <w:bCs/>
        </w:rPr>
        <w:t xml:space="preserve">00:23:55 Speaker 1</w:t>
      </w:r>
      <w:r>
        <w:br/>
      </w:r>
      <w:r>
        <w:t xml:space="preserve">There’s a black box. It doesn’t communicate. No communication and won’t share anything, and it’s like they took it on, and then it’s like, well where is it?</w:t>
      </w:r>
    </w:p>
    <w:p>
      <w:pPr>
        <w:pStyle w:val="a2"/>
      </w:pPr>
      <w:r>
        <w:rPr>
          <w:b/>
          <w:bCs/>
        </w:rPr>
        <w:t xml:space="preserve">00:24:05 Speaker 3</w:t>
      </w:r>
      <w:r>
        <w:br/>
      </w:r>
      <w:r>
        <w:t xml:space="preserve">Because one symptom can have a fucking operating.</w:t>
      </w:r>
    </w:p>
    <w:p>
      <w:pPr>
        <w:pStyle w:val="a2"/>
      </w:pPr>
      <w:r>
        <w:rPr>
          <w:b/>
          <w:bCs/>
        </w:rPr>
        <w:t xml:space="preserve">00:24:06 Speaker 1</w:t>
      </w:r>
      <w:r>
        <w:br/>
      </w:r>
      <w:r>
        <w:t xml:space="preserve">Procedure for ten million dollars. It’s a bigger issue. We need to get rid of him.</w:t>
      </w:r>
    </w:p>
    <w:p>
      <w:pPr>
        <w:pStyle w:val="a2"/>
      </w:pPr>
      <w:r>
        <w:rPr>
          <w:b/>
          <w:bCs/>
        </w:rPr>
        <w:t xml:space="preserve">00:24:15 Speaker 4</w:t>
      </w:r>
      <w:r>
        <w:br/>
      </w:r>
      <w:r>
        <w:t xml:space="preserve">It’s not here or there. It’s just things like that—like those things, which are nuanced things. But you need somebody focused on it. Somebody needs to make sure that our operating permits are current every year.</w:t>
      </w:r>
    </w:p>
    <w:p>
      <w:pPr>
        <w:pStyle w:val="a2"/>
      </w:pPr>
      <w:r>
        <w:rPr>
          <w:b/>
          <w:bCs/>
        </w:rPr>
        <w:t xml:space="preserve">00:24:32 Speaker 1</w:t>
      </w:r>
      <w:r>
        <w:br/>
      </w:r>
      <w:r>
        <w:t xml:space="preserve">Again, it’s also about getting all the information and saying, this is where we are. This is what we need to do.</w:t>
      </w:r>
    </w:p>
    <w:p>
      <w:pPr>
        <w:pStyle w:val="a2"/>
      </w:pPr>
      <w:r>
        <w:rPr>
          <w:b/>
          <w:bCs/>
        </w:rPr>
        <w:t xml:space="preserve">00:24:52 Speaker 4</w:t>
      </w:r>
      <w:r>
        <w:br/>
      </w:r>
      <w:r>
        <w:t xml:space="preserve">I like the way you guys think because obviously, it’s not always the same way I am thinking. So it’s nice to always hear a different, it’s nice to hear a different feel of it. And I can see like Zach and I have talked about files before. Like I a hundred percent have seen it and I’ve Zach has voiced his frustrations in the past. He hasn’t said anything recently now, So I don’t know if it’s just because it’s a lot or he doesn’t think like he’s not doing something.</w:t>
      </w:r>
    </w:p>
    <w:p>
      <w:pPr>
        <w:pStyle w:val="a2"/>
      </w:pPr>
      <w:r>
        <w:rPr>
          <w:b/>
          <w:bCs/>
        </w:rPr>
        <w:t xml:space="preserve">00:25:41 Speaker 3</w:t>
      </w:r>
      <w:r>
        <w:br/>
      </w:r>
      <w:r>
        <w:t xml:space="preserve">But he thinks the world of Stew. Stew is the man.</w:t>
      </w:r>
    </w:p>
    <w:p>
      <w:pPr>
        <w:pStyle w:val="a2"/>
      </w:pPr>
      <w:r>
        <w:rPr>
          <w:b/>
          <w:bCs/>
        </w:rPr>
        <w:t xml:space="preserve">00:25:46 Speaker 1</w:t>
      </w:r>
      <w:r>
        <w:br/>
      </w:r>
      <w:r>
        <w:t xml:space="preserve">Stewie really. Shit! Fuck! I mean it’s a great way.</w:t>
      </w:r>
    </w:p>
    <w:p>
      <w:pPr>
        <w:pStyle w:val="a2"/>
      </w:pPr>
      <w:r>
        <w:rPr>
          <w:b/>
          <w:bCs/>
        </w:rPr>
        <w:t xml:space="preserve">00:25:53 Speaker 3</w:t>
      </w:r>
      <w:r>
        <w:br/>
      </w:r>
      <w:r>
        <w:t xml:space="preserve">To look at it. You know</w:t>
      </w:r>
    </w:p>
    <w:p>
      <w:pPr>
        <w:pStyle w:val="a2"/>
      </w:pPr>
      <w:r>
        <w:rPr>
          <w:b/>
          <w:bCs/>
        </w:rPr>
        <w:t xml:space="preserve">00:26:00 Speaker 4</w:t>
      </w:r>
      <w:r>
        <w:br/>
      </w:r>
      <w:r>
        <w:t xml:space="preserve">And I think Stewie has Zach is very good when it comes to not wanting to hold information and actually letting people know.</w:t>
      </w:r>
    </w:p>
    <w:p>
      <w:pPr>
        <w:pStyle w:val="a2"/>
      </w:pPr>
      <w:r>
        <w:rPr>
          <w:b/>
          <w:bCs/>
        </w:rPr>
        <w:t xml:space="preserve">00:26:09 Speaker 2</w:t>
      </w:r>
      <w:r>
        <w:br/>
      </w:r>
      <w:r>
        <w:t xml:space="preserve">We can trust Stewie. We can trust Stewie to get shit done. And like comes back with the answers like Stewie is like, Owns stuff better than false.</w:t>
      </w:r>
    </w:p>
    <w:p>
      <w:pPr>
        <w:pStyle w:val="a2"/>
      </w:pPr>
      <w:r>
        <w:rPr>
          <w:b/>
          <w:bCs/>
        </w:rPr>
        <w:t xml:space="preserve">00:26:24 Speaker 3</w:t>
      </w:r>
      <w:r>
        <w:br/>
      </w:r>
      <w:r>
        <w:t xml:space="preserve">And there’s always people.</w:t>
      </w:r>
    </w:p>
    <w:p>
      <w:pPr>
        <w:pStyle w:val="a2"/>
      </w:pPr>
      <w:r>
        <w:rPr>
          <w:b/>
          <w:bCs/>
        </w:rPr>
        <w:t xml:space="preserve">00:26:27 Speaker 4</w:t>
      </w:r>
      <w:r>
        <w:br/>
      </w:r>
      <w:r>
        <w:t xml:space="preserve">When you train and I was saying that to Justin yesterday. I said, Tameka was texting me and she said,</w:t>
      </w:r>
      <w:r>
        <w:t xml:space="preserve"> </w:t>
      </w:r>
      <w:r>
        <w:t xml:space="preserve">‘Everybody in the field is so excited and they think you’re god,’</w:t>
      </w:r>
      <w:r>
        <w:t xml:space="preserve"> </w:t>
      </w:r>
      <w:r>
        <w:t xml:space="preserve">blah. And I told Justin, there’s nothing I do that’s magical or special. I’m just able to talk to people based on personality, and I speak and treat everybody with the same amount of respect. Our maintenance guy, our part time maintenance guy, everybody has that level of trust. And when you give and then you ask for something, you can take once you have them trusting who you are and what the company is. You’re able to do that. It’s not a person. It’s being able to read people.</w:t>
      </w:r>
    </w:p>
    <w:p>
      <w:pPr>
        <w:pStyle w:val="a2"/>
      </w:pPr>
      <w:r>
        <w:rPr>
          <w:b/>
          <w:bCs/>
        </w:rPr>
        <w:t xml:space="preserve">00:27:17 Speaker 4</w:t>
      </w:r>
      <w:r>
        <w:br/>
      </w:r>
      <w:r>
        <w:t xml:space="preserve">Manage people’s personalities. Stewie and Fawls are two different personalities. Can’t manage them the same.</w:t>
      </w:r>
    </w:p>
    <w:p>
      <w:pPr>
        <w:pStyle w:val="a2"/>
      </w:pPr>
      <w:r>
        <w:rPr>
          <w:b/>
          <w:bCs/>
        </w:rPr>
        <w:t xml:space="preserve">00:27:27 Speaker 1</w:t>
      </w:r>
      <w:r>
        <w:br/>
      </w:r>
      <w:r>
        <w:t xml:space="preserve">They’re also that’s why those two personalities one might be a manager or a director at some point, one might not.</w:t>
      </w:r>
    </w:p>
    <w:p>
      <w:pPr>
        <w:pStyle w:val="a2"/>
      </w:pPr>
      <w:r>
        <w:rPr>
          <w:b/>
          <w:bCs/>
        </w:rPr>
        <w:t xml:space="preserve">00:27:37 Speaker 3</w:t>
      </w:r>
      <w:r>
        <w:br/>
      </w:r>
      <w:r>
        <w:t xml:space="preserve">So kind of exciting. It’s super exciting. I love those guys to death. I really do.</w:t>
      </w:r>
    </w:p>
    <w:p>
      <w:pPr>
        <w:pStyle w:val="a2"/>
      </w:pPr>
      <w:r>
        <w:rPr>
          <w:b/>
          <w:bCs/>
        </w:rPr>
        <w:t xml:space="preserve">00:28:16 Speaker 3</w:t>
      </w:r>
      <w:r>
        <w:br/>
      </w:r>
      <w:r>
        <w:t xml:space="preserve">I’m sure they’re excited for you to come back. I’m sure they are. It’s been a little quiet at the office. I know it has.</w:t>
      </w:r>
    </w:p>
    <w:p>
      <w:pPr>
        <w:pStyle w:val="a2"/>
      </w:pPr>
      <w:r>
        <w:rPr>
          <w:b/>
          <w:bCs/>
        </w:rPr>
        <w:t xml:space="preserve">00:28:36 Speaker 1</w:t>
      </w:r>
      <w:r>
        <w:br/>
      </w:r>
      <w:r>
        <w:t xml:space="preserve">Enjoy the rest of your night. Call me if you need anything. Got it, we have 15 minutes until we’re there, so keep it posted.</w:t>
      </w:r>
    </w:p>
    <w:p>
      <w:pPr>
        <w:pStyle w:val="a2"/>
      </w:pPr>
      <w:r>
        <w:rPr>
          <w:b/>
          <w:bCs/>
        </w:rPr>
        <w:t xml:space="preserve">00:30:02 Speaker 3</w:t>
      </w:r>
      <w:r>
        <w:br/>
      </w:r>
      <w:r>
        <w:t xml:space="preserve">Dinosaur world.</w:t>
      </w:r>
    </w:p>
    <w:p>
      <w:pPr>
        <w:pStyle w:val="a2"/>
      </w:pPr>
      <w:r>
        <w:rPr>
          <w:b/>
          <w:bCs/>
        </w:rPr>
        <w:t xml:space="preserve">00:30:36 Speaker 1</w:t>
      </w:r>
      <w:r>
        <w:br/>
      </w:r>
      <w:r>
        <w:t xml:space="preserve">Can I hit the windows for a minute? Just try to get these things out.</w:t>
      </w:r>
    </w:p>
    <w:p>
      <w:pPr>
        <w:pStyle w:val="a2"/>
      </w:pPr>
      <w:r>
        <w:rPr>
          <w:b/>
          <w:bCs/>
        </w:rPr>
        <w:t xml:space="preserve">00:31:27 Speaker 2</w:t>
      </w:r>
      <w:r>
        <w:br/>
      </w:r>
      <w:r>
        <w:t xml:space="preserve">Courtyard by Marriott right next to Barbell Strength, which is a sick gym. Great. Should we just get two queen beds?</w:t>
      </w:r>
    </w:p>
    <w:p>
      <w:pPr>
        <w:pStyle w:val="a2"/>
      </w:pPr>
      <w:r>
        <w:rPr>
          <w:b/>
          <w:bCs/>
        </w:rPr>
        <w:t xml:space="preserve">00:31:39 Speaker 1</w:t>
      </w:r>
      <w:r>
        <w:br/>
      </w:r>
      <w:r>
        <w:t xml:space="preserve">I can see both of us laying there, bed turning on a movie and both passing out. But we’ll be able to set our laptops up and work on it for a little bit. We can also sit downstairs for a little bit and do that. It’s hard. If I have to watch a movie like that again, I’m on my laptop. That was crazy. What? That movie had nothing, there was no lull in that entire movie.</w:t>
      </w:r>
    </w:p>
    <w:p>
      <w:pPr>
        <w:pStyle w:val="a2"/>
      </w:pPr>
      <w:r>
        <w:rPr>
          <w:b/>
          <w:bCs/>
        </w:rPr>
        <w:t xml:space="preserve">00:34:13 Speaker 2</w:t>
      </w:r>
      <w:r>
        <w:br/>
      </w:r>
      <w:r>
        <w:t xml:space="preserve">Hi There, do you have any rooms available tonight?</w:t>
      </w:r>
    </w:p>
    <w:p>
      <w:pPr>
        <w:pStyle w:val="a2"/>
      </w:pPr>
      <w:r>
        <w:rPr>
          <w:b/>
          <w:bCs/>
        </w:rPr>
        <w:t xml:space="preserve">00:34:18 Speaker 5</w:t>
      </w:r>
      <w:r>
        <w:br/>
      </w:r>
      <w:r>
        <w:t xml:space="preserve">I do. I have king rooms only. We only have both the beds in our room.</w:t>
      </w:r>
    </w:p>
    <w:p>
      <w:pPr>
        <w:pStyle w:val="a2"/>
      </w:pPr>
      <w:r>
        <w:rPr>
          <w:b/>
          <w:bCs/>
        </w:rPr>
        <w:t xml:space="preserve">00:34:23 Speaker 2</w:t>
      </w:r>
      <w:r>
        <w:br/>
      </w:r>
      <w:r>
        <w:t xml:space="preserve">Do you have doubles or sweet? Do you have any suites or no?</w:t>
      </w:r>
    </w:p>
    <w:p>
      <w:pPr>
        <w:pStyle w:val="a2"/>
      </w:pPr>
      <w:r>
        <w:rPr>
          <w:b/>
          <w:bCs/>
        </w:rPr>
        <w:t xml:space="preserve">00:34:27 Speaker 5</w:t>
      </w:r>
      <w:r>
        <w:br/>
      </w:r>
      <w:r>
        <w:t xml:space="preserve">Sir, not holding up to no suite for no double.</w:t>
      </w:r>
    </w:p>
    <w:p>
      <w:pPr>
        <w:pStyle w:val="a2"/>
      </w:pPr>
      <w:r>
        <w:rPr>
          <w:b/>
          <w:bCs/>
        </w:rPr>
        <w:t xml:space="preserve">00:34:30 Speaker 2</w:t>
      </w:r>
      <w:r>
        <w:br/>
      </w:r>
      <w:r>
        <w:t xml:space="preserve">You have no doubles? No. Got it thanks. Thank you.</w:t>
      </w:r>
    </w:p>
    <w:p>
      <w:pPr>
        <w:pStyle w:val="a2"/>
      </w:pPr>
      <w:r>
        <w:rPr>
          <w:b/>
          <w:bCs/>
        </w:rPr>
        <w:t xml:space="preserve">00:35:38 Speaker 6</w:t>
      </w:r>
      <w:r>
        <w:br/>
      </w:r>
      <w:r>
        <w:t xml:space="preserve">Thank you for calling Holiday Inn Express and Suites, Lake Worth South. In order to better serve you, please listen carefully as our menu options have changed. If you would like to make, modify or cancel a reservation, please press one. If you have questions about or need inquiry into group sales, please press two.</w:t>
      </w:r>
    </w:p>
    <w:p>
      <w:pPr>
        <w:pStyle w:val="a2"/>
      </w:pPr>
      <w:r>
        <w:rPr>
          <w:b/>
          <w:bCs/>
        </w:rPr>
        <w:t xml:space="preserve">00:36:10 Speaker 3</w:t>
      </w:r>
      <w:r>
        <w:br/>
      </w:r>
      <w:r>
        <w:t xml:space="preserve">Holiday Inn</w:t>
      </w:r>
    </w:p>
    <w:p>
      <w:pPr>
        <w:pStyle w:val="a2"/>
      </w:pPr>
      <w:r>
        <w:rPr>
          <w:b/>
          <w:bCs/>
        </w:rPr>
        <w:t xml:space="preserve">00:36:11 Speaker 5</w:t>
      </w:r>
      <w:r>
        <w:br/>
      </w:r>
      <w:r>
        <w:t xml:space="preserve">How can I help you?</w:t>
      </w:r>
    </w:p>
    <w:p>
      <w:pPr>
        <w:pStyle w:val="a2"/>
      </w:pPr>
      <w:r>
        <w:rPr>
          <w:b/>
          <w:bCs/>
        </w:rPr>
        <w:t xml:space="preserve">00:36:12 Speaker 2</w:t>
      </w:r>
      <w:r>
        <w:br/>
      </w:r>
      <w:r>
        <w:t xml:space="preserve">Hey there, do you guys have any suites available?</w:t>
      </w:r>
    </w:p>
    <w:p>
      <w:pPr>
        <w:pStyle w:val="a2"/>
      </w:pPr>
      <w:r>
        <w:rPr>
          <w:b/>
          <w:bCs/>
        </w:rPr>
        <w:t xml:space="preserve">00:36:23 Speaker 5</w:t>
      </w:r>
      <w:r>
        <w:br/>
      </w:r>
      <w:r>
        <w:t xml:space="preserve">Yes sir, we did tell we were sold out.</w:t>
      </w:r>
    </w:p>
    <w:p>
      <w:pPr>
        <w:pStyle w:val="a2"/>
      </w:pPr>
      <w:r>
        <w:rPr>
          <w:b/>
          <w:bCs/>
        </w:rPr>
        <w:t xml:space="preserve">00:36:26 Speaker 2</w:t>
      </w:r>
      <w:r>
        <w:br/>
      </w:r>
      <w:r>
        <w:t xml:space="preserve">Do you have any with double beds?</w:t>
      </w:r>
    </w:p>
    <w:p>
      <w:pPr>
        <w:pStyle w:val="a2"/>
      </w:pPr>
      <w:r>
        <w:rPr>
          <w:b/>
          <w:bCs/>
        </w:rPr>
        <w:t xml:space="preserve">00:36:28 Speaker 5</w:t>
      </w:r>
      <w:r>
        <w:br/>
      </w:r>
      <w:r>
        <w:t xml:space="preserve">We’re sold out. We don’t have any rooms.</w:t>
      </w:r>
    </w:p>
    <w:p>
      <w:pPr>
        <w:pStyle w:val="a2"/>
      </w:pPr>
      <w:r>
        <w:rPr>
          <w:b/>
          <w:bCs/>
        </w:rPr>
        <w:t xml:space="preserve">00:36:30 Speaker 2</w:t>
      </w:r>
      <w:r>
        <w:br/>
      </w:r>
      <w:r>
        <w:t xml:space="preserve">Oh okay thanks.</w:t>
      </w:r>
    </w:p>
    <w:p>
      <w:pPr>
        <w:pStyle w:val="a2"/>
      </w:pPr>
      <w:r>
        <w:rPr>
          <w:b/>
          <w:bCs/>
        </w:rPr>
        <w:t xml:space="preserve">00:36:34 Speaker 3</w:t>
      </w:r>
      <w:r>
        <w:br/>
      </w:r>
      <w:r>
        <w:t xml:space="preserve">Alrighty. Bye- bye.</w:t>
      </w:r>
    </w:p>
    <w:p>
      <w:pPr>
        <w:pStyle w:val="a2"/>
      </w:pPr>
      <w:r>
        <w:rPr>
          <w:b/>
          <w:bCs/>
        </w:rPr>
        <w:t xml:space="preserve">00:37:19 Speaker 5</w:t>
      </w:r>
      <w:r>
        <w:br/>
      </w:r>
      <w:r>
        <w:t xml:space="preserve">Thank you for calling. Please select one of the services, and I may help you.</w:t>
      </w:r>
    </w:p>
    <w:p>
      <w:pPr>
        <w:pStyle w:val="a2"/>
      </w:pPr>
      <w:r>
        <w:rPr>
          <w:b/>
          <w:bCs/>
        </w:rPr>
        <w:t xml:space="preserve">00:37:22 Speaker 2</w:t>
      </w:r>
      <w:r>
        <w:br/>
      </w:r>
      <w:r>
        <w:t xml:space="preserve">Hi, do you have any suites available tonight?</w:t>
      </w:r>
    </w:p>
    <w:p>
      <w:pPr>
        <w:pStyle w:val="a2"/>
      </w:pPr>
      <w:r>
        <w:rPr>
          <w:b/>
          <w:bCs/>
        </w:rPr>
        <w:t xml:space="preserve">00:37:25 Speaker 5</w:t>
      </w:r>
      <w:r>
        <w:br/>
      </w:r>
      <w:r>
        <w:t xml:space="preserve">Are you looking for one bed or two? Two beds. Yes, we do. Just for one night?</w:t>
      </w:r>
    </w:p>
    <w:p>
      <w:pPr>
        <w:pStyle w:val="a2"/>
      </w:pPr>
      <w:r>
        <w:rPr>
          <w:b/>
          <w:bCs/>
        </w:rPr>
        <w:t xml:space="preserve">00:37:33 Speaker 2</w:t>
      </w:r>
      <w:r>
        <w:br/>
      </w:r>
      <w:r>
        <w:t xml:space="preserve">Just for one night.</w:t>
      </w:r>
    </w:p>
    <w:p>
      <w:pPr>
        <w:pStyle w:val="a2"/>
      </w:pPr>
      <w:r>
        <w:rPr>
          <w:b/>
          <w:bCs/>
        </w:rPr>
        <w:t xml:space="preserve">00:37:36 Speaker 5</w:t>
      </w:r>
      <w:r>
        <w:br/>
      </w:r>
      <w:r>
        <w:t xml:space="preserve">Are you an IHG member?</w:t>
      </w:r>
    </w:p>
    <w:p>
      <w:pPr>
        <w:pStyle w:val="a2"/>
      </w:pPr>
      <w:r>
        <w:rPr>
          <w:b/>
          <w:bCs/>
        </w:rPr>
        <w:t xml:space="preserve">00:37:39 Speaker 4</w:t>
      </w:r>
      <w:r>
        <w:br/>
      </w:r>
      <w:r>
        <w:t xml:space="preserve">Yes.</w:t>
      </w:r>
    </w:p>
    <w:p>
      <w:pPr>
        <w:pStyle w:val="a2"/>
      </w:pPr>
      <w:r>
        <w:rPr>
          <w:b/>
          <w:bCs/>
        </w:rPr>
        <w:t xml:space="preserve">00:37:41 Speaker 5</w:t>
      </w:r>
      <w:r>
        <w:br/>
      </w:r>
      <w:r>
        <w:t xml:space="preserve">So it’s one fifty one oh five with the tax included. It would be one seventy one twenty four plus twenty five dollars for your incidental.</w:t>
      </w:r>
    </w:p>
    <w:p>
      <w:pPr>
        <w:pStyle w:val="a2"/>
      </w:pPr>
      <w:r>
        <w:rPr>
          <w:b/>
          <w:bCs/>
        </w:rPr>
        <w:t xml:space="preserve">00:37:51 Speaker 2</w:t>
      </w:r>
      <w:r>
        <w:br/>
      </w:r>
      <w:r>
        <w:t xml:space="preserve">That’s fine. Are they two bedroom or two beds? Two beds. Do you have any rooms with a bedroom and a common area?</w:t>
      </w:r>
    </w:p>
    <w:p>
      <w:pPr>
        <w:pStyle w:val="a2"/>
      </w:pPr>
      <w:r>
        <w:rPr>
          <w:b/>
          <w:bCs/>
        </w:rPr>
        <w:t xml:space="preserve">00:38:02 Speaker 5</w:t>
      </w:r>
      <w:r>
        <w:br/>
      </w:r>
      <w:r>
        <w:t xml:space="preserve">The two queen beds have the bedroom and the living room as a separation.</w:t>
      </w:r>
    </w:p>
    <w:p>
      <w:pPr>
        <w:pStyle w:val="a2"/>
      </w:pPr>
      <w:r>
        <w:rPr>
          <w:b/>
          <w:bCs/>
        </w:rPr>
        <w:t xml:space="preserve">00:38:07 Speaker 2</w:t>
      </w:r>
      <w:r>
        <w:br/>
      </w:r>
      <w:r>
        <w:t xml:space="preserve">Cool, there’s a couch in the living room too?</w:t>
      </w:r>
    </w:p>
    <w:p>
      <w:pPr>
        <w:pStyle w:val="a2"/>
      </w:pPr>
      <w:r>
        <w:rPr>
          <w:b/>
          <w:bCs/>
        </w:rPr>
        <w:t xml:space="preserve">00:38:10 Speaker 5</w:t>
      </w:r>
      <w:r>
        <w:br/>
      </w:r>
      <w:r>
        <w:t xml:space="preserve">And it has a pull-out bed. Perfect. Great. So you want to go ahead and set it up? Sure. What’s your last name? Berk B E R K. B E R.</w:t>
      </w:r>
    </w:p>
    <w:p>
      <w:pPr>
        <w:pStyle w:val="a2"/>
      </w:pPr>
      <w:r>
        <w:rPr>
          <w:b/>
          <w:bCs/>
        </w:rPr>
        <w:t xml:space="preserve">00:38:24 Speaker 2</w:t>
      </w:r>
      <w:r>
        <w:br/>
      </w:r>
      <w:r>
        <w:t xml:space="preserve">K Austin A U S T I N Phone number?</w:t>
      </w:r>
    </w:p>
    <w:p>
      <w:pPr>
        <w:pStyle w:val="a2"/>
      </w:pPr>
      <w:r>
        <w:rPr>
          <w:b/>
          <w:bCs/>
        </w:rPr>
        <w:t xml:space="preserve">00:38:36 Speaker 1</w:t>
      </w:r>
      <w:r>
        <w:br/>
      </w:r>
      <w:r>
        <w:t xml:space="preserve">Three o one four six seven, two, five, three, nine. Good email. Austin A U S T I N at parakeet like the bird communities C O M U N I T I E S dot com.</w:t>
      </w:r>
    </w:p>
    <w:p>
      <w:pPr>
        <w:pStyle w:val="a2"/>
      </w:pPr>
      <w:r>
        <w:rPr>
          <w:b/>
          <w:bCs/>
        </w:rPr>
        <w:t xml:space="preserve">00:38:58 Speaker 5</w:t>
      </w:r>
      <w:r>
        <w:br/>
      </w:r>
      <w:r>
        <w:t xml:space="preserve">I’m gonna sound really stupid when I say this. Can you spell Parakeet for me?</w:t>
      </w:r>
    </w:p>
    <w:p>
      <w:pPr>
        <w:pStyle w:val="a2"/>
      </w:pPr>
      <w:r>
        <w:rPr>
          <w:b/>
          <w:bCs/>
        </w:rPr>
        <w:t xml:space="preserve">00:39:03 Speaker 1</w:t>
      </w:r>
      <w:r>
        <w:br/>
      </w:r>
      <w:r>
        <w:t xml:space="preserve">And you don’t sound stupid, because I just always go that way, but most people ask. P A R A K E T.</w:t>
      </w:r>
    </w:p>
    <w:p>
      <w:pPr>
        <w:pStyle w:val="a2"/>
      </w:pPr>
      <w:r>
        <w:rPr>
          <w:b/>
          <w:bCs/>
        </w:rPr>
        <w:t xml:space="preserve">00:39:12 Speaker 5</w:t>
      </w:r>
      <w:r>
        <w:br/>
      </w:r>
      <w:r>
        <w:t xml:space="preserve">K E E T? Yes. Okay, what was after that?</w:t>
      </w:r>
    </w:p>
    <w:p>
      <w:pPr>
        <w:pStyle w:val="a2"/>
      </w:pPr>
      <w:r>
        <w:rPr>
          <w:b/>
          <w:bCs/>
        </w:rPr>
        <w:t xml:space="preserve">00:39:15 Speaker 1</w:t>
      </w:r>
      <w:r>
        <w:br/>
      </w:r>
      <w:r>
        <w:t xml:space="preserve">Communities C O M U N I T I E S or just.</w:t>
      </w:r>
    </w:p>
    <w:p>
      <w:pPr>
        <w:pStyle w:val="a2"/>
      </w:pPr>
      <w:r>
        <w:rPr>
          <w:b/>
          <w:bCs/>
        </w:rPr>
        <w:t xml:space="preserve">00:39:20 Speaker 5</w:t>
      </w:r>
      <w:r>
        <w:br/>
      </w:r>
      <w:r>
        <w:t xml:space="preserve">I E S. All right and then dot com You got it.</w:t>
      </w:r>
    </w:p>
    <w:p>
      <w:pPr>
        <w:pStyle w:val="a2"/>
      </w:pPr>
      <w:r>
        <w:rPr>
          <w:b/>
          <w:bCs/>
        </w:rPr>
        <w:t xml:space="preserve">00:39:31 Speaker 5</w:t>
      </w:r>
      <w:r>
        <w:br/>
      </w:r>
      <w:r>
        <w:t xml:space="preserve">And is the card you would like to use a Visa, Mastercard, American Express or Discover? Visa.</w:t>
      </w:r>
    </w:p>
    <w:p>
      <w:pPr>
        <w:pStyle w:val="a2"/>
      </w:pPr>
      <w:r>
        <w:rPr>
          <w:b/>
          <w:bCs/>
        </w:rPr>
        <w:t xml:space="preserve">00:39:42 Speaker 1</w:t>
      </w:r>
      <w:r>
        <w:br/>
      </w:r>
      <w:r>
        <w:t xml:space="preserve">I’m ready whenever you are. It is four two four zero, three two zero, zero, three one five, zero.</w:t>
      </w:r>
    </w:p>
    <w:p>
      <w:pPr>
        <w:pStyle w:val="a2"/>
      </w:pPr>
      <w:r>
        <w:rPr>
          <w:b/>
          <w:bCs/>
        </w:rPr>
        <w:t xml:space="preserve">00:39:59 Speaker 1</w:t>
      </w:r>
      <w:r>
        <w:br/>
      </w:r>
      <w:r>
        <w:t xml:space="preserve">Five, two, two nine.</w:t>
      </w:r>
    </w:p>
    <w:p>
      <w:pPr>
        <w:pStyle w:val="a2"/>
      </w:pPr>
      <w:r>
        <w:rPr>
          <w:b/>
          <w:bCs/>
        </w:rPr>
        <w:t xml:space="preserve">00:40:02 Speaker 5</w:t>
      </w:r>
      <w:r>
        <w:br/>
      </w:r>
      <w:r>
        <w:t xml:space="preserve">And an expiration.</w:t>
      </w:r>
    </w:p>
    <w:p>
      <w:pPr>
        <w:pStyle w:val="a2"/>
      </w:pPr>
      <w:r>
        <w:rPr>
          <w:b/>
          <w:bCs/>
        </w:rPr>
        <w:t xml:space="preserve">00:40:03 Speaker 1</w:t>
      </w:r>
      <w:r>
        <w:br/>
      </w:r>
      <w:r>
        <w:t xml:space="preserve">Twelve twenty nine.</w:t>
      </w:r>
    </w:p>
    <w:p>
      <w:pPr>
        <w:pStyle w:val="a2"/>
      </w:pPr>
      <w:r>
        <w:rPr>
          <w:b/>
          <w:bCs/>
        </w:rPr>
        <w:t xml:space="preserve">00:40:16 Speaker 5</w:t>
      </w:r>
      <w:r>
        <w:br/>
      </w:r>
      <w:r>
        <w:t xml:space="preserve">I’m about to send you your confirmation, and then I’ll get your ID information whenever you get here.</w:t>
      </w:r>
    </w:p>
    <w:p>
      <w:pPr>
        <w:pStyle w:val="a2"/>
      </w:pPr>
      <w:r>
        <w:rPr>
          <w:b/>
          <w:bCs/>
        </w:rPr>
        <w:t xml:space="preserve">00:40:22 Speaker 1</w:t>
      </w:r>
      <w:r>
        <w:br/>
      </w:r>
      <w:r>
        <w:t xml:space="preserve">Amazing, thank you.</w:t>
      </w:r>
    </w:p>
    <w:p>
      <w:pPr>
        <w:pStyle w:val="a2"/>
      </w:pPr>
      <w:r>
        <w:rPr>
          <w:b/>
          <w:bCs/>
        </w:rPr>
        <w:t xml:space="preserve">00:40:25 Speaker 5</w:t>
      </w:r>
      <w:r>
        <w:br/>
      </w:r>
      <w:r>
        <w:t xml:space="preserve">Do you know around what time you’ll get here?</w:t>
      </w:r>
    </w:p>
    <w:p>
      <w:pPr>
        <w:pStyle w:val="a2"/>
      </w:pPr>
      <w:r>
        <w:rPr>
          <w:b/>
          <w:bCs/>
        </w:rPr>
        <w:t xml:space="preserve">00:40:28 Speaker 2</w:t>
      </w:r>
      <w:r>
        <w:br/>
      </w:r>
      <w:r>
        <w:t xml:space="preserve">We probably grab some food. It’s probably an hour or two hours.</w:t>
      </w:r>
    </w:p>
    <w:p>
      <w:pPr>
        <w:pStyle w:val="a2"/>
      </w:pPr>
      <w:r>
        <w:rPr>
          <w:b/>
          <w:bCs/>
        </w:rPr>
        <w:t xml:space="preserve">00:40:33 Speaker 5</w:t>
      </w:r>
      <w:r>
        <w:br/>
      </w:r>
      <w:r>
        <w:t xml:space="preserve">We’ll see you then. Thank you. Maybe the second or third floor.</w:t>
      </w:r>
    </w:p>
    <w:p>
      <w:pPr>
        <w:pStyle w:val="a2"/>
      </w:pPr>
      <w:r>
        <w:rPr>
          <w:b/>
          <w:bCs/>
        </w:rPr>
        <w:t xml:space="preserve">00:40:39 Speaker 1</w:t>
      </w:r>
      <w:r>
        <w:br/>
      </w:r>
      <w:r>
        <w:t xml:space="preserve">You’re whatever room is nicer.</w:t>
      </w:r>
    </w:p>
    <w:p>
      <w:pPr>
        <w:pStyle w:val="a2"/>
      </w:pPr>
      <w:r>
        <w:rPr>
          <w:b/>
          <w:bCs/>
        </w:rPr>
        <w:t xml:space="preserve">00:40:41 Speaker 5</w:t>
      </w:r>
      <w:r>
        <w:br/>
      </w:r>
      <w:r>
        <w:t xml:space="preserve">We’ll see you then.</w:t>
      </w:r>
    </w:p>
    <w:p>
      <w:pPr>
        <w:pStyle w:val="a2"/>
      </w:pPr>
      <w:r>
        <w:rPr>
          <w:b/>
          <w:bCs/>
        </w:rPr>
        <w:t xml:space="preserve">00:40:44 Speaker 1</w:t>
      </w:r>
      <w:r>
        <w:br/>
      </w:r>
      <w:r>
        <w:t xml:space="preserve">Thank you. You’re welcome. Bye-bye.</w:t>
      </w:r>
    </w:p>
    <w:p>
      <w:pPr>
        <w:pStyle w:val="a2"/>
      </w:pPr>
      <w:r>
        <w:rPr>
          <w:b/>
          <w:bCs/>
        </w:rPr>
        <w:t xml:space="preserve">00:41:05 Speaker 3</w:t>
      </w:r>
      <w:r>
        <w:br/>
      </w:r>
      <w:r>
        <w:t xml:space="preserve">It’s winter. Especially if it starts raining, you’ll see a lot of dogs.</w:t>
      </w:r>
    </w:p>
    <w:p>
      <w:pPr>
        <w:pStyle w:val="a2"/>
      </w:pPr>
      <w:r>
        <w:rPr>
          <w:b/>
          <w:bCs/>
        </w:rPr>
        <w:t xml:space="preserve">00:41:43 Speaker 3</w:t>
      </w:r>
      <w:r>
        <w:br/>
      </w:r>
      <w:r>
        <w:t xml:space="preserve">There’s. What airport?</w:t>
      </w:r>
    </w:p>
    <w:p>
      <w:pPr>
        <w:pStyle w:val="a2"/>
      </w:pPr>
      <w:r>
        <w:rPr>
          <w:b/>
          <w:bCs/>
        </w:rPr>
        <w:t xml:space="preserve">00:42:06 Speaker 1</w:t>
      </w:r>
      <w:r>
        <w:br/>
      </w:r>
      <w:r>
        <w:t xml:space="preserve">Even knew there was such a thing.</w:t>
      </w:r>
    </w:p>
    <w:p>
      <w:pPr>
        <w:pStyle w:val="a2"/>
      </w:pPr>
      <w:r>
        <w:rPr>
          <w:b/>
          <w:bCs/>
        </w:rPr>
        <w:t xml:space="preserve">00:42:16 Speaker 1</w:t>
      </w:r>
      <w:r>
        <w:br/>
      </w:r>
      <w:r>
        <w:t xml:space="preserve">Holy moly. What is this? I know they were building it. Let’s take those. It’s insane.</w:t>
      </w:r>
    </w:p>
    <w:p>
      <w:pPr>
        <w:pStyle w:val="a2"/>
      </w:pPr>
      <w:r>
        <w:rPr>
          <w:b/>
          <w:bCs/>
        </w:rPr>
        <w:t xml:space="preserve">00:42:23 Speaker 3</w:t>
      </w:r>
      <w:r>
        <w:br/>
      </w:r>
      <w:r>
        <w:t xml:space="preserve">Dude. Jesus. That was so ridiculous. I don’t know what that was like. Let me show you how it works.</w:t>
      </w:r>
    </w:p>
    <w:p>
      <w:pPr>
        <w:pStyle w:val="a2"/>
      </w:pPr>
      <w:r>
        <w:rPr>
          <w:b/>
          <w:bCs/>
        </w:rPr>
        <w:t xml:space="preserve">00:42:48 Speaker 3</w:t>
      </w:r>
      <w:r>
        <w:br/>
      </w:r>
      <w:r>
        <w:t xml:space="preserve">Should also be not behind that pool.</w:t>
      </w:r>
    </w:p>
    <w:p>
      <w:pPr>
        <w:pStyle w:val="a2"/>
      </w:pPr>
      <w:r>
        <w:rPr>
          <w:b/>
          <w:bCs/>
        </w:rPr>
        <w:t xml:space="preserve">00:42:53 Speaker 1</w:t>
      </w:r>
      <w:r>
        <w:br/>
      </w:r>
      <w:r>
        <w:t xml:space="preserve">Yeah, might be hard. I just sneak by the partition. I just didn’t know if it was out of close but.</w:t>
      </w:r>
    </w:p>
    <w:p>
      <w:pPr>
        <w:pStyle w:val="a2"/>
      </w:pPr>
      <w:r>
        <w:rPr>
          <w:b/>
          <w:bCs/>
        </w:rPr>
        <w:t xml:space="preserve">00:43:04 Speaker 3</w:t>
      </w:r>
      <w:r>
        <w:br/>
      </w:r>
      <w:r>
        <w:t xml:space="preserve">What is that? The building? I don’t know. Me neither, but no, we’re right here.</w:t>
      </w:r>
    </w:p>
    <w:p>
      <w:pPr>
        <w:pStyle w:val="a2"/>
      </w:pPr>
      <w:r>
        <w:rPr>
          <w:b/>
          <w:bCs/>
        </w:rPr>
        <w:t xml:space="preserve">00:43:21 Speaker 2</w:t>
      </w:r>
      <w:r>
        <w:br/>
      </w:r>
      <w:r>
        <w:t xml:space="preserve">Marcus For sixty five.</w:t>
      </w:r>
    </w:p>
    <w:p>
      <w:pPr>
        <w:pStyle w:val="a2"/>
      </w:pPr>
      <w:r>
        <w:rPr>
          <w:b/>
          <w:bCs/>
        </w:rPr>
        <w:t xml:space="preserve">00:43:23 Speaker 1</w:t>
      </w:r>
      <w:r>
        <w:br/>
      </w:r>
      <w:r>
        <w:t xml:space="preserve">Sixty five, recently too. There is your office.</w:t>
      </w:r>
    </w:p>
    <w:p>
      <w:pPr>
        <w:pStyle w:val="a2"/>
      </w:pPr>
      <w:r>
        <w:rPr>
          <w:b/>
          <w:bCs/>
        </w:rPr>
        <w:t xml:space="preserve">00:43:55 Speaker 2</w:t>
      </w:r>
      <w:r>
        <w:br/>
      </w:r>
      <w:r>
        <w:t xml:space="preserve">These steps look good.</w:t>
      </w:r>
    </w:p>
    <w:p>
      <w:pPr>
        <w:pStyle w:val="a2"/>
      </w:pPr>
      <w:r>
        <w:rPr>
          <w:b/>
          <w:bCs/>
        </w:rPr>
        <w:t xml:space="preserve">00:43:57 Speaker 1</w:t>
      </w:r>
      <w:r>
        <w:br/>
      </w:r>
      <w:r>
        <w:t xml:space="preserve">They actually fit the same with those. These are just waiting for basically sign off like C O S before we get started on it here. I’m afraid of this part.</w:t>
      </w:r>
    </w:p>
    <w:p>
      <w:pPr>
        <w:pStyle w:val="a2"/>
      </w:pPr>
      <w:r>
        <w:rPr>
          <w:b/>
          <w:bCs/>
        </w:rPr>
        <w:t xml:space="preserve">00:44:22 Speaker 3</w:t>
      </w:r>
      <w:r>
        <w:br/>
      </w:r>
      <w:r>
        <w:t xml:space="preserve">This is so cute.</w:t>
      </w:r>
    </w:p>
    <w:p>
      <w:pPr>
        <w:pStyle w:val="a2"/>
      </w:pPr>
      <w:r>
        <w:rPr>
          <w:b/>
          <w:bCs/>
        </w:rPr>
        <w:t xml:space="preserve">00:44:36 Speaker 1</w:t>
      </w:r>
      <w:r>
        <w:br/>
      </w:r>
      <w:r>
        <w:t xml:space="preserve">These look good. Much difference, see? Driveway, walkway. I don’t know why it’s done differently.</w:t>
      </w:r>
    </w:p>
    <w:p>
      <w:pPr>
        <w:pStyle w:val="a2"/>
      </w:pPr>
      <w:r>
        <w:rPr>
          <w:b/>
          <w:bCs/>
        </w:rPr>
        <w:t xml:space="preserve">00:44:44 Speaker 3</w:t>
      </w:r>
      <w:r>
        <w:br/>
      </w:r>
      <w:r>
        <w:t xml:space="preserve">Here’s all the. We can do that. Give me one second.</w:t>
      </w:r>
    </w:p>
    <w:p>
      <w:pPr>
        <w:pStyle w:val="a2"/>
      </w:pPr>
      <w:r>
        <w:rPr>
          <w:b/>
          <w:bCs/>
        </w:rPr>
        <w:t xml:space="preserve">00:45:05 Speaker 1</w:t>
      </w:r>
      <w:r>
        <w:br/>
      </w:r>
      <w:r>
        <w:t xml:space="preserve">These make sense.</w:t>
      </w:r>
    </w:p>
    <w:p>
      <w:pPr>
        <w:pStyle w:val="a2"/>
      </w:pPr>
      <w:r>
        <w:rPr>
          <w:b/>
          <w:bCs/>
        </w:rPr>
        <w:t xml:space="preserve">00:45:15 Speaker 3</w:t>
      </w:r>
      <w:r>
        <w:br/>
      </w:r>
      <w:r>
        <w:t xml:space="preserve">You at the front.</w:t>
      </w:r>
    </w:p>
    <w:p>
      <w:pPr>
        <w:pStyle w:val="a2"/>
      </w:pPr>
      <w:r>
        <w:rPr>
          <w:b/>
          <w:bCs/>
        </w:rPr>
        <w:t xml:space="preserve">00:45:22 Speaker 1</w:t>
      </w:r>
      <w:r>
        <w:br/>
      </w:r>
      <w:r>
        <w:t xml:space="preserve">Meet you at the front entrance. These look good. I really would go on Wednesdays. Call it insane. I don’t understand why the teams do things so differently. It’s night and day.</w:t>
      </w:r>
    </w:p>
    <w:p>
      <w:pPr>
        <w:pStyle w:val="a2"/>
      </w:pPr>
      <w:r>
        <w:rPr>
          <w:b/>
          <w:bCs/>
        </w:rPr>
        <w:t xml:space="preserve">00:45:51 Speaker 3</w:t>
      </w:r>
      <w:r>
        <w:br/>
      </w:r>
      <w:r>
        <w:t xml:space="preserve">Pull park pull now physically.</w:t>
      </w:r>
    </w:p>
    <w:p>
      <w:pPr>
        <w:pStyle w:val="a2"/>
      </w:pPr>
      <w:r>
        <w:rPr>
          <w:b/>
          <w:bCs/>
        </w:rPr>
        <w:t xml:space="preserve">00:46:16 Speaker 3</w:t>
      </w:r>
      <w:r>
        <w:br/>
      </w:r>
      <w:r>
        <w:t xml:space="preserve">Every single one. To the tee, perfect.</w:t>
      </w:r>
    </w:p>
    <w:p>
      <w:pPr>
        <w:pStyle w:val="a2"/>
      </w:pPr>
      <w:r>
        <w:rPr>
          <w:b/>
          <w:bCs/>
        </w:rPr>
        <w:t xml:space="preserve">00:46:30 Speaker 1</w:t>
      </w:r>
      <w:r>
        <w:br/>
      </w:r>
      <w:r>
        <w:t xml:space="preserve">What, honestly?</w:t>
      </w:r>
    </w:p>
    <w:p>
      <w:pPr>
        <w:pStyle w:val="a2"/>
      </w:pPr>
      <w:r>
        <w:rPr>
          <w:b/>
          <w:bCs/>
        </w:rPr>
        <w:t xml:space="preserve">00:46:31 Speaker 3</w:t>
      </w:r>
      <w:r>
        <w:br/>
      </w:r>
      <w:r>
        <w:t xml:space="preserve">That’s the perfect example of why they’re going to have to come out and fix it.</w:t>
      </w:r>
    </w:p>
    <w:p>
      <w:pPr>
        <w:pStyle w:val="a2"/>
      </w:pPr>
      <w:r>
        <w:rPr>
          <w:b/>
          <w:bCs/>
        </w:rPr>
        <w:t xml:space="preserve">00:48:08 Speaker 1</w:t>
      </w:r>
      <w:r>
        <w:br/>
      </w:r>
      <w:r>
        <w:t xml:space="preserve">I looked up the Palm Beach Airport because it’s straight across from and just to see about flights. There’s another Palm Beach Airport. It’s Trump Airport. They changed it to they even changed the call sign. I don’t have the keys.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22105AE3-2F63-4536-8F13-A29F72D80676}"/>
</file>

<file path=customXml/itemProps2.xml><?xml version="1.0" encoding="utf-8"?>
<ds:datastoreItem xmlns:ds="http://schemas.openxmlformats.org/officeDocument/2006/customXml" ds:itemID="{DA1CF780-9E98-4028-BF78-66C6BED21409}"/>
</file>

<file path=customXml/itemProps3.xml><?xml version="1.0" encoding="utf-8"?>
<ds:datastoreItem xmlns:ds="http://schemas.openxmlformats.org/officeDocument/2006/customXml" ds:itemID="{53159455-E05D-4B91-97AD-52A391B26195}"/>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2026-08-25T01:22:22Z</dcterms:created>
  <dcterms:modified xsi:type="dcterms:W3CDTF">2026-08-25T01:22:22Z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