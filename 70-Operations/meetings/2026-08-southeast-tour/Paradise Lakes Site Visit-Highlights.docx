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cording-highlights"/>
    <w:p>
      <w:pPr>
        <w:pStyle w:val="1"/>
      </w:pPr>
      <w:r>
        <w:t xml:space="preserve">Recording highlights</w:t>
      </w:r>
    </w:p>
    <w:bookmarkStart w:id="20" w:name="X0ad367a0e2ae3d01d41d76d176d6bd226bf533f"/>
    <w:p>
      <w:pPr>
        <w:pStyle w:val="6"/>
      </w:pPr>
      <w:r>
        <w:t xml:space="preserve">2026-08-19 19:07:30</w:t>
      </w:r>
    </w:p>
    <w:p>
      <w:pPr>
        <w:pStyle w:val="FirstParagraph"/>
      </w:pPr>
      <w:r>
        <w:t xml:space="preserve">⚐ 00:26:58</w:t>
      </w:r>
    </w:p>
    <w:p>
      <w:pPr>
        <w:pStyle w:val="a2"/>
      </w:pPr>
      <w:r>
        <w:t xml:space="preserve">The concern is that people will exit through a broken gate to reach the dumpster, which is a shorter route.</w:t>
      </w:r>
    </w:p>
    <w:p>
      <w:pPr>
        <w:pStyle w:val="a2"/>
      </w:pPr>
      <w:r>
        <w:t xml:space="preserve">• Speaker 4 stated that Barry is worried people exiting through the broken gate at night might not see an obstacle and hit it while heading to the dumpster.</w:t>
      </w:r>
    </w:p>
    <w:p>
      <w:pPr>
        <w:pStyle w:val="a2"/>
      </w:pPr>
      <w:r>
        <w:t xml:space="preserve">• According to Speaker 2, the primary issue is people exiting, not entering, because the broken gate offers a shorter route that they prefer to use.</w:t>
      </w:r>
    </w:p>
    <w:p>
      <w:pPr>
        <w:pStyle w:val="a2"/>
      </w:pPr>
      <w:r>
        <w:t xml:space="preserve">• A temporary solution discussed involves placing vinyl corner guards from Home Depot, four-by-fours with rope, or metal poles with rope to warn people and prevent accidents.</w:t>
      </w:r>
    </w:p>
    <w:bookmarkEnd w:id="20"/>
    <w:bookmarkEnd w:id="21"/>
    <w:sectPr w:rsidR="00275E2C">
      <w:pgSz w:h="16838" w:w="11906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pos="780" w:val="left"/>
        </w:tabs>
        <w:ind w:hanging="360" w:hangingChars="200" w:left="780" w:leftChars="200"/>
      </w:pPr>
    </w:lvl>
  </w:abstractNum>
  <w:abstractNum w15:restartNumberingAfterBreak="0" w:abstractNumId="1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pos="780" w:val="left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2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hangingChars="200" w:left="360"/>
      </w:pPr>
    </w:lvl>
  </w:abstractNum>
  <w:abstractNum w15:restartNumberingAfterBreak="0" w:abstractNumId="3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pos="360" w:val="left"/>
        </w:tabs>
        <w:ind w:hanging="360" w:hangingChars="200" w:left="36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25454790" w:numId="1">
    <w:abstractNumId w:val="0"/>
  </w:num>
  <w:num w16cid:durableId="1848398556" w:numId="2">
    <w:abstractNumId w:val="2"/>
  </w:num>
  <w:num w16cid:durableId="1840075167" w:numId="3">
    <w:abstractNumId w:val="3"/>
  </w:num>
  <w:num w16cid:durableId="1470247572" w:numId="4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1CC"/>
    <w:rsid w:val="F57A143E"/>
    <w:rsid w:val="FF53E7DD"/>
    <w:rsid w:val="00012906"/>
    <w:rsid w:val="000C1ABD"/>
    <w:rsid w:val="000D1E8A"/>
    <w:rsid w:val="000F3D3C"/>
    <w:rsid w:val="0011788E"/>
    <w:rsid w:val="00167011"/>
    <w:rsid w:val="001824E5"/>
    <w:rsid w:val="001A30C6"/>
    <w:rsid w:val="001B0185"/>
    <w:rsid w:val="001B2E68"/>
    <w:rsid w:val="00271600"/>
    <w:rsid w:val="00275E2C"/>
    <w:rsid w:val="00284976"/>
    <w:rsid w:val="00290063"/>
    <w:rsid w:val="002D5AAF"/>
    <w:rsid w:val="00315AC2"/>
    <w:rsid w:val="00337933"/>
    <w:rsid w:val="00353684"/>
    <w:rsid w:val="00365A06"/>
    <w:rsid w:val="00386B56"/>
    <w:rsid w:val="003E512C"/>
    <w:rsid w:val="003F6589"/>
    <w:rsid w:val="00402858"/>
    <w:rsid w:val="00455D51"/>
    <w:rsid w:val="004804EF"/>
    <w:rsid w:val="004B1E78"/>
    <w:rsid w:val="004D308B"/>
    <w:rsid w:val="00512CA9"/>
    <w:rsid w:val="005140DE"/>
    <w:rsid w:val="00515E7E"/>
    <w:rsid w:val="005641A8"/>
    <w:rsid w:val="005646E9"/>
    <w:rsid w:val="0057446D"/>
    <w:rsid w:val="00584C65"/>
    <w:rsid w:val="005C33F3"/>
    <w:rsid w:val="00605308"/>
    <w:rsid w:val="006203D4"/>
    <w:rsid w:val="006B04C2"/>
    <w:rsid w:val="007453A1"/>
    <w:rsid w:val="007535F6"/>
    <w:rsid w:val="00786E81"/>
    <w:rsid w:val="007938B8"/>
    <w:rsid w:val="008033E1"/>
    <w:rsid w:val="0085162E"/>
    <w:rsid w:val="00865C7C"/>
    <w:rsid w:val="00900CCC"/>
    <w:rsid w:val="00932E5F"/>
    <w:rsid w:val="00962302"/>
    <w:rsid w:val="00993CBA"/>
    <w:rsid w:val="009A3D3D"/>
    <w:rsid w:val="009E145E"/>
    <w:rsid w:val="00A21265"/>
    <w:rsid w:val="00A625F9"/>
    <w:rsid w:val="00A7127D"/>
    <w:rsid w:val="00A81885"/>
    <w:rsid w:val="00A82518"/>
    <w:rsid w:val="00A8796D"/>
    <w:rsid w:val="00AB1A36"/>
    <w:rsid w:val="00AC75E8"/>
    <w:rsid w:val="00AD4E46"/>
    <w:rsid w:val="00B221B6"/>
    <w:rsid w:val="00B34BC6"/>
    <w:rsid w:val="00B5019A"/>
    <w:rsid w:val="00BF11CC"/>
    <w:rsid w:val="00C1108E"/>
    <w:rsid w:val="00C14B89"/>
    <w:rsid w:val="00C865AB"/>
    <w:rsid w:val="00C9144D"/>
    <w:rsid w:val="00C94844"/>
    <w:rsid w:val="00DB673F"/>
    <w:rsid w:val="00E04222"/>
    <w:rsid w:val="00E07649"/>
    <w:rsid w:val="00E64F6C"/>
    <w:rsid w:val="00EC331D"/>
    <w:rsid w:val="00F15494"/>
    <w:rsid w:val="00F75CC4"/>
    <w:rsid w:val="00FC1DF5"/>
    <w:rsid w:val="00FC30D7"/>
    <w:rsid w:val="00FD44F7"/>
    <w:rsid w:val="00FE2A30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footnote text" w:qFormat="1" w:uiPriority="9" w:unhideWhenUsed="1"/>
    <w:lsdException w:name="Title" w:qFormat="1" w:uiPriority="10"/>
    <w:lsdException w:name="Default Paragraph Font" w:semiHidden="1" w:uiPriority="1" w:unhideWhenUsed="1"/>
    <w:lsdException w:name="Body Text" w:qFormat="1"/>
    <w:lsdException w:name="Subtitle" w:qFormat="1" w:uiPriority="11"/>
    <w:lsdException w:name="Date" w:qFormat="1"/>
    <w:lsdException w:name="Block Text" w:qFormat="1" w:uiPriority="9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1" w:type="paragraph">
    <w:name w:val="Normal"/>
    <w:qFormat/>
    <w:pPr>
      <w:spacing w:after="200"/>
    </w:pPr>
    <w:rPr>
      <w:sz w:val="24"/>
      <w:szCs w:val="24"/>
      <w:lang w:eastAsia="en-US"/>
    </w:rPr>
  </w:style>
  <w:style w:styleId="1" w:type="paragraph">
    <w:name w:val="heading 1"/>
    <w:basedOn w:val="a1"/>
    <w:next w:val="a2"/>
    <w:link w:val="10"/>
    <w:uiPriority w:val="9"/>
    <w:qFormat/>
    <w:rsid w:val="00FC1DF5"/>
    <w:pPr>
      <w:spacing w:after="80" w:before="480"/>
      <w:outlineLvl w:val="0"/>
    </w:pPr>
    <w:rPr>
      <w:rFonts w:ascii="Arial" w:cs="Arial" w:eastAsia="Arial" w:hAnsi="Arial"/>
      <w:b/>
      <w:bCs/>
      <w:color w:themeColor="text1" w:val="000000"/>
      <w:sz w:val="44"/>
      <w:szCs w:val="40"/>
    </w:rPr>
  </w:style>
  <w:style w:styleId="21" w:type="paragraph">
    <w:name w:val="heading 2"/>
    <w:basedOn w:val="a1"/>
    <w:next w:val="a2"/>
    <w:link w:val="22"/>
    <w:uiPriority w:val="9"/>
    <w:semiHidden/>
    <w:unhideWhenUsed/>
    <w:qFormat/>
    <w:rsid w:val="00605308"/>
    <w:pPr>
      <w:spacing w:after="80" w:before="320" w:line="360" w:lineRule="auto"/>
      <w:outlineLvl w:val="1"/>
    </w:pPr>
    <w:rPr>
      <w:rFonts w:ascii="Arial" w:cs="Arial" w:eastAsia="Arial" w:hAnsi="Arial"/>
      <w:b/>
      <w:bCs/>
      <w:color w:themeColor="text1" w:val="000000"/>
      <w:sz w:val="32"/>
      <w:szCs w:val="32"/>
    </w:rPr>
  </w:style>
  <w:style w:styleId="3" w:type="paragraph">
    <w:name w:val="heading 3"/>
    <w:basedOn w:val="a1"/>
    <w:next w:val="a2"/>
    <w:link w:val="30"/>
    <w:uiPriority w:val="9"/>
    <w:semiHidden/>
    <w:unhideWhenUsed/>
    <w:qFormat/>
    <w:rsid w:val="00584C65"/>
    <w:pPr>
      <w:spacing w:after="40" w:before="100" w:line="360" w:lineRule="auto"/>
      <w:outlineLvl w:val="2"/>
    </w:pPr>
    <w:rPr>
      <w:rFonts w:ascii="Arial" w:cs="Arial" w:eastAsia="Arial" w:hAnsi="Arial"/>
      <w:b/>
      <w:bCs/>
      <w:color w:themeColor="text1" w:val="000000"/>
      <w:sz w:val="28"/>
      <w:szCs w:val="28"/>
    </w:rPr>
  </w:style>
  <w:style w:styleId="4" w:type="paragraph">
    <w:name w:val="heading 4"/>
    <w:basedOn w:val="a1"/>
    <w:next w:val="a2"/>
    <w:link w:val="40"/>
    <w:uiPriority w:val="9"/>
    <w:semiHidden/>
    <w:unhideWhenUsed/>
    <w:qFormat/>
    <w:pPr>
      <w:spacing w:after="40" w:before="80"/>
      <w:outlineLvl w:val="3"/>
    </w:pPr>
    <w:rPr>
      <w:rFonts w:ascii="Arial" w:cs="Arial" w:eastAsia="Arial" w:hAnsi="Arial"/>
      <w:b/>
      <w:color w:themeColor="text1" w:val="000000"/>
    </w:rPr>
  </w:style>
  <w:style w:styleId="5" w:type="paragraph">
    <w:name w:val="heading 5"/>
    <w:basedOn w:val="a1"/>
    <w:next w:val="a2"/>
    <w:link w:val="50"/>
    <w:uiPriority w:val="9"/>
    <w:semiHidden/>
    <w:unhideWhenUsed/>
    <w:qFormat/>
    <w:rsid w:val="00962302"/>
    <w:pPr>
      <w:spacing w:after="40" w:before="80"/>
      <w:outlineLvl w:val="4"/>
    </w:pPr>
    <w:rPr>
      <w:rFonts w:ascii="微软雅黑" w:cs="微软雅黑" w:eastAsia="Arial" w:hAnsi="微软雅黑"/>
      <w:color w:themeColor="text1" w:val="000000"/>
    </w:rPr>
  </w:style>
  <w:style w:styleId="6" w:type="paragraph">
    <w:name w:val="heading 6"/>
    <w:basedOn w:val="a1"/>
    <w:next w:val="a2"/>
    <w:link w:val="60"/>
    <w:uiPriority w:val="9"/>
    <w:semiHidden/>
    <w:unhideWhenUsed/>
    <w:qFormat/>
    <w:rsid w:val="00962302"/>
    <w:pPr>
      <w:spacing w:after="0" w:before="40"/>
      <w:outlineLvl w:val="5"/>
    </w:pPr>
    <w:rPr>
      <w:rFonts w:ascii="微软雅黑" w:cs="微软雅黑" w:eastAsia="Arial" w:hAnsi="微软雅黑"/>
      <w:color w:themeColor="text1" w:val="000000"/>
    </w:rPr>
  </w:style>
  <w:style w:styleId="7" w:type="paragraph">
    <w:name w:val="heading 7"/>
    <w:basedOn w:val="a1"/>
    <w:next w:val="a2"/>
    <w:link w:val="70"/>
    <w:uiPriority w:val="9"/>
    <w:semiHidden/>
    <w:unhideWhenUsed/>
    <w:qFormat/>
    <w:rsid w:val="00962302"/>
    <w:pPr>
      <w:spacing w:after="0" w:before="40"/>
      <w:outlineLvl w:val="6"/>
    </w:pPr>
    <w:rPr>
      <w:rFonts w:ascii="微软雅黑" w:cs="微软雅黑" w:eastAsia="Arial" w:hAnsi="微软雅黑"/>
      <w:color w:themeColor="text1" w:val="000000"/>
    </w:rPr>
  </w:style>
  <w:style w:styleId="8" w:type="paragraph">
    <w:name w:val="heading 8"/>
    <w:basedOn w:val="a1"/>
    <w:next w:val="a2"/>
    <w:link w:val="80"/>
    <w:uiPriority w:val="9"/>
    <w:semiHidden/>
    <w:unhideWhenUsed/>
    <w:qFormat/>
    <w:rsid w:val="00962302"/>
    <w:pPr>
      <w:spacing w:after="0"/>
      <w:outlineLvl w:val="7"/>
    </w:pPr>
    <w:rPr>
      <w:rFonts w:cstheme="majorBidi" w:eastAsia="Arial"/>
      <w:iCs/>
      <w:color w:themeColor="text1" w:val="000000"/>
    </w:rPr>
  </w:style>
  <w:style w:styleId="9" w:type="paragraph">
    <w:name w:val="heading 9"/>
    <w:basedOn w:val="a1"/>
    <w:next w:val="a2"/>
    <w:link w:val="90"/>
    <w:uiPriority w:val="9"/>
    <w:semiHidden/>
    <w:unhideWhenUsed/>
    <w:qFormat/>
    <w:pPr>
      <w:spacing w:after="0"/>
      <w:outlineLvl w:val="8"/>
    </w:pPr>
    <w:rPr>
      <w:rFonts w:cstheme="majorBidi" w:eastAsia="Arial"/>
      <w:color w:themeColor="text1" w:themeTint="D8" w:val="272727"/>
    </w:rPr>
  </w:style>
  <w:style w:default="1" w:styleId="a3" w:type="character">
    <w:name w:val="Default Paragraph Font"/>
    <w:uiPriority w:val="1"/>
    <w:semiHidden/>
    <w:unhideWhenUsed/>
  </w:style>
  <w:style w:default="1" w:styleId="a4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5" w:type="numbering">
    <w:name w:val="No List"/>
    <w:uiPriority w:val="99"/>
    <w:semiHidden/>
    <w:unhideWhenUsed/>
  </w:style>
  <w:style w:styleId="a2" w:type="paragraph">
    <w:name w:val="Body Text"/>
    <w:basedOn w:val="a1"/>
    <w:qFormat/>
    <w:rsid w:val="00962302"/>
    <w:pPr>
      <w:spacing w:after="180" w:before="100"/>
    </w:pPr>
    <w:rPr>
      <w:rFonts w:ascii="Arial" w:cs="Arial" w:eastAsia="Arial" w:hAnsi="Arial"/>
      <w:color w:themeColor="text1" w:val="000000"/>
    </w:rPr>
  </w:style>
  <w:style w:styleId="2" w:type="paragraph">
    <w:name w:val="List Number 2"/>
    <w:basedOn w:val="a1"/>
    <w:pPr>
      <w:numPr>
        <w:numId w:val="1"/>
      </w:numPr>
      <w:contextualSpacing/>
    </w:pPr>
    <w:rPr>
      <w:rFonts w:ascii="Arial" w:cs="Arial" w:eastAsia="Arial" w:hAnsi="Arial"/>
    </w:rPr>
  </w:style>
  <w:style w:styleId="a" w:type="paragraph">
    <w:name w:val="List Number"/>
    <w:basedOn w:val="a1"/>
    <w:pPr>
      <w:numPr>
        <w:numId w:val="2"/>
      </w:numPr>
      <w:spacing w:line="360" w:lineRule="auto"/>
      <w:contextualSpacing/>
    </w:pPr>
    <w:rPr>
      <w:rFonts w:ascii="Arial" w:cs="Arial" w:eastAsia="Arial" w:hAnsi="Arial"/>
      <w:b/>
      <w:bCs/>
    </w:rPr>
  </w:style>
  <w:style w:styleId="a6" w:type="paragraph">
    <w:name w:val="caption"/>
    <w:basedOn w:val="a1"/>
    <w:link w:val="a7"/>
    <w:pPr>
      <w:spacing w:after="120"/>
    </w:pPr>
    <w:rPr>
      <w:i/>
    </w:rPr>
  </w:style>
  <w:style w:styleId="a0" w:type="paragraph">
    <w:name w:val="List Bullet"/>
    <w:basedOn w:val="a1"/>
    <w:rsid w:val="00A82518"/>
    <w:pPr>
      <w:numPr>
        <w:numId w:val="3"/>
      </w:numPr>
      <w:spacing w:before="200" w:line="360" w:lineRule="auto"/>
      <w:ind w:hanging="200" w:left="200"/>
      <w:contextualSpacing/>
    </w:pPr>
    <w:rPr>
      <w:rFonts w:ascii="Arial" w:cs="Arial" w:eastAsia="Arial" w:hAnsi="Arial"/>
      <w:b/>
      <w:bCs/>
    </w:rPr>
  </w:style>
  <w:style w:styleId="a8" w:type="paragraph">
    <w:name w:val="Block Text"/>
    <w:basedOn w:val="a2"/>
    <w:next w:val="a2"/>
    <w:uiPriority w:val="9"/>
    <w:unhideWhenUsed/>
    <w:qFormat/>
    <w:rsid w:val="00C94844"/>
    <w:pPr>
      <w:pBdr>
        <w:left w:color="D1D1D1" w:space="4" w:sz="24" w:themeColor="background2" w:themeShade="E6" w:val="single"/>
      </w:pBdr>
      <w:spacing w:after="100"/>
      <w:ind w:left="397" w:right="482"/>
    </w:pPr>
    <w:rPr>
      <w:color w:themeColor="background2" w:themeShade="80" w:val="747474"/>
    </w:rPr>
  </w:style>
  <w:style w:styleId="20" w:type="paragraph">
    <w:name w:val="List Bullet 2"/>
    <w:basedOn w:val="a1"/>
    <w:rsid w:val="00A82518"/>
    <w:pPr>
      <w:numPr>
        <w:numId w:val="4"/>
      </w:numPr>
      <w:spacing w:before="120" w:line="360" w:lineRule="auto"/>
      <w:ind w:hanging="200" w:left="400"/>
      <w:contextualSpacing/>
    </w:pPr>
    <w:rPr>
      <w:rFonts w:ascii="Arial" w:cs="Arial" w:eastAsia="Arial" w:hAnsi="Arial"/>
    </w:rPr>
  </w:style>
  <w:style w:styleId="a9" w:type="paragraph">
    <w:name w:val="Date"/>
    <w:next w:val="a2"/>
    <w:qFormat/>
    <w:pPr>
      <w:spacing w:after="200"/>
      <w:jc w:val="center"/>
    </w:pPr>
    <w:rPr>
      <w:rFonts w:eastAsia="Arial"/>
      <w:sz w:val="24"/>
      <w:szCs w:val="24"/>
      <w:lang w:eastAsia="en-US"/>
    </w:rPr>
  </w:style>
  <w:style w:styleId="aa" w:type="paragraph">
    <w:name w:val="Subtitle"/>
    <w:basedOn w:val="ab"/>
    <w:next w:val="a2"/>
    <w:link w:val="ac"/>
    <w:uiPriority w:val="11"/>
    <w:qFormat/>
    <w:rPr>
      <w:spacing w:val="15"/>
      <w:sz w:val="28"/>
      <w:szCs w:val="28"/>
    </w:rPr>
  </w:style>
  <w:style w:styleId="ab" w:type="paragraph">
    <w:name w:val="Title"/>
    <w:basedOn w:val="a1"/>
    <w:next w:val="a2"/>
    <w:link w:val="ad"/>
    <w:uiPriority w:val="10"/>
    <w:qFormat/>
    <w:pPr>
      <w:spacing w:after="80"/>
      <w:contextualSpacing/>
      <w:jc w:val="center"/>
    </w:pPr>
    <w:rPr>
      <w:rFonts w:ascii="Arial" w:cs="Arial" w:eastAsia="Arial" w:hAnsi="Arial"/>
      <w:spacing w:val="-10"/>
      <w:kern w:val="28"/>
      <w:sz w:val="56"/>
      <w:szCs w:val="56"/>
    </w:rPr>
  </w:style>
  <w:style w:styleId="ae" w:type="paragraph">
    <w:name w:val="footnote text"/>
    <w:basedOn w:val="a1"/>
    <w:uiPriority w:val="9"/>
    <w:unhideWhenUsed/>
    <w:qFormat/>
  </w:style>
  <w:style w:styleId="af" w:type="character">
    <w:name w:val="Hyperlink"/>
    <w:basedOn w:val="a3"/>
    <w:rsid w:val="00962302"/>
    <w:rPr>
      <w:b w:val="0"/>
      <w:i w:val="0"/>
      <w:color w:themeColor="text1" w:val="000000"/>
      <w:u w:val="none"/>
      <w:bdr w:color="auto" w:space="0" w:sz="0" w:val="none"/>
      <w:em w:val="none"/>
    </w:rPr>
  </w:style>
  <w:style w:customStyle="1" w:styleId="a7" w:type="character">
    <w:name w:val="题注 字符"/>
    <w:basedOn w:val="a3"/>
    <w:link w:val="a6"/>
  </w:style>
  <w:style w:styleId="af0" w:type="character">
    <w:name w:val="footnote reference"/>
    <w:basedOn w:val="a7"/>
    <w:rPr>
      <w:vertAlign w:val="superscript"/>
    </w:rPr>
  </w:style>
  <w:style w:customStyle="1" w:styleId="FirstParagraph" w:type="paragraph">
    <w:name w:val="First Paragraph"/>
    <w:basedOn w:val="a2"/>
    <w:next w:val="a2"/>
    <w:qFormat/>
    <w:rsid w:val="00962302"/>
    <w:pPr>
      <w:spacing w:before="240"/>
    </w:pPr>
  </w:style>
  <w:style w:customStyle="1" w:styleId="Compact" w:type="paragraph">
    <w:name w:val="Compact"/>
    <w:basedOn w:val="a2"/>
    <w:qFormat/>
    <w:pPr>
      <w:spacing w:after="36" w:before="36"/>
    </w:pPr>
  </w:style>
  <w:style w:customStyle="1" w:styleId="ad" w:type="character">
    <w:name w:val="标题 字符"/>
    <w:basedOn w:val="a3"/>
    <w:link w:val="ab"/>
    <w:uiPriority w:val="10"/>
    <w:rPr>
      <w:rFonts w:ascii="Arial" w:cs="Arial" w:eastAsia="Arial" w:hAnsi="Arial"/>
      <w:spacing w:val="-10"/>
      <w:kern w:val="28"/>
      <w:sz w:val="56"/>
      <w:szCs w:val="56"/>
    </w:rPr>
  </w:style>
  <w:style w:customStyle="1" w:styleId="ac" w:type="character">
    <w:name w:val="副标题 字符"/>
    <w:basedOn w:val="a3"/>
    <w:link w:val="aa"/>
    <w:uiPriority w:val="1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a2"/>
    <w:qFormat/>
    <w:pPr>
      <w:spacing w:after="200"/>
      <w:jc w:val="center"/>
    </w:pPr>
    <w:rPr>
      <w:sz w:val="24"/>
      <w:szCs w:val="24"/>
      <w:lang w:eastAsia="en-US"/>
    </w:rPr>
  </w:style>
  <w:style w:customStyle="1" w:styleId="AbstractTitle" w:type="paragraph">
    <w:name w:val="Abstract Title"/>
    <w:basedOn w:val="a1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1"/>
    <w:next w:val="a2"/>
    <w:qFormat/>
    <w:pPr>
      <w:spacing w:after="300" w:before="100"/>
    </w:pPr>
    <w:rPr>
      <w:rFonts w:eastAsia="Arial"/>
      <w:sz w:val="20"/>
      <w:szCs w:val="20"/>
    </w:rPr>
  </w:style>
  <w:style w:customStyle="1" w:styleId="11" w:type="paragraph">
    <w:name w:val="书目1"/>
    <w:basedOn w:val="a1"/>
    <w:qFormat/>
  </w:style>
  <w:style w:customStyle="1" w:styleId="10" w:type="character">
    <w:name w:val="标题 1 字符"/>
    <w:basedOn w:val="a3"/>
    <w:link w:val="1"/>
    <w:uiPriority w:val="9"/>
    <w:rsid w:val="00FC1DF5"/>
    <w:rPr>
      <w:rFonts w:ascii="Arial" w:cs="Arial" w:eastAsia="Arial" w:hAnsi="Arial"/>
      <w:b/>
      <w:bCs/>
      <w:color w:themeColor="text1" w:val="000000"/>
      <w:sz w:val="44"/>
      <w:szCs w:val="40"/>
      <w:lang w:eastAsia="en-US"/>
    </w:rPr>
  </w:style>
  <w:style w:customStyle="1" w:styleId="22" w:type="character">
    <w:name w:val="标题 2 字符"/>
    <w:basedOn w:val="a3"/>
    <w:link w:val="21"/>
    <w:uiPriority w:val="9"/>
    <w:semiHidden/>
    <w:rsid w:val="00605308"/>
    <w:rPr>
      <w:rFonts w:ascii="Arial" w:cs="Arial" w:eastAsia="Arial" w:hAnsi="Arial"/>
      <w:b/>
      <w:bCs/>
      <w:color w:themeColor="text1" w:val="000000"/>
      <w:sz w:val="32"/>
      <w:szCs w:val="32"/>
      <w:lang w:eastAsia="en-US"/>
    </w:rPr>
  </w:style>
  <w:style w:customStyle="1" w:styleId="30" w:type="character">
    <w:name w:val="标题 3 字符"/>
    <w:basedOn w:val="a3"/>
    <w:link w:val="3"/>
    <w:uiPriority w:val="9"/>
    <w:semiHidden/>
    <w:rsid w:val="00584C65"/>
    <w:rPr>
      <w:rFonts w:ascii="Arial" w:cs="Arial" w:eastAsia="Arial" w:hAnsi="Arial"/>
      <w:b/>
      <w:bCs/>
      <w:color w:themeColor="text1" w:val="000000"/>
      <w:sz w:val="28"/>
      <w:szCs w:val="28"/>
      <w:lang w:eastAsia="en-US"/>
    </w:rPr>
  </w:style>
  <w:style w:customStyle="1" w:styleId="40" w:type="character">
    <w:name w:val="标题 4 字符"/>
    <w:basedOn w:val="a3"/>
    <w:link w:val="4"/>
    <w:uiPriority w:val="9"/>
    <w:semiHidden/>
    <w:rPr>
      <w:rFonts w:ascii="Arial" w:cs="Arial" w:eastAsia="Arial" w:hAnsi="Arial"/>
      <w:b/>
      <w:color w:themeColor="text1" w:val="000000"/>
      <w:sz w:val="24"/>
      <w:szCs w:val="24"/>
      <w:lang w:eastAsia="en-US"/>
    </w:rPr>
  </w:style>
  <w:style w:customStyle="1" w:styleId="50" w:type="character">
    <w:name w:val="标题 5 字符"/>
    <w:basedOn w:val="a3"/>
    <w:link w:val="5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60" w:type="character">
    <w:name w:val="标题 6 字符"/>
    <w:basedOn w:val="a3"/>
    <w:link w:val="6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70" w:type="character">
    <w:name w:val="标题 7 字符"/>
    <w:basedOn w:val="a3"/>
    <w:link w:val="7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80" w:type="character">
    <w:name w:val="标题 8 字符"/>
    <w:basedOn w:val="a3"/>
    <w:link w:val="8"/>
    <w:uiPriority w:val="9"/>
    <w:semiHidden/>
    <w:rsid w:val="00962302"/>
    <w:rPr>
      <w:rFonts w:cstheme="majorBidi" w:eastAsia="Arial"/>
      <w:iCs/>
      <w:color w:themeColor="text1" w:val="000000"/>
      <w:sz w:val="24"/>
      <w:szCs w:val="24"/>
      <w:lang w:eastAsia="en-US"/>
    </w:rPr>
  </w:style>
  <w:style w:customStyle="1" w:styleId="90" w:type="character">
    <w:name w:val="标题 9 字符"/>
    <w:basedOn w:val="a3"/>
    <w:link w:val="9"/>
    <w:uiPriority w:val="9"/>
    <w:semiHidden/>
    <w:rPr>
      <w:rFonts w:cstheme="majorBidi" w:eastAsia="Arial"/>
      <w:color w:themeColor="text1" w:themeTint="D8" w:val="272727"/>
      <w:sz w:val="24"/>
      <w:szCs w:val="24"/>
      <w:lang w:eastAsia="en-US"/>
    </w:rPr>
  </w:style>
  <w:style w:customStyle="1" w:styleId="FootnoteBlockText" w:type="paragraph">
    <w:name w:val="Footnote Block Text"/>
    <w:basedOn w:val="ae"/>
    <w:next w:val="ae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1"/>
    <w:next w:val="Definition"/>
    <w:pPr>
      <w:spacing w:after="0"/>
    </w:pPr>
    <w:rPr>
      <w:rFonts w:eastAsia="Arial"/>
    </w:rPr>
  </w:style>
  <w:style w:customStyle="1" w:styleId="Definition" w:type="paragraph">
    <w:name w:val="Definition"/>
    <w:basedOn w:val="a1"/>
    <w:rsid w:val="00962302"/>
    <w:rPr>
      <w:color w:themeColor="text1" w:val="000000"/>
    </w:rPr>
  </w:style>
  <w:style w:customStyle="1" w:styleId="TableCaption" w:type="paragraph">
    <w:name w:val="Table Caption"/>
    <w:basedOn w:val="a6"/>
  </w:style>
  <w:style w:customStyle="1" w:styleId="ImageCaption" w:type="paragraph">
    <w:name w:val="Image Caption"/>
    <w:basedOn w:val="a6"/>
  </w:style>
  <w:style w:customStyle="1" w:styleId="Figure" w:type="paragraph">
    <w:name w:val="Figure"/>
    <w:basedOn w:val="a1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a7"/>
    <w:link w:val="SourceCode"/>
    <w:rsid w:val="00FE2A30"/>
    <w:rPr>
      <w:rFonts w:ascii="Consolas" w:cs="Times New Roman (正文 CS 字体)" w:eastAsia="Arial" w:hAnsi="Consolas"/>
      <w:sz w:val="22"/>
      <w:shd w:color="auto" w:fill="F2F2F2" w:themeFill="background1" w:themeFillShade="F2" w:val="clear"/>
    </w:rPr>
  </w:style>
  <w:style w:customStyle="1" w:styleId="SectionNumber" w:type="character">
    <w:name w:val="Section Number"/>
    <w:basedOn w:val="a7"/>
  </w:style>
  <w:style w:customStyle="1" w:styleId="TOC1" w:type="paragraph">
    <w:name w:val="TOC 标题1"/>
    <w:basedOn w:val="1"/>
    <w:next w:val="a2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customStyle="1" w:styleId="SourceCode" w:type="paragraph">
    <w:name w:val="Source Code"/>
    <w:link w:val="VerbatimChar"/>
    <w:rsid w:val="00FE2A30"/>
    <w:pPr>
      <w:shd w:color="auto" w:fill="F2F2F2" w:themeFill="background1" w:themeFillShade="F2" w:val="clear"/>
      <w:wordWrap w:val="0"/>
      <w:spacing w:after="100" w:afterLines="100" w:before="100" w:beforeLines="100"/>
    </w:pPr>
    <w:rPr>
      <w:rFonts w:ascii="Consolas" w:cs="Times New Roman (正文 CS 字体)" w:eastAsia="Arial" w:hAnsi="Consolas"/>
      <w:sz w:val="22"/>
    </w:rPr>
  </w:style>
  <w:style w:styleId="af1" w:type="character">
    <w:name w:val="FollowedHyperlink"/>
    <w:basedOn w:val="a3"/>
    <w:rsid w:val="0011788E"/>
    <w:rPr>
      <w:color w:themeColor="followedHyperlink" w:val="96607D"/>
      <w:u w:val="singl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10026F9AEED442AB141D5C00EF2F7C" ma:contentTypeVersion="22" ma:contentTypeDescription="Create a new document." ma:contentTypeScope="" ma:versionID="bbf6cedda85f957ac2a043dee6cd74dc">
  <xsd:schema xmlns:xsd="http://www.w3.org/2001/XMLSchema" xmlns:xs="http://www.w3.org/2001/XMLSchema" xmlns:p="http://schemas.microsoft.com/office/2006/metadata/properties" xmlns:ns1="http://schemas.microsoft.com/sharepoint/v3" xmlns:ns2="451aad5b-167b-4d6c-939c-63203bdf6bab" xmlns:ns3="c503ef68-8e6b-4103-88cd-6d3eed0e207f" targetNamespace="http://schemas.microsoft.com/office/2006/metadata/properties" ma:root="true" ma:fieldsID="a64bd8f018ff6ba91350b8371d2a451a" ns1:_="" ns2:_="" ns3:_="">
    <xsd:import namespace="http://schemas.microsoft.com/sharepoint/v3"/>
    <xsd:import namespace="451aad5b-167b-4d6c-939c-63203bdf6bab"/>
    <xsd:import namespace="c503ef68-8e6b-4103-88cd-6d3eed0e20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1aad5b-167b-4d6c-939c-63203bdf6b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3ef68-8e6b-4103-88cd-6d3eed0e207f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413bcfb-e5f3-4cb8-aeca-3ab024fd0deb}" ma:internalName="TaxCatchAll" ma:showField="CatchAllData" ma:web="c503ef68-8e6b-4103-88cd-6d3eed0e20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51aad5b-167b-4d6c-939c-63203bdf6bab">
      <Terms xmlns="http://schemas.microsoft.com/office/infopath/2007/PartnerControls"/>
    </lcf76f155ced4ddcb4097134ff3c332f>
    <TaxCatchAll xmlns="c503ef68-8e6b-4103-88cd-6d3eed0e207f" xsi:nil="true"/>
  </documentManagement>
</p:properties>
</file>

<file path=customXml/itemProps1.xml><?xml version="1.0" encoding="utf-8"?>
<ds:datastoreItem xmlns:ds="http://schemas.openxmlformats.org/officeDocument/2006/customXml" ds:itemID="{1C787EDA-189E-48FA-A39A-1C2E4EC4A848}"/>
</file>

<file path=customXml/itemProps2.xml><?xml version="1.0" encoding="utf-8"?>
<ds:datastoreItem xmlns:ds="http://schemas.openxmlformats.org/officeDocument/2006/customXml" ds:itemID="{909AF003-3A5D-4439-AE8A-59095A6482C3}"/>
</file>

<file path=customXml/itemProps3.xml><?xml version="1.0" encoding="utf-8"?>
<ds:datastoreItem xmlns:ds="http://schemas.openxmlformats.org/officeDocument/2006/customXml" ds:itemID="{3E93456E-5B88-455B-B129-8B5FBF5993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2026-08-25T01:28:32Z</dcterms:created>
  <dcterms:modified xsi:type="dcterms:W3CDTF">2026-08-25T01:28:32Z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0x0101004810026F9AEED442AB141D5C00EF2F7C</vt:lpwstr>
  </property>
</Properties>
</file>