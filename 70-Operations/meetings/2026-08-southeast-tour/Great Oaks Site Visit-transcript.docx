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reat-oaks-site-visit"/>
    <w:p>
      <w:pPr>
        <w:pStyle w:val="1"/>
      </w:pPr>
      <w:r>
        <w:t xml:space="preserve">Great Oaks Site Visit</w:t>
      </w:r>
    </w:p>
    <w:bookmarkStart w:id="20" w:name="X3be1339f2996300da3684de50362bf5907ca9ea"/>
    <w:p>
      <w:pPr>
        <w:pStyle w:val="6"/>
      </w:pPr>
      <w:r>
        <w:t xml:space="preserve">2026-08-21 14:22:45</w:t>
      </w:r>
    </w:p>
    <w:p>
      <w:pPr>
        <w:pStyle w:val="FirstParagraph"/>
      </w:pPr>
      <w:r>
        <w:rPr>
          <w:b/>
          <w:bCs/>
        </w:rPr>
        <w:t xml:space="preserve">00:00:00 Speaker 1</w:t>
      </w:r>
      <w:r>
        <w:br/>
      </w:r>
      <w:r>
        <w:t xml:space="preserve">Grey oak vinyl tiles in the clubhouse. For the drop ceiling. Lamp post to replace. Bulletin board outside the office to replace.</w:t>
      </w:r>
    </w:p>
    <w:p>
      <w:pPr>
        <w:pStyle w:val="a2"/>
      </w:pPr>
      <w:r>
        <w:rPr>
          <w:b/>
          <w:bCs/>
        </w:rPr>
        <w:t xml:space="preserve">00:00:30 Speaker 2</w:t>
      </w:r>
      <w:r>
        <w:br/>
      </w:r>
      <w:r>
        <w:t xml:space="preserve">Really. This place is too fast-paced for me.</w:t>
      </w:r>
    </w:p>
    <w:p>
      <w:pPr>
        <w:pStyle w:val="a2"/>
      </w:pPr>
      <w:r>
        <w:rPr>
          <w:b/>
          <w:bCs/>
        </w:rPr>
        <w:t xml:space="preserve">00:00:47 Speaker 1</w:t>
      </w:r>
      <w:r>
        <w:br/>
      </w:r>
      <w:r>
        <w:t xml:space="preserve">Are you finding this in her talk to me?</w:t>
      </w:r>
    </w:p>
    <w:p>
      <w:pPr>
        <w:pStyle w:val="a2"/>
      </w:pPr>
      <w:r>
        <w:rPr>
          <w:b/>
          <w:bCs/>
        </w:rPr>
        <w:t xml:space="preserve">00:01:15 Speaker 2</w:t>
      </w:r>
      <w:r>
        <w:br/>
      </w:r>
      <w:r>
        <w:t xml:space="preserve">Again, remember most of these come from cell phones on the text. They put the for sale sign on before they leave for the end of season. It’s amazing.</w:t>
      </w:r>
    </w:p>
    <w:p>
      <w:pPr>
        <w:pStyle w:val="a2"/>
      </w:pPr>
      <w:r>
        <w:rPr>
          <w:b/>
          <w:bCs/>
        </w:rPr>
        <w:t xml:space="preserve">00:01:43 Speaker 3</w:t>
      </w:r>
      <w:r>
        <w:br/>
      </w:r>
      <w:r>
        <w:t xml:space="preserve">This was the transient circle, this one.</w:t>
      </w:r>
    </w:p>
    <w:p>
      <w:pPr>
        <w:pStyle w:val="a2"/>
      </w:pPr>
      <w:r>
        <w:rPr>
          <w:b/>
          <w:bCs/>
        </w:rPr>
        <w:t xml:space="preserve">00:02:33 Speaker 2</w:t>
      </w:r>
      <w:r>
        <w:br/>
      </w:r>
      <w:r>
        <w:t xml:space="preserve">I don’t think.</w:t>
      </w:r>
    </w:p>
    <w:p>
      <w:pPr>
        <w:pStyle w:val="a2"/>
      </w:pPr>
      <w:r>
        <w:rPr>
          <w:b/>
          <w:bCs/>
        </w:rPr>
        <w:t xml:space="preserve">00:02:57 Speaker 3</w:t>
      </w:r>
      <w:r>
        <w:br/>
      </w:r>
      <w:r>
        <w:t xml:space="preserve">But anything about four hundred.</w:t>
      </w:r>
    </w:p>
    <w:p>
      <w:pPr>
        <w:pStyle w:val="a2"/>
      </w:pPr>
      <w:r>
        <w:rPr>
          <w:b/>
          <w:bCs/>
        </w:rPr>
        <w:t xml:space="preserve">00:03:01 Speaker 2</w:t>
      </w:r>
      <w:r>
        <w:br/>
      </w:r>
      <w:r>
        <w:t xml:space="preserve">I don’t think you’re going to be able to turn this around.</w:t>
      </w:r>
    </w:p>
    <w:p>
      <w:pPr>
        <w:pStyle w:val="a2"/>
      </w:pPr>
      <w:r>
        <w:rPr>
          <w:b/>
          <w:bCs/>
        </w:rPr>
        <w:t xml:space="preserve">00:03:10 Speaker 3</w:t>
      </w:r>
      <w:r>
        <w:br/>
      </w:r>
      <w:r>
        <w:t xml:space="preserve">Can’t get the power. Can’t get the power. Unless.</w:t>
      </w:r>
    </w:p>
    <w:p>
      <w:pPr>
        <w:pStyle w:val="a2"/>
      </w:pPr>
      <w:r>
        <w:rPr>
          <w:b/>
          <w:bCs/>
        </w:rPr>
        <w:t xml:space="preserve">00:03:24 Speaker 2</w:t>
      </w:r>
      <w:r>
        <w:br/>
      </w:r>
      <w:r>
        <w:t xml:space="preserve">You’re rerouting the electrical, which we have to upgrade so we could. They can run it and spin it around. That’s cute. We did a neighborhood vibe. I’m trying to picture. We were going to do one section. But then there were homes that didn’t fit someplace. We were doing porch to porch, not porch to rear end.</w:t>
      </w:r>
    </w:p>
    <w:p>
      <w:pPr>
        <w:pStyle w:val="a2"/>
      </w:pPr>
      <w:r>
        <w:rPr>
          <w:b/>
          <w:bCs/>
        </w:rPr>
        <w:t xml:space="preserve">00:03:56 Speaker 2</w:t>
      </w:r>
      <w:r>
        <w:br/>
      </w:r>
      <w:r>
        <w:t xml:space="preserve">So if you’re doing aesthetically from that street</w:t>
      </w:r>
    </w:p>
    <w:p>
      <w:pPr>
        <w:pStyle w:val="a2"/>
      </w:pPr>
      <w:r>
        <w:rPr>
          <w:b/>
          <w:bCs/>
        </w:rPr>
        <w:t xml:space="preserve">00:04:05 Speaker 1</w:t>
      </w:r>
      <w:r>
        <w:br/>
      </w:r>
      <w:r>
        <w:t xml:space="preserve">But they’re replacing the banks anyways, which is a good point. We could flip them.</w:t>
      </w:r>
    </w:p>
    <w:p>
      <w:pPr>
        <w:pStyle w:val="a2"/>
      </w:pPr>
      <w:r>
        <w:rPr>
          <w:b/>
          <w:bCs/>
        </w:rPr>
        <w:t xml:space="preserve">00:04:12 Speaker 2</w:t>
      </w:r>
      <w:r>
        <w:br/>
      </w:r>
      <w:r>
        <w:t xml:space="preserve">Want to come into your way? Same thing because we took portraits and I just have to relook at it. I don’t being that was the main street, I’m pretty sure we were intentional about wanting the portraits facing out.</w:t>
      </w:r>
    </w:p>
    <w:p>
      <w:pPr>
        <w:pStyle w:val="a2"/>
      </w:pPr>
      <w:r>
        <w:rPr>
          <w:b/>
          <w:bCs/>
        </w:rPr>
        <w:t xml:space="preserve">00:04:52 Speaker 3</w:t>
      </w:r>
      <w:r>
        <w:br/>
      </w:r>
      <w:r>
        <w:t xml:space="preserve">I think we still have more deliveries coming.</w:t>
      </w:r>
    </w:p>
    <w:p>
      <w:pPr>
        <w:pStyle w:val="a2"/>
      </w:pPr>
      <w:r>
        <w:rPr>
          <w:b/>
          <w:bCs/>
        </w:rPr>
        <w:t xml:space="preserve">00:05:08 Speaker 1</w:t>
      </w:r>
      <w:r>
        <w:br/>
      </w:r>
      <w:r>
        <w:t xml:space="preserve">I think the one we were in. The park is on that side.</w:t>
      </w:r>
    </w:p>
    <w:p>
      <w:pPr>
        <w:pStyle w:val="a2"/>
      </w:pPr>
      <w:r>
        <w:rPr>
          <w:b/>
          <w:bCs/>
        </w:rPr>
        <w:t xml:space="preserve">00:05:46 Speaker 3</w:t>
      </w:r>
      <w:r>
        <w:br/>
      </w:r>
      <w:r>
        <w:t xml:space="preserve">That works. It’s hot.</w:t>
      </w:r>
    </w:p>
    <w:p>
      <w:pPr>
        <w:pStyle w:val="a2"/>
      </w:pPr>
      <w:r>
        <w:rPr>
          <w:b/>
          <w:bCs/>
        </w:rPr>
        <w:t xml:space="preserve">00:05:52 Speaker 2</w:t>
      </w:r>
      <w:r>
        <w:br/>
      </w:r>
      <w:r>
        <w:t xml:space="preserve">You moved in the wrong direction. I’ll talk about that one later.</w:t>
      </w:r>
    </w:p>
    <w:p>
      <w:pPr>
        <w:pStyle w:val="a2"/>
      </w:pPr>
      <w:r>
        <w:rPr>
          <w:b/>
          <w:bCs/>
        </w:rPr>
        <w:t xml:space="preserve">00:06:00 Speaker 3</w:t>
      </w:r>
      <w:r>
        <w:br/>
      </w:r>
      <w:r>
        <w:t xml:space="preserve">But sure enough.</w:t>
      </w:r>
    </w:p>
    <w:p>
      <w:pPr>
        <w:pStyle w:val="a2"/>
      </w:pPr>
      <w:r>
        <w:rPr>
          <w:b/>
          <w:bCs/>
        </w:rPr>
        <w:t xml:space="preserve">00:06:31 Speaker 1</w:t>
      </w:r>
      <w:r>
        <w:br/>
      </w:r>
      <w:r>
        <w:t xml:space="preserve">I’m gonna walk to see the lift station since I’m here. So I’ll come meet you.</w:t>
      </w:r>
    </w:p>
    <w:p>
      <w:pPr>
        <w:pStyle w:val="a2"/>
      </w:pPr>
      <w:r>
        <w:rPr>
          <w:b/>
          <w:bCs/>
        </w:rPr>
        <w:t xml:space="preserve">00:11:11 Speaker 2</w:t>
      </w:r>
      <w:r>
        <w:br/>
      </w:r>
      <w:r>
        <w:t xml:space="preserve">Biometrics is working on something here.</w:t>
      </w:r>
    </w:p>
    <w:p>
      <w:pPr>
        <w:pStyle w:val="a2"/>
      </w:pPr>
      <w:r>
        <w:rPr>
          <w:b/>
          <w:bCs/>
        </w:rPr>
        <w:t xml:space="preserve">00:11:18 Speaker 1</w:t>
      </w:r>
      <w:r>
        <w:br/>
      </w:r>
      <w:r>
        <w:t xml:space="preserve">The it’s not running so it’s just very segmented.</w:t>
      </w:r>
    </w:p>
    <w:p>
      <w:pPr>
        <w:pStyle w:val="a2"/>
      </w:pPr>
      <w:r>
        <w:rPr>
          <w:b/>
          <w:bCs/>
        </w:rPr>
        <w:t xml:space="preserve">00:11:25 Speaker 2</w:t>
      </w:r>
      <w:r>
        <w:br/>
      </w:r>
      <w:r>
        <w:t xml:space="preserve">They were.</w:t>
      </w:r>
    </w:p>
    <w:p>
      <w:pPr>
        <w:pStyle w:val="a2"/>
      </w:pPr>
      <w:r>
        <w:rPr>
          <w:b/>
          <w:bCs/>
        </w:rPr>
        <w:t xml:space="preserve">00:11:29 Speaker 1</w:t>
      </w:r>
      <w:r>
        <w:br/>
      </w:r>
      <w:r>
        <w:t xml:space="preserve">They were. Are they coming back? I’ll check in with them, but they’re on a boil water notice right now. Only two things, it’s just because the aerator pump was out, but it’s wide open.</w:t>
      </w:r>
    </w:p>
    <w:p>
      <w:pPr>
        <w:pStyle w:val="a2"/>
      </w:pPr>
      <w:r>
        <w:rPr>
          <w:b/>
          <w:bCs/>
        </w:rPr>
        <w:t xml:space="preserve">00:11:40 Speaker 2</w:t>
      </w:r>
      <w:r>
        <w:br/>
      </w:r>
      <w:r>
        <w:t xml:space="preserve">They weren’t here. I’ll call.</w:t>
      </w:r>
    </w:p>
    <w:p>
      <w:pPr>
        <w:pStyle w:val="a2"/>
      </w:pPr>
      <w:r>
        <w:rPr>
          <w:b/>
          <w:bCs/>
        </w:rPr>
        <w:t xml:space="preserve">00:11:42 Speaker 1</w:t>
      </w:r>
      <w:r>
        <w:br/>
      </w:r>
      <w:r>
        <w:t xml:space="preserve">Them if you need to come back. Just the storage area that was wide open. Storage area is open?</w:t>
      </w:r>
    </w:p>
    <w:p>
      <w:pPr>
        <w:pStyle w:val="a2"/>
      </w:pPr>
      <w:r>
        <w:rPr>
          <w:b/>
          <w:bCs/>
        </w:rPr>
        <w:t xml:space="preserve">00:11:55 Speaker 2</w:t>
      </w:r>
      <w:r>
        <w:br/>
      </w:r>
      <w:r>
        <w:t xml:space="preserve">I didn’t see that one.</w:t>
      </w:r>
    </w:p>
    <w:p>
      <w:pPr>
        <w:pStyle w:val="a2"/>
      </w:pPr>
      <w:r>
        <w:rPr>
          <w:b/>
          <w:bCs/>
        </w:rPr>
        <w:t xml:space="preserve">00:12:02 Speaker 1</w:t>
      </w:r>
      <w:r>
        <w:br/>
      </w:r>
      <w:r>
        <w:t xml:space="preserve">What if you do that?</w:t>
      </w:r>
    </w:p>
    <w:p>
      <w:pPr>
        <w:pStyle w:val="a2"/>
      </w:pPr>
      <w:r>
        <w:rPr>
          <w:b/>
          <w:bCs/>
        </w:rPr>
        <w:t xml:space="preserve">00:12:07 Speaker 2</w:t>
      </w:r>
      <w:r>
        <w:br/>
      </w:r>
      <w:r>
        <w:t xml:space="preserve">I don’t know about. What if you keep going? I think too. So this is what I would be the.</w:t>
      </w:r>
    </w:p>
    <w:p>
      <w:pPr>
        <w:pStyle w:val="a2"/>
      </w:pPr>
      <w:r>
        <w:rPr>
          <w:b/>
          <w:bCs/>
        </w:rPr>
        <w:t xml:space="preserve">00:12:36 Speaker 2</w:t>
      </w:r>
      <w:r>
        <w:br/>
      </w:r>
      <w:r>
        <w:t xml:space="preserve">You didn’t like the purple.</w:t>
      </w:r>
    </w:p>
    <w:p>
      <w:pPr>
        <w:pStyle w:val="a2"/>
      </w:pPr>
      <w:r>
        <w:rPr>
          <w:b/>
          <w:bCs/>
        </w:rPr>
        <w:t xml:space="preserve">00:12:37 Speaker 1</w:t>
      </w:r>
      <w:r>
        <w:br/>
      </w:r>
      <w:r>
        <w:t xml:space="preserve">Purple is not my.</w:t>
      </w:r>
    </w:p>
    <w:p>
      <w:pPr>
        <w:pStyle w:val="a2"/>
      </w:pPr>
      <w:r>
        <w:rPr>
          <w:b/>
          <w:bCs/>
        </w:rPr>
        <w:t xml:space="preserve">00:12:38 Speaker 2</w:t>
      </w:r>
      <w:r>
        <w:br/>
      </w:r>
      <w:r>
        <w:t xml:space="preserve">You didn’t like the Barney Rubble purple?</w:t>
      </w:r>
    </w:p>
    <w:p>
      <w:pPr>
        <w:pStyle w:val="a2"/>
      </w:pPr>
      <w:r>
        <w:rPr>
          <w:b/>
          <w:bCs/>
        </w:rPr>
        <w:t xml:space="preserve">00:12:40 Speaker 1</w:t>
      </w:r>
      <w:r>
        <w:br/>
      </w:r>
      <w:r>
        <w:t xml:space="preserve">The pool’s the worst color. What do we use? Anything?</w:t>
      </w:r>
    </w:p>
    <w:p>
      <w:pPr>
        <w:pStyle w:val="a2"/>
      </w:pPr>
      <w:r>
        <w:rPr>
          <w:b/>
          <w:bCs/>
        </w:rPr>
        <w:t xml:space="preserve">00:12:43 Speaker 2</w:t>
      </w:r>
      <w:r>
        <w:br/>
      </w:r>
      <w:r>
        <w:t xml:space="preserve">Nothing. We need. We need to. That’s what I’m saying. They actually placed. Are you for sure? Everybody has a name now. Did you have everything there?</w:t>
      </w:r>
    </w:p>
    <w:p>
      <w:pPr>
        <w:pStyle w:val="a2"/>
      </w:pPr>
      <w:r>
        <w:rPr>
          <w:b/>
          <w:bCs/>
        </w:rPr>
        <w:t xml:space="preserve">00:12:55 Speaker 3</w:t>
      </w:r>
      <w:r>
        <w:br/>
      </w:r>
      <w:r>
        <w:t xml:space="preserve">Around the corner. Just made a bunch of blue boxes.</w:t>
      </w:r>
    </w:p>
    <w:p>
      <w:pPr>
        <w:pStyle w:val="a2"/>
      </w:pPr>
      <w:r>
        <w:rPr>
          <w:b/>
          <w:bCs/>
        </w:rPr>
        <w:t xml:space="preserve">00:13:12 Speaker 1</w:t>
      </w:r>
      <w:r>
        <w:br/>
      </w:r>
      <w:r>
        <w:t xml:space="preserve">It’s like a whole unit. The whole thing.</w:t>
      </w:r>
    </w:p>
    <w:p>
      <w:pPr>
        <w:pStyle w:val="a2"/>
      </w:pPr>
      <w:r>
        <w:rPr>
          <w:b/>
          <w:bCs/>
        </w:rPr>
        <w:t xml:space="preserve">00:13:18 Speaker 2</w:t>
      </w:r>
      <w:r>
        <w:br/>
      </w:r>
      <w:r>
        <w:t xml:space="preserve">That’s why I want to try to find it, but maybe we can hold it in front somewhere? Even if we have it here. They do pull things like, as you can see, they haven’t had access, so they are starting to take things. But we’re actually going to paint this because I don’t think it’s metal. So we’re actually.</w:t>
      </w:r>
    </w:p>
    <w:p>
      <w:pPr>
        <w:pStyle w:val="a2"/>
      </w:pPr>
      <w:r>
        <w:rPr>
          <w:b/>
          <w:bCs/>
        </w:rPr>
        <w:t xml:space="preserve">00:13:48 Speaker 2</w:t>
      </w:r>
      <w:r>
        <w:br/>
      </w:r>
      <w:r>
        <w:t xml:space="preserve">What’s that there? That’s the community room. It has an entrance.</w:t>
      </w:r>
    </w:p>
    <w:p>
      <w:pPr>
        <w:pStyle w:val="a2"/>
      </w:pPr>
      <w:r>
        <w:rPr>
          <w:b/>
          <w:bCs/>
        </w:rPr>
        <w:t xml:space="preserve">00:13:53 Speaker 1</w:t>
      </w:r>
      <w:r>
        <w:br/>
      </w:r>
      <w:r>
        <w:t xml:space="preserve">We don’t want to block that. I was just thinking if we did it here.</w:t>
      </w:r>
    </w:p>
    <w:p>
      <w:pPr>
        <w:pStyle w:val="a2"/>
      </w:pPr>
      <w:r>
        <w:rPr>
          <w:b/>
          <w:bCs/>
        </w:rPr>
        <w:t xml:space="preserve">00:13:56 Speaker 2</w:t>
      </w:r>
      <w:r>
        <w:br/>
      </w:r>
      <w:r>
        <w:t xml:space="preserve">Here?</w:t>
      </w:r>
    </w:p>
    <w:p>
      <w:pPr>
        <w:pStyle w:val="a2"/>
      </w:pPr>
      <w:r>
        <w:rPr>
          <w:b/>
          <w:bCs/>
        </w:rPr>
        <w:t xml:space="preserve">00:13:58 Speaker 1</w:t>
      </w:r>
      <w:r>
        <w:br/>
      </w:r>
      <w:r>
        <w:t xml:space="preserve">Put it between these two?</w:t>
      </w:r>
    </w:p>
    <w:p>
      <w:pPr>
        <w:pStyle w:val="a2"/>
      </w:pPr>
      <w:r>
        <w:rPr>
          <w:b/>
          <w:bCs/>
        </w:rPr>
        <w:t xml:space="preserve">00:13:59 Speaker 2</w:t>
      </w:r>
      <w:r>
        <w:br/>
      </w:r>
      <w:r>
        <w:t xml:space="preserve">We can, as long as the mail person has access to this area.</w:t>
      </w:r>
    </w:p>
    <w:p>
      <w:pPr>
        <w:pStyle w:val="a2"/>
      </w:pPr>
      <w:r>
        <w:rPr>
          <w:b/>
          <w:bCs/>
        </w:rPr>
        <w:t xml:space="preserve">00:14:04 Speaker 1</w:t>
      </w:r>
      <w:r>
        <w:br/>
      </w:r>
      <w:r>
        <w:t xml:space="preserve">Because they would just come here.</w:t>
      </w:r>
    </w:p>
    <w:p>
      <w:pPr>
        <w:pStyle w:val="a2"/>
      </w:pPr>
      <w:r>
        <w:rPr>
          <w:b/>
          <w:bCs/>
        </w:rPr>
        <w:t xml:space="preserve">00:14:06 Speaker 2</w:t>
      </w:r>
      <w:r>
        <w:br/>
      </w:r>
      <w:r>
        <w:t xml:space="preserve">We can do that.</w:t>
      </w:r>
    </w:p>
    <w:p>
      <w:pPr>
        <w:pStyle w:val="a2"/>
      </w:pPr>
      <w:r>
        <w:rPr>
          <w:b/>
          <w:bCs/>
        </w:rPr>
        <w:t xml:space="preserve">00:14:12 Speaker 1</w:t>
      </w:r>
      <w:r>
        <w:br/>
      </w:r>
      <w:r>
        <w:t xml:space="preserve">What they’re doing. And that way it’ll be helpful because then you know they’re getting the notices. Is she running good? Wonderful.</w:t>
      </w:r>
    </w:p>
    <w:p>
      <w:pPr>
        <w:pStyle w:val="a2"/>
      </w:pPr>
      <w:r>
        <w:rPr>
          <w:b/>
          <w:bCs/>
        </w:rPr>
        <w:t xml:space="preserve">00:14:38 Speaker 2</w:t>
      </w:r>
      <w:r>
        <w:br/>
      </w:r>
      <w:r>
        <w:t xml:space="preserve">So this just floats over the.</w:t>
      </w:r>
    </w:p>
    <w:p>
      <w:pPr>
        <w:pStyle w:val="a2"/>
      </w:pPr>
      <w:r>
        <w:rPr>
          <w:b/>
          <w:bCs/>
        </w:rPr>
        <w:t xml:space="preserve">00:14:40 Speaker 1</w:t>
      </w:r>
      <w:r>
        <w:br/>
      </w:r>
      <w:r>
        <w:t xml:space="preserve">That’s such a great idea.</w:t>
      </w:r>
    </w:p>
    <w:p>
      <w:pPr>
        <w:pStyle w:val="a2"/>
      </w:pPr>
      <w:r>
        <w:rPr>
          <w:b/>
          <w:bCs/>
        </w:rPr>
        <w:t xml:space="preserve">00:14:42 Speaker 2</w:t>
      </w:r>
      <w:r>
        <w:br/>
      </w:r>
      <w:r>
        <w:t xml:space="preserve">It was a half archway, it would have this piece of hair. It was so I don’t care.</w:t>
      </w:r>
    </w:p>
    <w:p>
      <w:pPr>
        <w:pStyle w:val="a2"/>
      </w:pPr>
      <w:r>
        <w:rPr>
          <w:b/>
          <w:bCs/>
        </w:rPr>
        <w:t xml:space="preserve">00:14:49 Speaker 1</w:t>
      </w:r>
      <w:r>
        <w:br/>
      </w:r>
      <w:r>
        <w:t xml:space="preserve">We’re saying to replace that? We could put it on the side of the mailbox thing, like on it’s almost like a wall. Just replace it.</w:t>
      </w:r>
    </w:p>
    <w:p>
      <w:pPr>
        <w:pStyle w:val="a2"/>
      </w:pPr>
      <w:r>
        <w:rPr>
          <w:b/>
          <w:bCs/>
        </w:rPr>
        <w:t xml:space="preserve">00:15:02 Speaker 2</w:t>
      </w:r>
      <w:r>
        <w:br/>
      </w:r>
      <w:r>
        <w:t xml:space="preserve">Looks great. Is that.</w:t>
      </w:r>
    </w:p>
    <w:p>
      <w:pPr>
        <w:pStyle w:val="a2"/>
      </w:pPr>
      <w:r>
        <w:rPr>
          <w:b/>
          <w:bCs/>
        </w:rPr>
        <w:t xml:space="preserve">00:15:04 Speaker 1</w:t>
      </w:r>
      <w:r>
        <w:br/>
      </w:r>
      <w:r>
        <w:t xml:space="preserve">Heat or what is it?</w:t>
      </w:r>
    </w:p>
    <w:p>
      <w:pPr>
        <w:pStyle w:val="a2"/>
      </w:pPr>
      <w:r>
        <w:rPr>
          <w:b/>
          <w:bCs/>
        </w:rPr>
        <w:t xml:space="preserve">00:15:05 Speaker 2</w:t>
      </w:r>
      <w:r>
        <w:br/>
      </w:r>
      <w:r>
        <w:t xml:space="preserve">It turns on, it’s like a solar, but the sun doesn’t hit it. So it doesn’t turn off, so they just ignore it.</w:t>
      </w:r>
    </w:p>
    <w:p>
      <w:pPr>
        <w:pStyle w:val="a2"/>
      </w:pPr>
      <w:r>
        <w:rPr>
          <w:b/>
          <w:bCs/>
        </w:rPr>
        <w:t xml:space="preserve">00:15:13 Speaker 2</w:t>
      </w:r>
      <w:r>
        <w:br/>
      </w:r>
      <w:r>
        <w:t xml:space="preserve">Looks pretty.</w:t>
      </w:r>
    </w:p>
    <w:p>
      <w:pPr>
        <w:pStyle w:val="a2"/>
      </w:pPr>
      <w:r>
        <w:rPr>
          <w:b/>
          <w:bCs/>
        </w:rPr>
        <w:t xml:space="preserve">00:15:28 Speaker 1</w:t>
      </w:r>
      <w:r>
        <w:br/>
      </w:r>
      <w:r>
        <w:t xml:space="preserve">Moving the mailbox bolts and board over to the mailbox units. Get rid of the grill area and cover thing.</w:t>
      </w:r>
    </w:p>
    <w:p>
      <w:pPr>
        <w:pStyle w:val="a2"/>
      </w:pPr>
      <w:r>
        <w:rPr>
          <w:b/>
          <w:bCs/>
        </w:rPr>
        <w:t xml:space="preserve">00:15:59 Speaker 1</w:t>
      </w:r>
      <w:r>
        <w:br/>
      </w:r>
      <w:r>
        <w:t xml:space="preserve">Are they do they play bocce ball? They’re playing bocce, so we should redo that. We should redo this bocce stuff. Take this out because I don’t think anybody’s grilling in a wood box.</w:t>
      </w:r>
    </w:p>
    <w:p>
      <w:pPr>
        <w:pStyle w:val="a2"/>
      </w:pPr>
      <w:r>
        <w:rPr>
          <w:b/>
          <w:bCs/>
        </w:rPr>
        <w:t xml:space="preserve">00:16:12 Speaker 2</w:t>
      </w:r>
      <w:r>
        <w:br/>
      </w:r>
      <w:r>
        <w:t xml:space="preserve">And on season it’s coming so they use it on season.</w:t>
      </w:r>
    </w:p>
    <w:p>
      <w:pPr>
        <w:pStyle w:val="a2"/>
      </w:pPr>
      <w:r>
        <w:rPr>
          <w:b/>
          <w:bCs/>
        </w:rPr>
        <w:t xml:space="preserve">00:16:16 Speaker 1</w:t>
      </w:r>
      <w:r>
        <w:br/>
      </w:r>
      <w:r>
        <w:t xml:space="preserve">The grill no bocce not the grill. They do? They use it so you want to take this down? I mean to me this is just a fire hazard.</w:t>
      </w:r>
    </w:p>
    <w:p>
      <w:pPr>
        <w:pStyle w:val="a2"/>
      </w:pPr>
      <w:r>
        <w:rPr>
          <w:b/>
          <w:bCs/>
        </w:rPr>
        <w:t xml:space="preserve">00:16:28 Speaker 2</w:t>
      </w:r>
      <w:r>
        <w:br/>
      </w:r>
      <w:r>
        <w:t xml:space="preserve">I know, but they use the grill. They use the hibachi bar because they play a game up here.</w:t>
      </w:r>
    </w:p>
    <w:p>
      <w:pPr>
        <w:pStyle w:val="a2"/>
      </w:pPr>
      <w:r>
        <w:rPr>
          <w:b/>
          <w:bCs/>
        </w:rPr>
        <w:t xml:space="preserve">00:16:36 Speaker 1</w:t>
      </w:r>
      <w:r>
        <w:br/>
      </w:r>
      <w:r>
        <w:t xml:space="preserve">Is it connected in? It’s still just propane. It’s propane. Honestly, take this whole thing out. We can redo the bocce and then just put the grill like right here. And I don’t know if we need a plumber if we have gas running anywhere or just connected. I don’t think we can. I can try to see</w:t>
      </w:r>
    </w:p>
    <w:p>
      <w:pPr>
        <w:pStyle w:val="a2"/>
      </w:pPr>
      <w:r>
        <w:rPr>
          <w:b/>
          <w:bCs/>
        </w:rPr>
        <w:t xml:space="preserve">00:16:59 Speaker 2</w:t>
      </w:r>
      <w:r>
        <w:br/>
      </w:r>
      <w:r>
        <w:t xml:space="preserve">But if not, we’ll keep it on propane.</w:t>
      </w:r>
    </w:p>
    <w:p>
      <w:pPr>
        <w:pStyle w:val="a2"/>
      </w:pPr>
      <w:r>
        <w:rPr>
          <w:b/>
          <w:bCs/>
        </w:rPr>
        <w:t xml:space="preserve">00:17:01 Speaker 1</w:t>
      </w:r>
      <w:r>
        <w:br/>
      </w:r>
      <w:r>
        <w:t xml:space="preserve">Keep it on propane. But I mean, especially if he’s in. We could put the metal roof up, but it’s kind of.</w:t>
      </w:r>
    </w:p>
    <w:p>
      <w:pPr>
        <w:pStyle w:val="a2"/>
      </w:pPr>
      <w:r>
        <w:rPr>
          <w:b/>
          <w:bCs/>
        </w:rPr>
        <w:t xml:space="preserve">00:17:12 Speaker 2</w:t>
      </w:r>
      <w:r>
        <w:br/>
      </w:r>
      <w:r>
        <w:t xml:space="preserve">They’re here all day.</w:t>
      </w:r>
    </w:p>
    <w:p>
      <w:pPr>
        <w:pStyle w:val="a2"/>
      </w:pPr>
      <w:r>
        <w:rPr>
          <w:b/>
          <w:bCs/>
        </w:rPr>
        <w:t xml:space="preserve">00:17:15 Speaker 3</w:t>
      </w:r>
      <w:r>
        <w:br/>
      </w:r>
      <w:r>
        <w:t xml:space="preserve">All day.</w:t>
      </w:r>
    </w:p>
    <w:p>
      <w:pPr>
        <w:pStyle w:val="a2"/>
      </w:pPr>
      <w:r>
        <w:rPr>
          <w:b/>
          <w:bCs/>
        </w:rPr>
        <w:t xml:space="preserve">00:17:28 Speaker 1</w:t>
      </w:r>
      <w:r>
        <w:br/>
      </w:r>
      <w:r>
        <w:t xml:space="preserve">Sometimes it’s fun. Like this, Liz, I’m just took. I’m totally curious and more of a pain in the ass, but do we need this? So you can get rid of it. I know, I don’t get so fucking defensive.</w:t>
      </w:r>
    </w:p>
    <w:p>
      <w:pPr>
        <w:pStyle w:val="a2"/>
      </w:pPr>
      <w:r>
        <w:rPr>
          <w:b/>
          <w:bCs/>
        </w:rPr>
        <w:t xml:space="preserve">00:17:52 Speaker 2</w:t>
      </w:r>
      <w:r>
        <w:br/>
      </w:r>
      <w:r>
        <w:t xml:space="preserve">I’m not, I’m not what?</w:t>
      </w:r>
    </w:p>
    <w:p>
      <w:pPr>
        <w:pStyle w:val="a2"/>
      </w:pPr>
      <w:r>
        <w:rPr>
          <w:b/>
          <w:bCs/>
        </w:rPr>
        <w:t xml:space="preserve">00:18:01 Speaker 1</w:t>
      </w:r>
      <w:r>
        <w:br/>
      </w:r>
      <w:r>
        <w:t xml:space="preserve">Thank You. You guys are the best. Good riddance. Bye, thank you.</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F180C5F2-5015-4581-A84C-460C0B19B9E6}"/>
</file>

<file path=customXml/itemProps2.xml><?xml version="1.0" encoding="utf-8"?>
<ds:datastoreItem xmlns:ds="http://schemas.openxmlformats.org/officeDocument/2006/customXml" ds:itemID="{3E3796CF-1627-46DC-B7D6-8F234DD4CA17}"/>
</file>

<file path=customXml/itemProps3.xml><?xml version="1.0" encoding="utf-8"?>
<ds:datastoreItem xmlns:ds="http://schemas.openxmlformats.org/officeDocument/2006/customXml" ds:itemID="{9E6FAC2D-A799-462A-92BD-765D65B8BA0A}"/>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2026-08-25T01:27:14Z</dcterms:created>
  <dcterms:modified xsi:type="dcterms:W3CDTF">2026-08-25T01:27:14Z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