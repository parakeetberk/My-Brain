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uburn-ridge-visit"/>
    <w:p>
      <w:pPr>
        <w:pStyle w:val="1"/>
      </w:pPr>
      <w:r>
        <w:t xml:space="preserve">Auburn Ridge Visit</w:t>
      </w:r>
    </w:p>
    <w:bookmarkStart w:id="20" w:name="X85d4c0221ce6b51df8bac312007cffc65adb90c"/>
    <w:p>
      <w:pPr>
        <w:pStyle w:val="6"/>
      </w:pPr>
      <w:r>
        <w:t xml:space="preserve">2026-08-18 16:31:09</w:t>
      </w:r>
    </w:p>
    <w:p>
      <w:pPr>
        <w:pStyle w:val="FirstParagraph"/>
      </w:pPr>
      <w:r>
        <w:rPr>
          <w:b/>
          <w:bCs/>
        </w:rPr>
        <w:t xml:space="preserve">00:00:00 Speaker 1</w:t>
      </w:r>
      <w:r>
        <w:br/>
      </w:r>
      <w:r>
        <w:t xml:space="preserve">We see, we gotta see if we can move all this to the office. We’ll replace those, and then do the other bus stop. That’s great, perfect.</w:t>
      </w:r>
    </w:p>
    <w:p>
      <w:pPr>
        <w:pStyle w:val="a2"/>
      </w:pPr>
      <w:r>
        <w:rPr>
          <w:b/>
          <w:bCs/>
        </w:rPr>
        <w:t xml:space="preserve">00:00:14 Speaker 2</w:t>
      </w:r>
      <w:r>
        <w:br/>
      </w:r>
      <w:r>
        <w:t xml:space="preserve">What do we do with this thing? I am gonna cut it down and drag it to the woods. Does somebody live in there? That’s the old office. Somebody lives on that end. We have four single wides that are split into one bedroom apartment. One bedroom apartment. We hope to have an efficiency for older people that are on social security like that. But I’ve got one that’s completely empty and I think they’re trying to combine it back into one. Put it back to one, yes, and then seven. So that’ll leave us with three. And they’re not going to do anything. I don’t know if we’re going to do anything with this one until this guy moves out, but he is a special case.</w:t>
      </w:r>
    </w:p>
    <w:p>
      <w:pPr>
        <w:pStyle w:val="a2"/>
      </w:pPr>
      <w:r>
        <w:rPr>
          <w:b/>
          <w:bCs/>
        </w:rPr>
        <w:t xml:space="preserve">00:00:59 Speaker 2</w:t>
      </w:r>
      <w:r>
        <w:br/>
      </w:r>
      <w:r>
        <w:t xml:space="preserve">He’s not all there, and he gets a check, and his money is there every month. We don’t hear a peep out of him. He doesn’t bother anybody. He might walk around the neighborhood; he’s real quiet. I was going to say, As you could leave the structure up.</w:t>
      </w:r>
    </w:p>
    <w:p>
      <w:pPr>
        <w:pStyle w:val="a2"/>
      </w:pPr>
      <w:r>
        <w:rPr>
          <w:b/>
          <w:bCs/>
        </w:rPr>
        <w:t xml:space="preserve">00:01:15 Speaker 3</w:t>
      </w:r>
      <w:r>
        <w:br/>
      </w:r>
      <w:r>
        <w:t xml:space="preserve">Put a picnic table under it nice.</w:t>
      </w:r>
    </w:p>
    <w:p>
      <w:pPr>
        <w:pStyle w:val="a2"/>
      </w:pPr>
      <w:r>
        <w:rPr>
          <w:b/>
          <w:bCs/>
        </w:rPr>
        <w:t xml:space="preserve">00:01:20 Speaker 3</w:t>
      </w:r>
      <w:r>
        <w:br/>
      </w:r>
      <w:r>
        <w:t xml:space="preserve">Just taking the concrete slab. Take it, knock those out, put a picnic table under it.</w:t>
      </w:r>
    </w:p>
    <w:p>
      <w:pPr>
        <w:pStyle w:val="a2"/>
      </w:pPr>
      <w:r>
        <w:rPr>
          <w:b/>
          <w:bCs/>
        </w:rPr>
        <w:t xml:space="preserve">00:01:26 Speaker 1</w:t>
      </w:r>
      <w:r>
        <w:br/>
      </w:r>
      <w:r>
        <w:t xml:space="preserve">Because we’re removing the concrete donation.</w:t>
      </w:r>
    </w:p>
    <w:p>
      <w:pPr>
        <w:pStyle w:val="a2"/>
      </w:pPr>
      <w:r>
        <w:rPr>
          <w:b/>
          <w:bCs/>
        </w:rPr>
        <w:t xml:space="preserve">00:01:29 Speaker 2</w:t>
      </w:r>
      <w:r>
        <w:br/>
      </w:r>
      <w:r>
        <w:t xml:space="preserve">Bring old clothes, set it here, and then people will come in and get it and take it off.</w:t>
      </w:r>
    </w:p>
    <w:p>
      <w:pPr>
        <w:pStyle w:val="a2"/>
      </w:pPr>
      <w:r>
        <w:rPr>
          <w:b/>
          <w:bCs/>
        </w:rPr>
        <w:t xml:space="preserve">00:01:34 Speaker 1</w:t>
      </w:r>
      <w:r>
        <w:br/>
      </w:r>
      <w:r>
        <w:t xml:space="preserve">We could do something like that. Even like a community library for the kids. Figure out something to use it for rather than just.</w:t>
      </w:r>
    </w:p>
    <w:p>
      <w:pPr>
        <w:pStyle w:val="a2"/>
      </w:pPr>
      <w:r>
        <w:rPr>
          <w:b/>
          <w:bCs/>
        </w:rPr>
        <w:t xml:space="preserve">00:01:42 Speaker 4</w:t>
      </w:r>
      <w:r>
        <w:br/>
      </w:r>
      <w:r>
        <w:t xml:space="preserve">Just let it sit there. Great. Tell us what else?</w:t>
      </w:r>
    </w:p>
    <w:p>
      <w:pPr>
        <w:pStyle w:val="a2"/>
      </w:pPr>
      <w:r>
        <w:rPr>
          <w:b/>
          <w:bCs/>
        </w:rPr>
        <w:t xml:space="preserve">00:01:53 Speaker 2</w:t>
      </w:r>
      <w:r>
        <w:br/>
      </w:r>
      <w:r>
        <w:t xml:space="preserve">The roads look great. I love them. I think I’ve got maybe three more speed bumps to paint. Everything else came out perfect.</w:t>
      </w:r>
    </w:p>
    <w:p>
      <w:pPr>
        <w:pStyle w:val="a2"/>
      </w:pPr>
      <w:r>
        <w:rPr>
          <w:b/>
          <w:bCs/>
        </w:rPr>
        <w:t xml:space="preserve">00:02:05 Speaker 1</w:t>
      </w:r>
      <w:r>
        <w:br/>
      </w:r>
      <w:r>
        <w:t xml:space="preserve">Florida’s got a really tough conference.</w:t>
      </w:r>
    </w:p>
    <w:p>
      <w:pPr>
        <w:pStyle w:val="a2"/>
      </w:pPr>
      <w:r>
        <w:rPr>
          <w:b/>
          <w:bCs/>
        </w:rPr>
        <w:t xml:space="preserve">00:02:07 Speaker 2</w:t>
      </w:r>
      <w:r>
        <w:br/>
      </w:r>
      <w:r>
        <w:t xml:space="preserve">I know, that’s what I’m saying. We had to show out. We call ourselves the A-team. We had to show up.</w:t>
      </w:r>
    </w:p>
    <w:p>
      <w:pPr>
        <w:pStyle w:val="a2"/>
      </w:pPr>
      <w:r>
        <w:rPr>
          <w:b/>
          <w:bCs/>
        </w:rPr>
        <w:t xml:space="preserve">00:02:15 Speaker 1</w:t>
      </w:r>
      <w:r>
        <w:br/>
      </w:r>
      <w:r>
        <w:t xml:space="preserve">You had to prove it. So far, that is true. Amazing.</w:t>
      </w:r>
    </w:p>
    <w:p>
      <w:pPr>
        <w:pStyle w:val="a2"/>
      </w:pPr>
      <w:r>
        <w:rPr>
          <w:b/>
          <w:bCs/>
        </w:rPr>
        <w:t xml:space="preserve">00:02:29 Speaker 1</w:t>
      </w:r>
      <w:r>
        <w:br/>
      </w:r>
      <w:r>
        <w:t xml:space="preserve">It’s very seldom that we’re this speechless. I love it.</w:t>
      </w:r>
    </w:p>
    <w:p>
      <w:pPr>
        <w:pStyle w:val="a2"/>
      </w:pPr>
      <w:r>
        <w:rPr>
          <w:b/>
          <w:bCs/>
        </w:rPr>
        <w:t xml:space="preserve">00:02:34 Speaker 3</w:t>
      </w:r>
      <w:r>
        <w:br/>
      </w:r>
      <w:r>
        <w:t xml:space="preserve">We never figured out that. We have a couple.</w:t>
      </w:r>
    </w:p>
    <w:p>
      <w:pPr>
        <w:pStyle w:val="a2"/>
      </w:pPr>
      <w:r>
        <w:rPr>
          <w:b/>
          <w:bCs/>
        </w:rPr>
        <w:t xml:space="preserve">00:02:45 Speaker 2</w:t>
      </w:r>
      <w:r>
        <w:br/>
      </w:r>
      <w:r>
        <w:t xml:space="preserve">Eighty-one and sixty.</w:t>
      </w:r>
    </w:p>
    <w:p>
      <w:pPr>
        <w:pStyle w:val="a2"/>
      </w:pPr>
      <w:r>
        <w:rPr>
          <w:b/>
          <w:bCs/>
        </w:rPr>
        <w:t xml:space="preserve">00:02:47 Speaker 3</w:t>
      </w:r>
      <w:r>
        <w:br/>
      </w:r>
      <w:r>
        <w:t xml:space="preserve">They had to make them smaller because we had to fit the exact footprint.</w:t>
      </w:r>
    </w:p>
    <w:p>
      <w:pPr>
        <w:pStyle w:val="a2"/>
      </w:pPr>
      <w:r>
        <w:rPr>
          <w:b/>
          <w:bCs/>
        </w:rPr>
        <w:t xml:space="preserve">00:02:51 Speaker 2</w:t>
      </w:r>
      <w:r>
        <w:br/>
      </w:r>
      <w:r>
        <w:t xml:space="preserve">And I’ve got a meeting with Michelle. Whenever they Michelle helps the Environmental Protection Agency lady. We get them pulled. I’ve got to be out here with the show where the exact septic tanks are like that. Which is another thing, I know every septic tank, every water pipe. Everything. I did want to see if it’s a possibility to get our well back up and running because we spend a lot of money with the city of Auburn on</w:t>
      </w:r>
    </w:p>
    <w:p>
      <w:pPr>
        <w:pStyle w:val="a2"/>
      </w:pPr>
      <w:r>
        <w:rPr>
          <w:b/>
          <w:bCs/>
        </w:rPr>
        <w:t xml:space="preserve">00:03:27 Speaker 2</w:t>
      </w:r>
      <w:r>
        <w:br/>
      </w:r>
      <w:r>
        <w:t xml:space="preserve">On the purchase water system when we have a resident, but we never know what leaks are in the ground.</w:t>
      </w:r>
    </w:p>
    <w:p>
      <w:pPr>
        <w:pStyle w:val="a2"/>
      </w:pPr>
      <w:r>
        <w:rPr>
          <w:b/>
          <w:bCs/>
        </w:rPr>
        <w:t xml:space="preserve">00:03:39 Speaker 1</w:t>
      </w:r>
      <w:r>
        <w:br/>
      </w:r>
      <w:r>
        <w:t xml:space="preserve">Pay because they have their own meter.</w:t>
      </w:r>
    </w:p>
    <w:p>
      <w:pPr>
        <w:pStyle w:val="a2"/>
      </w:pPr>
      <w:r>
        <w:rPr>
          <w:b/>
          <w:bCs/>
        </w:rPr>
        <w:t xml:space="preserve">00:03:40 Speaker 2</w:t>
      </w:r>
      <w:r>
        <w:br/>
      </w:r>
      <w:r>
        <w:t xml:space="preserve">I’ve metered every house in here. From lot one up to lot fifty-eight, there is a meter on every house.</w:t>
      </w:r>
    </w:p>
    <w:p>
      <w:pPr>
        <w:pStyle w:val="a2"/>
      </w:pPr>
      <w:r>
        <w:rPr>
          <w:b/>
          <w:bCs/>
        </w:rPr>
        <w:t xml:space="preserve">00:03:49 Speaker 1</w:t>
      </w:r>
      <w:r>
        <w:br/>
      </w:r>
      <w:r>
        <w:t xml:space="preserve">We usually can cut right after the main meter because they won’t let us put on a meter on their meter.</w:t>
      </w:r>
    </w:p>
    <w:p>
      <w:pPr>
        <w:pStyle w:val="a2"/>
      </w:pPr>
      <w:r>
        <w:rPr>
          <w:b/>
          <w:bCs/>
        </w:rPr>
        <w:t xml:space="preserve">00:03:55 Speaker 2</w:t>
      </w:r>
      <w:r>
        <w:br/>
      </w:r>
      <w:r>
        <w:t xml:space="preserve">There is no city meters. I have Metron meters. The only meter that we have that’s a city meter is right here by the railroad.</w:t>
      </w:r>
    </w:p>
    <w:p>
      <w:pPr>
        <w:pStyle w:val="a2"/>
      </w:pPr>
      <w:r>
        <w:rPr>
          <w:b/>
          <w:bCs/>
        </w:rPr>
        <w:t xml:space="preserve">00:04:03 Speaker 1</w:t>
      </w:r>
      <w:r>
        <w:br/>
      </w:r>
      <w:r>
        <w:t xml:space="preserve">And that’s what comes in, and then we that’s our bill, and then we break it up from there. That’s how we disperse it. We could probably replace the pipe with one of those Metron meters, but I think it’s a bit more complicated than that. We could probably cut into the pipe and put one of those Metron meters right after it, and then we can tie it out to say, okay, do we have any leaks anywhere? That would be better than waiting for a bill and then going back and forth with all of that.</w:t>
      </w:r>
    </w:p>
    <w:p>
      <w:pPr>
        <w:pStyle w:val="a2"/>
      </w:pPr>
      <w:r>
        <w:rPr>
          <w:b/>
          <w:bCs/>
        </w:rPr>
        <w:t xml:space="preserve">00:04:21 Speaker 3</w:t>
      </w:r>
      <w:r>
        <w:br/>
      </w:r>
      <w:r>
        <w:t xml:space="preserve">But there is only fifty nine residents here.</w:t>
      </w:r>
    </w:p>
    <w:p>
      <w:pPr>
        <w:pStyle w:val="a2"/>
      </w:pPr>
      <w:r>
        <w:rPr>
          <w:b/>
          <w:bCs/>
        </w:rPr>
        <w:t xml:space="preserve">00:04:26 Speaker 2</w:t>
      </w:r>
      <w:r>
        <w:br/>
      </w:r>
      <w:r>
        <w:t xml:space="preserve">Because water contracts. So there is sixty two in total.</w:t>
      </w:r>
    </w:p>
    <w:p>
      <w:pPr>
        <w:pStyle w:val="a2"/>
      </w:pPr>
      <w:r>
        <w:rPr>
          <w:b/>
          <w:bCs/>
        </w:rPr>
        <w:t xml:space="preserve">00:04:34 Speaker 3</w:t>
      </w:r>
      <w:r>
        <w:br/>
      </w:r>
      <w:r>
        <w:t xml:space="preserve">Got it. And the ones that there is a hundred and.</w:t>
      </w:r>
    </w:p>
    <w:p>
      <w:pPr>
        <w:pStyle w:val="a2"/>
      </w:pPr>
      <w:r>
        <w:rPr>
          <w:b/>
          <w:bCs/>
        </w:rPr>
        <w:t xml:space="preserve">00:04:38 Speaker 2</w:t>
      </w:r>
      <w:r>
        <w:br/>
      </w:r>
      <w:r>
        <w:t xml:space="preserve">One hundred and twenty eight lots out here for every meter on two homes, one through fifty eight is sub metered because they were on the well. The well house is right up there by lot fifty nine, and that would supply the other sixty two homes, but every other home in there has city meters.</w:t>
      </w:r>
    </w:p>
    <w:p>
      <w:pPr>
        <w:pStyle w:val="a2"/>
      </w:pPr>
      <w:r>
        <w:rPr>
          <w:b/>
          <w:bCs/>
        </w:rPr>
        <w:t xml:space="preserve">00:04:59 Speaker 3</w:t>
      </w:r>
      <w:r>
        <w:br/>
      </w:r>
      <w:r>
        <w:t xml:space="preserve">So some are city meters, some are.</w:t>
      </w:r>
    </w:p>
    <w:p>
      <w:pPr>
        <w:pStyle w:val="a2"/>
      </w:pPr>
      <w:r>
        <w:rPr>
          <w:b/>
          <w:bCs/>
        </w:rPr>
        <w:t xml:space="preserve">00:05:04 Speaker 1</w:t>
      </w:r>
      <w:r>
        <w:br/>
      </w:r>
      <w:r>
        <w:t xml:space="preserve">I try to push the city to meter the rest of them.</w:t>
      </w:r>
    </w:p>
    <w:p>
      <w:pPr>
        <w:pStyle w:val="a2"/>
      </w:pPr>
      <w:r>
        <w:rPr>
          <w:b/>
          <w:bCs/>
        </w:rPr>
        <w:t xml:space="preserve">00:05:06 Speaker 2</w:t>
      </w:r>
      <w:r>
        <w:br/>
      </w:r>
      <w:r>
        <w:t xml:space="preserve">Before they won’t meter the middle street. They’ll meter and it’s like five thousand dollars a meter. And then all they do is drop the meter and I would have to pipe from the house to the meter, which is nothing. Give me a trencher and I don’t mind. I like the work. So we ever wanted to go that route. But that only issue is they won’t be able to do forty nine through fifty eight.</w:t>
      </w:r>
    </w:p>
    <w:p>
      <w:pPr>
        <w:pStyle w:val="a2"/>
      </w:pPr>
      <w:r>
        <w:rPr>
          <w:b/>
          <w:bCs/>
        </w:rPr>
        <w:t xml:space="preserve">00:05:33 Speaker 3</w:t>
      </w:r>
      <w:r>
        <w:br/>
      </w:r>
      <w:r>
        <w:t xml:space="preserve">Not worth two hundred and fifty grand if the metro meters are working fine.</w:t>
      </w:r>
    </w:p>
    <w:p>
      <w:pPr>
        <w:pStyle w:val="a2"/>
      </w:pPr>
      <w:r>
        <w:rPr>
          <w:b/>
          <w:bCs/>
        </w:rPr>
        <w:t xml:space="preserve">00:05:36 Speaker 2</w:t>
      </w:r>
      <w:r>
        <w:br/>
      </w:r>
      <w:r>
        <w:t xml:space="preserve">We don’t have an issue with it. I was trying to think of ways to maybe cut down because of the leaks.</w:t>
      </w:r>
    </w:p>
    <w:p>
      <w:pPr>
        <w:pStyle w:val="a2"/>
      </w:pPr>
      <w:r>
        <w:rPr>
          <w:b/>
          <w:bCs/>
        </w:rPr>
        <w:t xml:space="preserve">00:05:40 Speaker 3</w:t>
      </w:r>
      <w:r>
        <w:br/>
      </w:r>
      <w:r>
        <w:t xml:space="preserve">Some and I mean I’ve dug holes, probably four foot, five foot deep, just to get the water pipes to fix holes. And I still talk to the original owner who developed it.</w:t>
      </w:r>
    </w:p>
    <w:p>
      <w:pPr>
        <w:pStyle w:val="a2"/>
      </w:pPr>
      <w:r>
        <w:rPr>
          <w:b/>
          <w:bCs/>
        </w:rPr>
        <w:t xml:space="preserve">00:05:54 Speaker 2</w:t>
      </w:r>
      <w:r>
        <w:br/>
      </w:r>
      <w:r>
        <w:t xml:space="preserve">And he was like,</w:t>
      </w:r>
      <w:r>
        <w:t xml:space="preserve"> </w:t>
      </w:r>
      <w:r>
        <w:t xml:space="preserve">‘Man, your water pipes are five six feet in the ground because that’s just the way that we did it back in the sixties and eighties.’</w:t>
      </w:r>
    </w:p>
    <w:p>
      <w:pPr>
        <w:pStyle w:val="a2"/>
      </w:pPr>
      <w:r>
        <w:rPr>
          <w:b/>
          <w:bCs/>
        </w:rPr>
        <w:t xml:space="preserve">00:05:59 Speaker 1</w:t>
      </w:r>
      <w:r>
        <w:br/>
      </w:r>
      <w:r>
        <w:t xml:space="preserve">They were smart back then. That’s the problem.</w:t>
      </w:r>
    </w:p>
    <w:p>
      <w:pPr>
        <w:pStyle w:val="a2"/>
      </w:pPr>
      <w:r>
        <w:rPr>
          <w:b/>
          <w:bCs/>
        </w:rPr>
        <w:t xml:space="preserve">00:06:02 Speaker 2</w:t>
      </w:r>
      <w:r>
        <w:br/>
      </w:r>
      <w:r>
        <w:t xml:space="preserve">But then it’s also works against us when we get a leak. It’s like where do I? I am looking for a wet spot, but just because there is a wet spot here, it could be coming down the hill and just finding the easiest access out. So I’d be digging here when really I need to go fifty feet up that way and dig. So I don’t mind.</w:t>
      </w:r>
    </w:p>
    <w:p>
      <w:pPr>
        <w:pStyle w:val="a2"/>
      </w:pPr>
      <w:r>
        <w:rPr>
          <w:b/>
          <w:bCs/>
        </w:rPr>
        <w:t xml:space="preserve">00:06:21 Speaker 3</w:t>
      </w:r>
      <w:r>
        <w:br/>
      </w:r>
      <w:r>
        <w:t xml:space="preserve">Put the meter at the metro or at the main meter.</w:t>
      </w:r>
    </w:p>
    <w:p>
      <w:pPr>
        <w:pStyle w:val="a2"/>
      </w:pPr>
      <w:r>
        <w:rPr>
          <w:b/>
          <w:bCs/>
        </w:rPr>
        <w:t xml:space="preserve">00:06:25 Speaker 1</w:t>
      </w:r>
      <w:r>
        <w:br/>
      </w:r>
      <w:r>
        <w:t xml:space="preserve">You can at least gauge if there is a leak, not where it is but whether there is one. That would be the only thing.</w:t>
      </w:r>
    </w:p>
    <w:p>
      <w:pPr>
        <w:pStyle w:val="a2"/>
      </w:pPr>
      <w:r>
        <w:rPr>
          <w:b/>
          <w:bCs/>
        </w:rPr>
        <w:t xml:space="preserve">00:06:34 Speaker 2</w:t>
      </w:r>
      <w:r>
        <w:br/>
      </w:r>
      <w:r>
        <w:t xml:space="preserve">I also have a water scope, and it tells me if I’ve got a leak on a meter or a leak here and a leak there, but it doesn’t tell me if I’ve got a leak in the actual supply lines.</w:t>
      </w:r>
    </w:p>
    <w:p>
      <w:pPr>
        <w:pStyle w:val="a2"/>
      </w:pPr>
      <w:r>
        <w:rPr>
          <w:b/>
          <w:bCs/>
        </w:rPr>
        <w:t xml:space="preserve">00:06:45 Speaker 1</w:t>
      </w:r>
      <w:r>
        <w:br/>
      </w:r>
      <w:r>
        <w:t xml:space="preserve">So that’s the only thing it would tell you: that you have a leak just from doing the variance.</w:t>
      </w:r>
    </w:p>
    <w:p>
      <w:pPr>
        <w:pStyle w:val="a2"/>
      </w:pPr>
      <w:r>
        <w:rPr>
          <w:b/>
          <w:bCs/>
        </w:rPr>
        <w:t xml:space="preserve">00:06:50 Speaker 2</w:t>
      </w:r>
      <w:r>
        <w:br/>
      </w:r>
      <w:r>
        <w:t xml:space="preserve">And then you couldn’t really put a leak there. So, I guess you couldn’t put a leak there because there’s never knowing who’s running water. They would tell you it’d give you a false sleep. Got running water. We got running water. Because somebody will always wash their hands, flush a toilet. So that’s why it’s running through it.</w:t>
      </w:r>
    </w:p>
    <w:p>
      <w:pPr>
        <w:pStyle w:val="a2"/>
      </w:pPr>
      <w:r>
        <w:rPr>
          <w:b/>
          <w:bCs/>
        </w:rPr>
        <w:t xml:space="preserve">00:07:08 Speaker 1</w:t>
      </w:r>
      <w:r>
        <w:br/>
      </w:r>
      <w:r>
        <w:t xml:space="preserve">I’m just saying what it would cost to get that well back up, then to maintain it and all that reporting stuff.</w:t>
      </w:r>
    </w:p>
    <w:p>
      <w:pPr>
        <w:pStyle w:val="a2"/>
      </w:pPr>
      <w:r>
        <w:rPr>
          <w:b/>
          <w:bCs/>
        </w:rPr>
        <w:t xml:space="preserve">00:07:14 Speaker 3</w:t>
      </w:r>
      <w:r>
        <w:br/>
      </w:r>
      <w:r>
        <w:t xml:space="preserve">Better to keep it private. Wells are so brutal.</w:t>
      </w:r>
    </w:p>
    <w:p>
      <w:pPr>
        <w:pStyle w:val="a2"/>
      </w:pPr>
      <w:r>
        <w:rPr>
          <w:b/>
          <w:bCs/>
        </w:rPr>
        <w:t xml:space="preserve">00:07:18 Speaker 2</w:t>
      </w:r>
      <w:r>
        <w:br/>
      </w:r>
      <w:r>
        <w:t xml:space="preserve">It’s hell, I’ve treated it for years. I was this close to getting my water license, but there were some hang-ups. I wasn’t the best person back years ago, and they wanted me to come up with a criminal history from twenty years ago. And they were trying to find depositions. Like that is, I couldn’t find any. And they were like,</w:t>
      </w:r>
      <w:r>
        <w:t xml:space="preserve"> </w:t>
      </w:r>
      <w:r>
        <w:t xml:space="preserve">‘Well, you can click</w:t>
      </w:r>
      <w:r>
        <w:t xml:space="preserve"> </w:t>
      </w:r>
      <w:r>
        <w:t xml:space="preserve">‘no’</w:t>
      </w:r>
      <w:r>
        <w:t xml:space="preserve"> </w:t>
      </w:r>
      <w:r>
        <w:t xml:space="preserve">on the felonies.’</w:t>
      </w:r>
    </w:p>
    <w:p>
      <w:pPr>
        <w:pStyle w:val="a2"/>
      </w:pPr>
      <w:r>
        <w:rPr>
          <w:b/>
          <w:bCs/>
        </w:rPr>
        <w:t xml:space="preserve">00:07:48 Speaker 2</w:t>
      </w:r>
      <w:r>
        <w:br/>
      </w:r>
      <w:r>
        <w:t xml:space="preserve">But if we find any, that’s going to bar you from your water license. So now I go through J Kates and I hope this doesn’t screw me, but I’m just an honest person. I tried to tell them that when they hired me, I wasn’t the best but I’m turning my life around. I’ve been the best person I’ve been in a long time.</w:t>
      </w:r>
    </w:p>
    <w:p>
      <w:pPr>
        <w:pStyle w:val="a2"/>
      </w:pPr>
      <w:r>
        <w:rPr>
          <w:b/>
          <w:bCs/>
        </w:rPr>
        <w:t xml:space="preserve">00:08:15 Speaker 3</w:t>
      </w:r>
      <w:r>
        <w:br/>
      </w:r>
      <w:r>
        <w:t xml:space="preserve">We all have them.</w:t>
      </w:r>
    </w:p>
    <w:p>
      <w:pPr>
        <w:pStyle w:val="a2"/>
      </w:pPr>
      <w:r>
        <w:rPr>
          <w:b/>
          <w:bCs/>
        </w:rPr>
        <w:t xml:space="preserve">00:08:16 Speaker 1</w:t>
      </w:r>
      <w:r>
        <w:br/>
      </w:r>
      <w:r>
        <w:t xml:space="preserve">He just hasn’t been around long enough to have as many as we have.</w:t>
      </w:r>
    </w:p>
    <w:p>
      <w:pPr>
        <w:pStyle w:val="a2"/>
      </w:pPr>
      <w:r>
        <w:rPr>
          <w:b/>
          <w:bCs/>
        </w:rPr>
        <w:t xml:space="preserve">00:08:20 Speaker 3</w:t>
      </w:r>
      <w:r>
        <w:br/>
      </w:r>
      <w:r>
        <w:t xml:space="preserve">Plus we lived in the non Instagram days. Now you can’t get away with that.</w:t>
      </w:r>
    </w:p>
    <w:p>
      <w:pPr>
        <w:pStyle w:val="a2"/>
      </w:pPr>
      <w:r>
        <w:rPr>
          <w:b/>
          <w:bCs/>
        </w:rPr>
        <w:t xml:space="preserve">00:08:23 Speaker 1</w:t>
      </w:r>
      <w:r>
        <w:br/>
      </w:r>
      <w:r>
        <w:t xml:space="preserve">You can’t get away with anything before it was, you could do anything you wanted, but yeah.</w:t>
      </w:r>
    </w:p>
    <w:p>
      <w:pPr>
        <w:pStyle w:val="a2"/>
      </w:pPr>
      <w:r>
        <w:rPr>
          <w:b/>
          <w:bCs/>
        </w:rPr>
        <w:t xml:space="preserve">00:08:30 Speaker 3</w:t>
      </w:r>
      <w:r>
        <w:br/>
      </w:r>
      <w:r>
        <w:t xml:space="preserve">I think it’d be more of a pain to stand up the well again than it would have been.</w:t>
      </w:r>
    </w:p>
    <w:p>
      <w:pPr>
        <w:pStyle w:val="a2"/>
      </w:pPr>
      <w:r>
        <w:rPr>
          <w:b/>
          <w:bCs/>
        </w:rPr>
        <w:t xml:space="preserve">00:08:35 Speaker 2</w:t>
      </w:r>
      <w:r>
        <w:br/>
      </w:r>
      <w:r>
        <w:t xml:space="preserve">It’s with chlorinating. It testing. I still take water samples every month down to Norcross. Because we’re a purchased water system, even though I don’t add chemicals, the city does. They still want me to test all our pipes in the ground. That’s crazy. So I take a test every month down in Norcross, and then every six months I take a lead and copper test. I have to drop ten bottles off to ten different residents and tell them to take a water sample at six o’clock in the morning. Don’t turn anything else on until you take this water sample.</w:t>
      </w:r>
    </w:p>
    <w:p>
      <w:pPr>
        <w:pStyle w:val="a2"/>
      </w:pPr>
      <w:r>
        <w:rPr>
          <w:b/>
          <w:bCs/>
        </w:rPr>
        <w:t xml:space="preserve">00:09:11 Speaker 2</w:t>
      </w:r>
      <w:r>
        <w:br/>
      </w:r>
      <w:r>
        <w:t xml:space="preserve">That’s crazy. We passed. We don’t have anything wrong with our water. We haven’t gotten any negative samples or anything like that, so I try to stay on top of it.</w:t>
      </w:r>
    </w:p>
    <w:p>
      <w:pPr>
        <w:pStyle w:val="a2"/>
      </w:pPr>
      <w:r>
        <w:rPr>
          <w:b/>
          <w:bCs/>
        </w:rPr>
        <w:t xml:space="preserve">00:09:25 Speaker 5</w:t>
      </w:r>
      <w:r>
        <w:br/>
      </w:r>
      <w:r>
        <w:t xml:space="preserve">Well, good shit.</w:t>
      </w:r>
    </w:p>
    <w:p>
      <w:pPr>
        <w:pStyle w:val="a2"/>
      </w:pPr>
      <w:r>
        <w:rPr>
          <w:b/>
          <w:bCs/>
        </w:rPr>
        <w:t xml:space="preserve">00:09:28 Speaker 2</w:t>
      </w:r>
      <w:r>
        <w:br/>
      </w:r>
      <w:r>
        <w:t xml:space="preserve">I try. I want to make a home here. I’m either here till the wheels fall off or until I’m let go, and I don’t wanna be let go.</w:t>
      </w:r>
    </w:p>
    <w:p>
      <w:pPr>
        <w:pStyle w:val="a2"/>
      </w:pPr>
      <w:r>
        <w:rPr>
          <w:b/>
          <w:bCs/>
        </w:rPr>
        <w:t xml:space="preserve">00:09:35 Speaker 1</w:t>
      </w:r>
      <w:r>
        <w:br/>
      </w:r>
      <w:r>
        <w:t xml:space="preserve">There’s no wheels falling off.</w:t>
      </w:r>
    </w:p>
    <w:p>
      <w:pPr>
        <w:pStyle w:val="a2"/>
      </w:pPr>
      <w:r>
        <w:rPr>
          <w:b/>
          <w:bCs/>
        </w:rPr>
        <w:t xml:space="preserve">00:09:38 Speaker 3</w:t>
      </w:r>
      <w:r>
        <w:br/>
      </w:r>
      <w:r>
        <w:t xml:space="preserve">No, we’ll get on well. Let’s do that. Let’s price up the we’re going through budgeting, everything over the next month. So we’ll factor all this stuff in.</w:t>
      </w:r>
    </w:p>
    <w:p>
      <w:pPr>
        <w:pStyle w:val="a2"/>
      </w:pPr>
      <w:r>
        <w:rPr>
          <w:b/>
          <w:bCs/>
        </w:rPr>
        <w:t xml:space="preserve">00:09:47 Speaker 1</w:t>
      </w:r>
      <w:r>
        <w:br/>
      </w:r>
      <w:r>
        <w:t xml:space="preserve">It’s perfect to do this now. Did you take notes? I have some.</w:t>
      </w:r>
    </w:p>
    <w:p>
      <w:pPr>
        <w:pStyle w:val="a2"/>
      </w:pPr>
      <w:r>
        <w:rPr>
          <w:b/>
          <w:bCs/>
        </w:rPr>
        <w:t xml:space="preserve">00:09:53 Speaker 2</w:t>
      </w:r>
      <w:r>
        <w:br/>
      </w:r>
      <w:r>
        <w:t xml:space="preserve">I know they were talking about trying to get a little golf cart out here.</w:t>
      </w:r>
    </w:p>
    <w:p>
      <w:pPr>
        <w:pStyle w:val="a2"/>
      </w:pPr>
      <w:r>
        <w:rPr>
          <w:b/>
          <w:bCs/>
        </w:rPr>
        <w:t xml:space="preserve">00:09:57 Speaker 1</w:t>
      </w:r>
      <w:r>
        <w:br/>
      </w:r>
      <w:r>
        <w:t xml:space="preserve">To help you get around?</w:t>
      </w:r>
    </w:p>
    <w:p>
      <w:pPr>
        <w:pStyle w:val="a2"/>
      </w:pPr>
      <w:r>
        <w:rPr>
          <w:b/>
          <w:bCs/>
        </w:rPr>
        <w:t xml:space="preserve">00:09:58 Speaker 2</w:t>
      </w:r>
      <w:r>
        <w:br/>
      </w:r>
      <w:r>
        <w:t xml:space="preserve">I walk the property every day when i show residents, homes, I’m like here get in my car and they’re like</w:t>
      </w:r>
    </w:p>
    <w:p>
      <w:pPr>
        <w:pStyle w:val="a2"/>
      </w:pPr>
      <w:r>
        <w:rPr>
          <w:b/>
          <w:bCs/>
        </w:rPr>
        <w:t xml:space="preserve">00:10:06 Speaker 1</w:t>
      </w:r>
      <w:r>
        <w:br/>
      </w:r>
      <w:r>
        <w:t xml:space="preserve">Let’s get you let’s get you a golf cartum.</w:t>
      </w:r>
    </w:p>
    <w:p>
      <w:pPr>
        <w:pStyle w:val="a2"/>
      </w:pPr>
      <w:r>
        <w:rPr>
          <w:b/>
          <w:bCs/>
        </w:rPr>
        <w:t xml:space="preserve">00:10:12 Speaker 2</w:t>
      </w:r>
      <w:r>
        <w:br/>
      </w:r>
      <w:r>
        <w:t xml:space="preserve">Natalie, even when Natalie was out here the first day, she said this is a lot of property walking around. Imagine it in the heat.</w:t>
      </w:r>
    </w:p>
    <w:p>
      <w:pPr>
        <w:pStyle w:val="a2"/>
      </w:pPr>
      <w:r>
        <w:rPr>
          <w:b/>
          <w:bCs/>
        </w:rPr>
        <w:t xml:space="preserve">00:10:19 Speaker 1</w:t>
      </w:r>
      <w:r>
        <w:br/>
      </w:r>
      <w:r>
        <w:t xml:space="preserve">Now if we got a golf cart, probably one of the ones where the back seat folds up and folds down, so you could use it as a utility cart when you’re not showing future residents.</w:t>
      </w:r>
    </w:p>
    <w:p>
      <w:pPr>
        <w:pStyle w:val="a2"/>
      </w:pPr>
      <w:r>
        <w:rPr>
          <w:b/>
          <w:bCs/>
        </w:rPr>
        <w:t xml:space="preserve">00:10:30 Speaker 2</w:t>
      </w:r>
      <w:r>
        <w:br/>
      </w:r>
      <w:r>
        <w:t xml:space="preserve">I just interviewed a maintenance man today. So I’m hoping that Liz and Demetria like him because everybody else shows up with the car or shows up when they want, and then they refuse to go to Home Depot to get stuff. It’s lovely. I’m like,</w:t>
      </w:r>
      <w:r>
        <w:t xml:space="preserve"> </w:t>
      </w:r>
      <w:r>
        <w:t xml:space="preserve">“Yes, I’ll lay the seats down and lay her over.”</w:t>
      </w:r>
      <w:r>
        <w:t xml:space="preserve"> </w:t>
      </w:r>
      <w:r>
        <w:t xml:space="preserve">Let’s go! I’m like,</w:t>
      </w:r>
      <w:r>
        <w:t xml:space="preserve"> </w:t>
      </w:r>
      <w:r>
        <w:t xml:space="preserve">“It’s my job. I’m gonna do it if I ask you to.”</w:t>
      </w:r>
      <w:r>
        <w:t xml:space="preserve"> </w:t>
      </w:r>
      <w:r>
        <w:t xml:space="preserve">He’s like,</w:t>
      </w:r>
      <w:r>
        <w:t xml:space="preserve"> </w:t>
      </w:r>
      <w:r>
        <w:t xml:space="preserve">“No, I don’t want to use my car.”</w:t>
      </w:r>
      <w:r>
        <w:t xml:space="preserve"> </w:t>
      </w:r>
      <w:r>
        <w:t xml:space="preserve">This guy showed up with a trailer hitch on the back of his Galant. Oh well, pull the trailer. I got a trailer. Let’s get it. I don’t want to pull the trailer.</w:t>
      </w:r>
    </w:p>
    <w:p>
      <w:pPr>
        <w:pStyle w:val="a2"/>
      </w:pPr>
      <w:r>
        <w:rPr>
          <w:b/>
          <w:bCs/>
        </w:rPr>
        <w:t xml:space="preserve">00:11:07 Speaker 2</w:t>
      </w:r>
      <w:r>
        <w:br/>
      </w:r>
      <w:r>
        <w:t xml:space="preserve">How are we gonna get these appliances around? If you’re not wanting to hook it, let’s go get this dolly and we’ll wheel it up from the office. You’ve seen the stove in the office. I wheel them from the office up to wherever my rentals are because people don’t want to put trailers on the back of their cars. It’s amazing. The funny thing is, I tell all these people this when I’m interviewing you. This is what you’re gonna do. This is what you’re doing. You’re gonna be crawling under homes, you’re gonna be digging holes, you’re gonna be weeding, you’re gonna be cutting grass. Oh yeah, just back and do it. I can do it. My last man in this band set up too long with this shit. I don’t wanna do this no more. I said I told you what it was before you even started. I said my orders are coming. He quit last week! I said my orders are coming, dude. You’re leaving me stranded! Oh yo got it! Here we go. It’s bad.</w:t>
      </w:r>
    </w:p>
    <w:p>
      <w:pPr>
        <w:pStyle w:val="a2"/>
      </w:pPr>
      <w:r>
        <w:rPr>
          <w:b/>
          <w:bCs/>
        </w:rPr>
        <w:t xml:space="preserve">00:12:03 Speaker 1</w:t>
      </w:r>
      <w:r>
        <w:br/>
      </w:r>
      <w:r>
        <w:t xml:space="preserve">So much fun. Golf cart, we can definitely. Mailboxes. Sweet.</w:t>
      </w:r>
    </w:p>
    <w:p>
      <w:pPr>
        <w:pStyle w:val="a2"/>
      </w:pPr>
      <w:r>
        <w:rPr>
          <w:b/>
          <w:bCs/>
        </w:rPr>
        <w:t xml:space="preserve">00:12:20 Speaker 2</w:t>
      </w:r>
      <w:r>
        <w:br/>
      </w:r>
      <w:r>
        <w:t xml:space="preserve">Take it down there and we could meet the path people.</w:t>
      </w:r>
    </w:p>
    <w:p>
      <w:pPr>
        <w:pStyle w:val="a2"/>
      </w:pPr>
      <w:r>
        <w:rPr>
          <w:b/>
          <w:bCs/>
        </w:rPr>
        <w:t xml:space="preserve">00:12:23 Speaker 1</w:t>
      </w:r>
      <w:r>
        <w:br/>
      </w:r>
      <w:r>
        <w:t xml:space="preserve">Let’s say hello because that’s a great thing that they do. And then we’ll get out of here.</w:t>
      </w:r>
    </w:p>
    <w:p>
      <w:pPr>
        <w:pStyle w:val="a2"/>
      </w:pPr>
      <w:r>
        <w:rPr>
          <w:b/>
          <w:bCs/>
        </w:rPr>
        <w:t xml:space="preserve">00:12:31 Speaker 2</w:t>
      </w:r>
      <w:r>
        <w:br/>
      </w:r>
      <w:r>
        <w:t xml:space="preserve">Hair. You want to go by and see the two places?</w:t>
      </w:r>
    </w:p>
    <w:p>
      <w:pPr>
        <w:pStyle w:val="a2"/>
      </w:pPr>
      <w:r>
        <w:rPr>
          <w:b/>
          <w:bCs/>
        </w:rPr>
        <w:t xml:space="preserve">00:12:34 Speaker 1</w:t>
      </w:r>
      <w:r>
        <w:br/>
      </w:r>
      <w:r>
        <w:t xml:space="preserve">It’s up the street. We had to order the sign for that too; it didn’t come in.</w:t>
      </w:r>
    </w:p>
    <w:p>
      <w:pPr>
        <w:pStyle w:val="a2"/>
      </w:pPr>
      <w:r>
        <w:rPr>
          <w:b/>
          <w:bCs/>
        </w:rPr>
        <w:t xml:space="preserve">00:12:47 Speaker 5</w:t>
      </w:r>
      <w:r>
        <w:br/>
      </w:r>
      <w:r>
        <w:t xml:space="preserve">What year was this? It’s packed. Look at it.</w:t>
      </w:r>
    </w:p>
    <w:p>
      <w:pPr>
        <w:pStyle w:val="a2"/>
      </w:pPr>
      <w:r>
        <w:rPr>
          <w:b/>
          <w:bCs/>
        </w:rPr>
        <w:t xml:space="preserve">00:12:58 Speaker 3</w:t>
      </w:r>
      <w:r>
        <w:br/>
      </w:r>
      <w:r>
        <w:t xml:space="preserve">Y’all are going everywhere.</w:t>
      </w:r>
    </w:p>
    <w:p>
      <w:pPr>
        <w:pStyle w:val="a2"/>
      </w:pPr>
      <w:r>
        <w:rPr>
          <w:b/>
          <w:bCs/>
        </w:rPr>
        <w:t xml:space="preserve">00:13:00 Speaker 4</w:t>
      </w:r>
      <w:r>
        <w:br/>
      </w:r>
      <w:r>
        <w:t xml:space="preserve">Everywhere, well he’s driving down from. That’s my wife and kids stuff.</w:t>
      </w:r>
    </w:p>
    <w:p>
      <w:pPr>
        <w:pStyle w:val="a2"/>
      </w:pPr>
      <w:r>
        <w:rPr>
          <w:b/>
          <w:bCs/>
        </w:rPr>
        <w:t xml:space="preserve">00:13:06 Speaker 4</w:t>
      </w:r>
      <w:r>
        <w:br/>
      </w:r>
      <w:r>
        <w:t xml:space="preserve">They fly back.</w:t>
      </w:r>
    </w:p>
    <w:p>
      <w:pPr>
        <w:pStyle w:val="a2"/>
      </w:pPr>
      <w:r>
        <w:rPr>
          <w:b/>
          <w:bCs/>
        </w:rPr>
        <w:t xml:space="preserve">00:13:09 Speaker 1</w:t>
      </w:r>
      <w:r>
        <w:br/>
      </w:r>
      <w:r>
        <w:t xml:space="preserve">They pick me up and we just keep going. Last year we dragged them along and now he doesn’t have a choice. So it’s fun.</w:t>
      </w:r>
    </w:p>
    <w:p>
      <w:pPr>
        <w:pStyle w:val="a2"/>
      </w:pPr>
      <w:r>
        <w:rPr>
          <w:b/>
          <w:bCs/>
        </w:rPr>
        <w:t xml:space="preserve">00:13:19 Speaker 3</w:t>
      </w:r>
      <w:r>
        <w:br/>
      </w:r>
      <w:r>
        <w:t xml:space="preserve">Let’s spin through.</w:t>
      </w:r>
    </w:p>
    <w:p>
      <w:pPr>
        <w:pStyle w:val="a2"/>
      </w:pPr>
      <w:r>
        <w:rPr>
          <w:b/>
          <w:bCs/>
        </w:rPr>
        <w:t xml:space="preserve">00:13:20 Speaker 1</w:t>
      </w:r>
      <w:r>
        <w:br/>
      </w:r>
      <w:r>
        <w:t xml:space="preserve">We’ll go say hi to them and meet them because if they’re doing those events, that’s amazing. Might as well and see what else we can do to help.</w:t>
      </w:r>
    </w:p>
    <w:p>
      <w:pPr>
        <w:pStyle w:val="a2"/>
      </w:pPr>
      <w:r>
        <w:rPr>
          <w:b/>
          <w:bCs/>
        </w:rPr>
        <w:t xml:space="preserve">00:13:28 Speaker 2</w:t>
      </w:r>
      <w:r>
        <w:br/>
      </w:r>
      <w:r>
        <w:t xml:space="preserve">They usually bring the Atlanta Falcons down at least once or twice a year, and they’ll bring it. Grady Falcon will come hang out with the kids. It’s amazing. They do a lot. I am so blessed to have them in our community. They shine a light when kids are troubled, and they’ll go in there and just sit and counsel with them. They even come and hang out in my office. So yeah, perfect for that.</w:t>
      </w:r>
    </w:p>
    <w:p>
      <w:pPr>
        <w:pStyle w:val="a2"/>
      </w:pPr>
      <w:r>
        <w:rPr>
          <w:b/>
          <w:bCs/>
        </w:rPr>
        <w:t xml:space="preserve">00:13:56 Speaker 3</w:t>
      </w:r>
      <w:r>
        <w:br/>
      </w:r>
      <w:r>
        <w:t xml:space="preserve">Let’s take the bear and get the juice boxes here.</w:t>
      </w:r>
    </w:p>
    <w:p>
      <w:pPr>
        <w:pStyle w:val="a2"/>
      </w:pPr>
      <w:r>
        <w:rPr>
          <w:b/>
          <w:bCs/>
        </w:rPr>
        <w:t xml:space="preserve">00:14:13 Speaker 1</w:t>
      </w:r>
      <w:r>
        <w:br/>
      </w:r>
      <w:r>
        <w:t xml:space="preserve">I remember when he rolled up to the holiday party.</w:t>
      </w:r>
    </w:p>
    <w:p>
      <w:pPr>
        <w:pStyle w:val="a2"/>
      </w:pPr>
      <w:r>
        <w:rPr>
          <w:b/>
          <w:bCs/>
        </w:rPr>
        <w:t xml:space="preserve">00:14:16 Speaker 3</w:t>
      </w:r>
      <w:r>
        <w:br/>
      </w:r>
      <w:r>
        <w:t xml:space="preserve">Me too. I want to kill Berman. I constantly have this feeling about him, and that he just doesn’t think they were his boss.</w:t>
      </w:r>
    </w:p>
    <w:p>
      <w:pPr>
        <w:pStyle w:val="a2"/>
      </w:pPr>
      <w:r>
        <w:rPr>
          <w:b/>
          <w:bCs/>
        </w:rPr>
        <w:t xml:space="preserve">00:14:34 Speaker 1</w:t>
      </w:r>
      <w:r>
        <w:br/>
      </w:r>
      <w:r>
        <w:t xml:space="preserve">He just goes on his own.</w:t>
      </w:r>
    </w:p>
    <w:p>
      <w:pPr>
        <w:pStyle w:val="a2"/>
      </w:pPr>
      <w:r>
        <w:rPr>
          <w:b/>
          <w:bCs/>
        </w:rPr>
        <w:t xml:space="preserve">00:14:37 Speaker 3</w:t>
      </w:r>
      <w:r>
        <w:br/>
      </w:r>
      <w:r>
        <w:t xml:space="preserve">Like, I’m constantly just, I feel like just threatened by him.</w:t>
      </w:r>
    </w:p>
    <w:p>
      <w:pPr>
        <w:pStyle w:val="a2"/>
      </w:pPr>
      <w:r>
        <w:rPr>
          <w:b/>
          <w:bCs/>
        </w:rPr>
        <w:t xml:space="preserve">00:14:44 Speaker 3</w:t>
      </w:r>
      <w:r>
        <w:br/>
      </w:r>
      <w:r>
        <w:t xml:space="preserve">But you need to get on the kipping thing.</w:t>
      </w:r>
    </w:p>
    <w:p>
      <w:pPr>
        <w:pStyle w:val="a2"/>
      </w:pPr>
      <w:r>
        <w:rPr>
          <w:b/>
          <w:bCs/>
        </w:rPr>
        <w:t xml:space="preserve">00:14:46 Speaker 1</w:t>
      </w:r>
      <w:r>
        <w:br/>
      </w:r>
      <w:r>
        <w:t xml:space="preserve">I just did. Waiting for him to get back to me. And it’s not him because I just had a conversation with him at Fox Creek. And he said,</w:t>
      </w:r>
      <w:r>
        <w:t xml:space="preserve"> </w:t>
      </w:r>
      <w:r>
        <w:t xml:space="preserve">‘Great, make sure the attorneys get in touch with each other.’</w:t>
      </w:r>
      <w:r>
        <w:t xml:space="preserve"> </w:t>
      </w:r>
      <w:r>
        <w:t xml:space="preserve">And now this guy starts with this whole shit? You should just call him. I already did. Had a whole conversation with him.</w:t>
      </w:r>
    </w:p>
    <w:p>
      <w:pPr>
        <w:pStyle w:val="a2"/>
      </w:pPr>
      <w:r>
        <w:rPr>
          <w:b/>
          <w:bCs/>
        </w:rPr>
        <w:t xml:space="preserve">00:15:15 Speaker 1</w:t>
      </w:r>
      <w:r>
        <w:br/>
      </w:r>
      <w:r>
        <w:t xml:space="preserve">And this is the whole airship that I’ve what are you doing? I’m literally going through it myself. So what’s the deal with these people? They’re a non-profit charity, and they counsel all the kids, and they do community events Tuesday, Wednesday, and Thursday nights. They do homework nights. I don’t know what they do, but we gave them a $500 gift card for their flooring to be replaced. And they just wanted to meet us.</w:t>
      </w:r>
    </w:p>
    <w:p>
      <w:pPr>
        <w:pStyle w:val="a2"/>
      </w:pPr>
      <w:r>
        <w:rPr>
          <w:b/>
          <w:bCs/>
        </w:rPr>
        <w:t xml:space="preserve">00:16:12 Speaker 4</w:t>
      </w:r>
      <w:r>
        <w:br/>
      </w:r>
      <w:r>
        <w:t xml:space="preserve">Hi, everybody. Hello. I’m Austin. Nice to meet you guys. Nice to meet you, John. Nice to meet you, Justin.</w:t>
      </w:r>
    </w:p>
    <w:p>
      <w:pPr>
        <w:pStyle w:val="a2"/>
      </w:pPr>
      <w:r>
        <w:rPr>
          <w:b/>
          <w:bCs/>
        </w:rPr>
        <w:t xml:space="preserve">00:16:34 Speaker 3</w:t>
      </w:r>
      <w:r>
        <w:br/>
      </w:r>
      <w:r>
        <w:t xml:space="preserve">Carson? Nice to meet you. Hi. I said hi with the music here. Hi Neil! Nice to meet you. Nice to meet you too!</w:t>
      </w:r>
    </w:p>
    <w:p>
      <w:pPr>
        <w:pStyle w:val="a2"/>
      </w:pPr>
      <w:r>
        <w:rPr>
          <w:b/>
          <w:bCs/>
        </w:rPr>
        <w:t xml:space="preserve">00:16:40 Speaker 1</w:t>
      </w:r>
      <w:r>
        <w:br/>
      </w:r>
      <w:r>
        <w:t xml:space="preserve">How are you doing? What is that? I have amazing hair like you.</w:t>
      </w:r>
    </w:p>
    <w:p>
      <w:pPr>
        <w:pStyle w:val="a2"/>
      </w:pPr>
      <w:r>
        <w:rPr>
          <w:b/>
          <w:bCs/>
        </w:rPr>
        <w:t xml:space="preserve">00:16:43 Speaker 3</w:t>
      </w:r>
      <w:r>
        <w:br/>
      </w:r>
      <w:r>
        <w:t xml:space="preserve">What my problem is.</w:t>
      </w:r>
    </w:p>
    <w:p>
      <w:pPr>
        <w:pStyle w:val="a2"/>
      </w:pPr>
      <w:r>
        <w:rPr>
          <w:b/>
          <w:bCs/>
        </w:rPr>
        <w:t xml:space="preserve">00:16:44 Speaker 6</w:t>
      </w:r>
      <w:r>
        <w:br/>
      </w:r>
      <w:r>
        <w:t xml:space="preserve">Is that no way. He wants to be a voice actor. Why We’re not good looking, we have to be a voice actor?</w:t>
      </w:r>
    </w:p>
    <w:p>
      <w:pPr>
        <w:pStyle w:val="a2"/>
      </w:pPr>
      <w:r>
        <w:rPr>
          <w:b/>
          <w:bCs/>
        </w:rPr>
        <w:t xml:space="preserve">00:16:50 Speaker 7</w:t>
      </w:r>
      <w:r>
        <w:br/>
      </w:r>
      <w:r>
        <w:t xml:space="preserve">I’m going to be a voice actor.</w:t>
      </w:r>
    </w:p>
    <w:p>
      <w:pPr>
        <w:pStyle w:val="a2"/>
      </w:pPr>
      <w:r>
        <w:rPr>
          <w:b/>
          <w:bCs/>
        </w:rPr>
        <w:t xml:space="preserve">00:16:51 Speaker 6</w:t>
      </w:r>
      <w:r>
        <w:br/>
      </w:r>
      <w:r>
        <w:t xml:space="preserve">I want to be a voice actor too.</w:t>
      </w:r>
    </w:p>
    <w:p>
      <w:pPr>
        <w:pStyle w:val="a2"/>
      </w:pPr>
      <w:r>
        <w:rPr>
          <w:b/>
          <w:bCs/>
        </w:rPr>
        <w:t xml:space="preserve">00:16:53 Speaker 7</w:t>
      </w:r>
      <w:r>
        <w:br/>
      </w:r>
      <w:r>
        <w:t xml:space="preserve">We can’t be a voice actor though. We’re actually playing this game called Play This Round With Us for five minutes? Like play it again? Alright so here’s our new game.</w:t>
      </w:r>
    </w:p>
    <w:p>
      <w:pPr>
        <w:pStyle w:val="a2"/>
      </w:pPr>
      <w:r>
        <w:rPr>
          <w:b/>
          <w:bCs/>
        </w:rPr>
        <w:t xml:space="preserve">00:17:04 Speaker 4</w:t>
      </w:r>
      <w:r>
        <w:br/>
      </w:r>
      <w:r>
        <w:t xml:space="preserve">Doggy, where’s your bone? So basically, we’re gonna send one of you just right there and then you get to try to get to the.</w:t>
      </w:r>
    </w:p>
    <w:p>
      <w:pPr>
        <w:pStyle w:val="a2"/>
      </w:pPr>
      <w:r>
        <w:rPr>
          <w:b/>
          <w:bCs/>
        </w:rPr>
        <w:t xml:space="preserve">00:17:25 Speaker 5</w:t>
      </w:r>
      <w:r>
        <w:br/>
      </w:r>
      <w:r>
        <w:t xml:space="preserve">Other side.</w:t>
      </w:r>
    </w:p>
    <w:p>
      <w:pPr>
        <w:pStyle w:val="a2"/>
      </w:pPr>
      <w:r>
        <w:rPr>
          <w:b/>
          <w:bCs/>
        </w:rPr>
        <w:t xml:space="preserve">00:17:35 Speaker 7</w:t>
      </w:r>
      <w:r>
        <w:br/>
      </w:r>
      <w:r>
        <w:t xml:space="preserve">Everybody pretend you’re going to try to fake him out. You have it. You ready? He went out. All you have to do is look around the room and see if anybody does not have a great cookie face. See, if you can guess who is nervous. You get three chances to see if you can get the point. Three! Three!</w:t>
      </w:r>
    </w:p>
    <w:p>
      <w:pPr>
        <w:pStyle w:val="a2"/>
      </w:pPr>
      <w:r>
        <w:rPr>
          <w:b/>
          <w:bCs/>
        </w:rPr>
        <w:t xml:space="preserve">00:18:11 Speaker 1</w:t>
      </w:r>
      <w:r>
        <w:br/>
      </w:r>
      <w:r>
        <w:t xml:space="preserve">No. So when he doesn’t get it, what does he have to do? I didn’t think about that part.</w:t>
      </w:r>
    </w:p>
    <w:p>
      <w:pPr>
        <w:pStyle w:val="a2"/>
      </w:pPr>
      <w:r>
        <w:rPr>
          <w:b/>
          <w:bCs/>
        </w:rPr>
        <w:t xml:space="preserve">00:18:21 Speaker 7</w:t>
      </w:r>
      <w:r>
        <w:br/>
      </w:r>
      <w:r>
        <w:t xml:space="preserve">What? Everybody look him in the eyes. No! I will say this young kid has a really great poker face.</w:t>
      </w:r>
    </w:p>
    <w:p>
      <w:pPr>
        <w:pStyle w:val="a2"/>
      </w:pPr>
      <w:r>
        <w:rPr>
          <w:b/>
          <w:bCs/>
        </w:rPr>
        <w:t xml:space="preserve">00:18:32 Speaker 4</w:t>
      </w:r>
      <w:r>
        <w:br/>
      </w:r>
      <w:r>
        <w:t xml:space="preserve">Pretty impressive. It’s very impressive.</w:t>
      </w:r>
    </w:p>
    <w:p>
      <w:pPr>
        <w:pStyle w:val="a2"/>
      </w:pPr>
      <w:r>
        <w:rPr>
          <w:b/>
          <w:bCs/>
        </w:rPr>
        <w:t xml:space="preserve">00:19:05 Speaker 8</w:t>
      </w:r>
      <w:r>
        <w:br/>
      </w:r>
      <w:r>
        <w:t xml:space="preserve">Show respect for new guests.</w:t>
      </w:r>
    </w:p>
    <w:p>
      <w:pPr>
        <w:pStyle w:val="a2"/>
      </w:pPr>
      <w:r>
        <w:rPr>
          <w:b/>
          <w:bCs/>
        </w:rPr>
        <w:t xml:space="preserve">00:19:08 Speaker 7</w:t>
      </w:r>
      <w:r>
        <w:br/>
      </w:r>
      <w:r>
        <w:t xml:space="preserve">Good job. Real quick, hey guys, show respect to new guests. I’m actually very proud of them. Something we’ve learned is when guests come in, we look in their eyes and shake their hands. So very proud. Great job. Do you guys want to introduce yourselves real quick? Just your name? I already did. Oh I’m.</w:t>
      </w:r>
    </w:p>
    <w:p>
      <w:pPr>
        <w:pStyle w:val="a2"/>
      </w:pPr>
      <w:r>
        <w:rPr>
          <w:b/>
          <w:bCs/>
        </w:rPr>
        <w:t xml:space="preserve">00:19:24 Speaker 3</w:t>
      </w:r>
      <w:r>
        <w:br/>
      </w:r>
      <w:r>
        <w:t xml:space="preserve">Sorry. My name’s John and I’m from Miami. Miami Florida.</w:t>
      </w:r>
    </w:p>
    <w:p>
      <w:pPr>
        <w:pStyle w:val="a2"/>
      </w:pPr>
      <w:r>
        <w:rPr>
          <w:b/>
          <w:bCs/>
        </w:rPr>
        <w:t xml:space="preserve">00:19:35 Speaker 4</w:t>
      </w:r>
      <w:r>
        <w:br/>
      </w:r>
      <w:r>
        <w:t xml:space="preserve">I’m Austin, I’m from D.C.</w:t>
      </w:r>
    </w:p>
    <w:p>
      <w:pPr>
        <w:pStyle w:val="a2"/>
      </w:pPr>
      <w:r>
        <w:rPr>
          <w:b/>
          <w:bCs/>
        </w:rPr>
        <w:t xml:space="preserve">00:19:41 Speaker 6</w:t>
      </w:r>
      <w:r>
        <w:br/>
      </w:r>
      <w:r>
        <w:t xml:space="preserve">I’m Justin and I’m also from D.C.</w:t>
      </w:r>
    </w:p>
    <w:p>
      <w:pPr>
        <w:pStyle w:val="a2"/>
      </w:pPr>
      <w:r>
        <w:rPr>
          <w:b/>
          <w:bCs/>
        </w:rPr>
        <w:t xml:space="preserve">00:19:45 Speaker 7</w:t>
      </w:r>
      <w:r>
        <w:br/>
      </w:r>
      <w:r>
        <w:t xml:space="preserve">That’s something we do in the program: what’s our favorite snack? So what is your favorite snack? Pizza.</w:t>
      </w:r>
    </w:p>
    <w:p>
      <w:pPr>
        <w:pStyle w:val="a2"/>
      </w:pPr>
      <w:r>
        <w:rPr>
          <w:b/>
          <w:bCs/>
        </w:rPr>
        <w:t xml:space="preserve">00:19:53 Speaker 4</w:t>
      </w:r>
      <w:r>
        <w:br/>
      </w:r>
      <w:r>
        <w:t xml:space="preserve">Really your favorite snack? My true favorite.</w:t>
      </w:r>
    </w:p>
    <w:p>
      <w:pPr>
        <w:pStyle w:val="a2"/>
      </w:pPr>
      <w:r>
        <w:rPr>
          <w:b/>
          <w:bCs/>
        </w:rPr>
        <w:t xml:space="preserve">00:19:56 Speaker 3</w:t>
      </w:r>
      <w:r>
        <w:br/>
      </w:r>
      <w:r>
        <w:t xml:space="preserve">Snacks are probably Oreo milkshakes.</w:t>
      </w:r>
    </w:p>
    <w:p>
      <w:pPr>
        <w:pStyle w:val="a2"/>
      </w:pPr>
      <w:r>
        <w:rPr>
          <w:b/>
          <w:bCs/>
        </w:rPr>
        <w:t xml:space="preserve">00:20:01 Speaker 1</w:t>
      </w:r>
      <w:r>
        <w:br/>
      </w:r>
      <w:r>
        <w:t xml:space="preserve">I like brownies.</w:t>
      </w:r>
    </w:p>
    <w:p>
      <w:pPr>
        <w:pStyle w:val="a2"/>
      </w:pPr>
      <w:r>
        <w:rPr>
          <w:b/>
          <w:bCs/>
        </w:rPr>
        <w:t xml:space="preserve">00:20:04 Speaker 4</w:t>
      </w:r>
      <w:r>
        <w:br/>
      </w:r>
      <w:r>
        <w:t xml:space="preserve">We might smash now.</w:t>
      </w:r>
    </w:p>
    <w:p>
      <w:pPr>
        <w:pStyle w:val="a2"/>
      </w:pPr>
      <w:r>
        <w:rPr>
          <w:b/>
          <w:bCs/>
        </w:rPr>
        <w:t xml:space="preserve">00:20:05 Speaker 1</w:t>
      </w:r>
      <w:r>
        <w:br/>
      </w:r>
      <w:r>
        <w:t xml:space="preserve">I guess it’s gonna have to be a sweet. I would say a Klondike bar. It’s basically vanilla ice cream with a chocolate shell. And it’s good in the winter too.</w:t>
      </w:r>
    </w:p>
    <w:p>
      <w:pPr>
        <w:pStyle w:val="a2"/>
      </w:pPr>
      <w:r>
        <w:rPr>
          <w:b/>
          <w:bCs/>
        </w:rPr>
        <w:t xml:space="preserve">00:20:20 Speaker 4</w:t>
      </w:r>
      <w:r>
        <w:br/>
      </w:r>
      <w:r>
        <w:t xml:space="preserve">They’ve made’em a little skinnier now, but. Oh What about turkey? So don’t pass That is turkey.</w:t>
      </w:r>
    </w:p>
    <w:p>
      <w:pPr>
        <w:pStyle w:val="a2"/>
      </w:pPr>
      <w:r>
        <w:rPr>
          <w:b/>
          <w:bCs/>
        </w:rPr>
        <w:t xml:space="preserve">00:20:34 Speaker 4</w:t>
      </w:r>
      <w:r>
        <w:br/>
      </w:r>
      <w:r>
        <w:t xml:space="preserve">They get the nice shirts, we just get the hats. Welcome to camp. We’re glad you guys came to visit. Thank you. This is wonderful. We’re glad I didn’t crush all of your gear again. This is actually our first day back to programs, so we’re very excited. It’s school start? Two weeks ago. And so Pat started.</w:t>
      </w:r>
    </w:p>
    <w:p>
      <w:pPr>
        <w:pStyle w:val="a2"/>
      </w:pPr>
      <w:r>
        <w:rPr>
          <w:b/>
          <w:bCs/>
        </w:rPr>
        <w:t xml:space="preserve">00:21:04 Speaker 4</w:t>
      </w:r>
      <w:r>
        <w:br/>
      </w:r>
      <w:r>
        <w:t xml:space="preserve">Yeah.</w:t>
      </w:r>
    </w:p>
    <w:p>
      <w:pPr>
        <w:pStyle w:val="a2"/>
      </w:pPr>
      <w:r>
        <w:rPr>
          <w:b/>
          <w:bCs/>
        </w:rPr>
        <w:t xml:space="preserve">00:21:34 Speaker 7</w:t>
      </w:r>
      <w:r>
        <w:br/>
      </w:r>
      <w:r>
        <w:t xml:space="preserve">Special cookies. We’re going to do our first song. We need help straightening up. Can all the adults in the room shake their hand or give them a hug and tell them thank you for being here? Then you can line up with Mr.</w:t>
      </w:r>
    </w:p>
    <w:p>
      <w:pPr>
        <w:pStyle w:val="a2"/>
      </w:pPr>
      <w:r>
        <w:rPr>
          <w:b/>
          <w:bCs/>
        </w:rPr>
        <w:t xml:space="preserve">00:21:47 Speaker 8</w:t>
      </w:r>
      <w:r>
        <w:br/>
      </w:r>
      <w:r>
        <w:t xml:space="preserve">Rick to get your cookie. Thank.</w:t>
      </w:r>
    </w:p>
    <w:p>
      <w:pPr>
        <w:pStyle w:val="a2"/>
      </w:pPr>
      <w:r>
        <w:rPr>
          <w:b/>
          <w:bCs/>
        </w:rPr>
        <w:t xml:space="preserve">00:21:52 Speaker 4</w:t>
      </w:r>
      <w:r>
        <w:br/>
      </w:r>
      <w:r>
        <w:t xml:space="preserve">You for coming today. Thank you sir! Thank you! That is. You’ve got a good dad. He’s a good guy. Listen to him. He works in different states, but he’s a good guy. It was nice to meet you. Enjoy your cookies? Cookies, poker face? Mario.</w:t>
      </w:r>
    </w:p>
    <w:p>
      <w:pPr>
        <w:pStyle w:val="a2"/>
      </w:pPr>
      <w:r>
        <w:rPr>
          <w:b/>
          <w:bCs/>
        </w:rPr>
        <w:t xml:space="preserve">00:22:46 Speaker 7</w:t>
      </w:r>
      <w:r>
        <w:br/>
      </w:r>
      <w:r>
        <w:t xml:space="preserve">Thank You.</w:t>
      </w:r>
    </w:p>
    <w:p>
      <w:pPr>
        <w:pStyle w:val="a2"/>
      </w:pPr>
      <w:r>
        <w:rPr>
          <w:b/>
          <w:bCs/>
        </w:rPr>
        <w:t xml:space="preserve">00:23:06 Speaker 5</w:t>
      </w:r>
      <w:r>
        <w:br/>
      </w:r>
      <w:r>
        <w:t xml:space="preserve">You have to get that.</w:t>
      </w:r>
    </w:p>
    <w:p>
      <w:pPr>
        <w:pStyle w:val="a2"/>
      </w:pPr>
      <w:r>
        <w:rPr>
          <w:b/>
          <w:bCs/>
        </w:rPr>
        <w:t xml:space="preserve">00:23:08 Speaker 4</w:t>
      </w:r>
      <w:r>
        <w:br/>
      </w:r>
      <w:r>
        <w:t xml:space="preserve">Then there’s your math. You do an air.</w:t>
      </w:r>
    </w:p>
    <w:p>
      <w:pPr>
        <w:pStyle w:val="a2"/>
      </w:pPr>
      <w:r>
        <w:rPr>
          <w:b/>
          <w:bCs/>
        </w:rPr>
        <w:t xml:space="preserve">00:23:10 Speaker 7</w:t>
      </w:r>
      <w:r>
        <w:br/>
      </w:r>
      <w:r>
        <w:t xml:space="preserve">This is our very serious thing. Especially after Appalachian happened, we had a lot of students that needed it. We had the local community with the high school students from here. That was here like ten minutes away.</w:t>
      </w:r>
    </w:p>
    <w:p>
      <w:pPr>
        <w:pStyle w:val="a2"/>
      </w:pPr>
      <w:r>
        <w:rPr>
          <w:b/>
          <w:bCs/>
        </w:rPr>
        <w:t xml:space="preserve">00:23:23 Speaker 4</w:t>
      </w:r>
      <w:r>
        <w:br/>
      </w:r>
      <w:r>
        <w:t xml:space="preserve">Some of our high school students were there. It was last September and the September before.</w:t>
      </w:r>
    </w:p>
    <w:p>
      <w:pPr>
        <w:pStyle w:val="a2"/>
      </w:pPr>
      <w:r>
        <w:rPr>
          <w:b/>
          <w:bCs/>
        </w:rPr>
        <w:t xml:space="preserve">00:23:29 Speaker 7</w:t>
      </w:r>
      <w:r>
        <w:br/>
      </w:r>
      <w:r>
        <w:t xml:space="preserve">So we actually have counselors come in and use this space. Sometimes if our students see the talk, Soum and then our messy storage</w:t>
      </w:r>
    </w:p>
    <w:p>
      <w:pPr>
        <w:pStyle w:val="a2"/>
      </w:pPr>
      <w:r>
        <w:rPr>
          <w:b/>
          <w:bCs/>
        </w:rPr>
        <w:t xml:space="preserve">00:23:40 Speaker 4</w:t>
      </w:r>
      <w:r>
        <w:br/>
      </w:r>
      <w:r>
        <w:t xml:space="preserve">But thank you for coming by. Thank you for what you do. He taught us what we can do to be involved and help. Thank y’all for coming by. Tracy, let’s take it out. It looks perfect. We’re good. Thank you for being here. This is great. Awesome. Wow, that cookies with everything on it. Wow, with fluffy another cookies with.</w:t>
      </w:r>
    </w:p>
    <w:p>
      <w:pPr>
        <w:pStyle w:val="a2"/>
      </w:pPr>
      <w:r>
        <w:rPr>
          <w:b/>
          <w:bCs/>
        </w:rPr>
        <w:t xml:space="preserve">00:24:04 Speaker 4</w:t>
      </w:r>
      <w:r>
        <w:br/>
      </w:r>
      <w:r>
        <w:t xml:space="preserve">Wow. What?</w:t>
      </w:r>
    </w:p>
    <w:p>
      <w:pPr>
        <w:pStyle w:val="a2"/>
      </w:pPr>
      <w:r>
        <w:rPr>
          <w:b/>
          <w:bCs/>
        </w:rPr>
        <w:t xml:space="preserve">00:24:18 Speaker 4</w:t>
      </w:r>
      <w:r>
        <w:br/>
      </w:r>
      <w:r>
        <w:t xml:space="preserve">I thought you were a bodybuilder. Thanks, I appreciate that. We’re gonna have to hear about that all day long now. That just made my day. Ow, what’s he making?</w:t>
      </w:r>
    </w:p>
    <w:p>
      <w:pPr>
        <w:pStyle w:val="a2"/>
      </w:pPr>
      <w:r>
        <w:rPr>
          <w:b/>
          <w:bCs/>
        </w:rPr>
        <w:t xml:space="preserve">00:24:32 Speaker 1</w:t>
      </w:r>
      <w:r>
        <w:br/>
      </w:r>
      <w:r>
        <w:t xml:space="preserve">I’m good, thank you. Thank you, enjoy. I’m gonna take. I can’t.</w:t>
      </w:r>
    </w:p>
    <w:p>
      <w:pPr>
        <w:pStyle w:val="a2"/>
      </w:pPr>
      <w:r>
        <w:rPr>
          <w:b/>
          <w:bCs/>
        </w:rPr>
        <w:t xml:space="preserve">00:25:01 Speaker 1</w:t>
      </w:r>
      <w:r>
        <w:br/>
      </w:r>
      <w:r>
        <w:t xml:space="preserve">I can’t do it. Once I start, I don’t stop. You only. I guess we. I don’t get to. We gotta go somewhere else, but they didn’t invite us. We gotta go back to work. Not fun. Don’t tell anybody. We won’t be here, but you guys have fun. Yeah. Bye!</w:t>
      </w:r>
    </w:p>
    <w:p>
      <w:pPr>
        <w:pStyle w:val="a2"/>
      </w:pPr>
      <w:r>
        <w:rPr>
          <w:b/>
          <w:bCs/>
        </w:rPr>
        <w:t xml:space="preserve">00:25:48 Speaker 1</w:t>
      </w:r>
      <w:r>
        <w:br/>
      </w:r>
      <w:r>
        <w:t xml:space="preserve">That’s amazing. Do you know what that is? For sure, these kids would be running around breaking into shit.</w:t>
      </w:r>
    </w:p>
    <w:p>
      <w:pPr>
        <w:pStyle w:val="a2"/>
      </w:pPr>
      <w:r>
        <w:rPr>
          <w:b/>
          <w:bCs/>
        </w:rPr>
        <w:t xml:space="preserve">00:26:02 Speaker 1</w:t>
      </w:r>
      <w:r>
        <w:br/>
      </w:r>
      <w:r>
        <w:t xml:space="preserve">Started the smoker. What is it? They had the grill and everything going on now. They’re doing burgers and dogs at six o’clock.</w:t>
      </w:r>
    </w:p>
    <w:p>
      <w:pPr>
        <w:pStyle w:val="a2"/>
      </w:pPr>
      <w:r>
        <w:rPr>
          <w:b/>
          <w:bCs/>
        </w:rPr>
        <w:t xml:space="preserve">00:26:14 Speaker 1</w:t>
      </w:r>
      <w:r>
        <w:br/>
      </w:r>
      <w:r>
        <w:t xml:space="preserve">That’s like a hidden gold mine.</w:t>
      </w:r>
    </w:p>
    <w:p>
      <w:pPr>
        <w:pStyle w:val="a2"/>
      </w:pPr>
      <w:r>
        <w:rPr>
          <w:b/>
          <w:bCs/>
        </w:rPr>
        <w:t xml:space="preserve">00:26:21 Speaker 3</w:t>
      </w:r>
      <w:r>
        <w:br/>
      </w:r>
      <w:r>
        <w:t xml:space="preserve">Tell your parents your rent’s going up. Smarties cost you fifty bucks. Who’s got the Bronco?</w:t>
      </w:r>
    </w:p>
    <w:p>
      <w:pPr>
        <w:pStyle w:val="a2"/>
      </w:pPr>
      <w:r>
        <w:rPr>
          <w:b/>
          <w:bCs/>
        </w:rPr>
        <w:t xml:space="preserve">00:26:36 Speaker 4</w:t>
      </w:r>
      <w:r>
        <w:br/>
      </w:r>
      <w:r>
        <w:t xml:space="preserve">Who’s that?</w:t>
      </w:r>
    </w:p>
    <w:p>
      <w:pPr>
        <w:pStyle w:val="a2"/>
      </w:pPr>
      <w:r>
        <w:rPr>
          <w:b/>
          <w:bCs/>
        </w:rPr>
        <w:t xml:space="preserve">00:26:41 Speaker 1</w:t>
      </w:r>
      <w:r>
        <w:br/>
      </w:r>
      <w:r>
        <w:t xml:space="preserve">Seriously. This world is just amazing.</w:t>
      </w:r>
    </w:p>
    <w:p>
      <w:pPr>
        <w:pStyle w:val="a2"/>
      </w:pPr>
      <w:r>
        <w:rPr>
          <w:b/>
          <w:bCs/>
        </w:rPr>
        <w:t xml:space="preserve">00:26:52 Speaker 1</w:t>
      </w:r>
      <w:r>
        <w:br/>
      </w:r>
      <w:r>
        <w:t xml:space="preserve">It’s a nice ride. That’s amazing.</w:t>
      </w:r>
    </w:p>
    <w:p>
      <w:pPr>
        <w:pStyle w:val="a2"/>
      </w:pPr>
      <w:r>
        <w:rPr>
          <w:b/>
          <w:bCs/>
        </w:rPr>
        <w:t xml:space="preserve">00:27:00 Speaker 4</w:t>
      </w:r>
      <w:r>
        <w:br/>
      </w:r>
      <w:r>
        <w:t xml:space="preserve">It’s not worth it! I’d rather have that.</w:t>
      </w:r>
    </w:p>
    <w:p>
      <w:pPr>
        <w:pStyle w:val="a2"/>
      </w:pPr>
      <w:r>
        <w:rPr>
          <w:b/>
          <w:bCs/>
        </w:rPr>
        <w:t xml:space="preserve">00:27:07 Speaker 1</w:t>
      </w:r>
      <w:r>
        <w:br/>
      </w:r>
      <w:r>
        <w:t xml:space="preserve">So cheap for ten grand. No idea what that’s worth.</w:t>
      </w:r>
    </w:p>
    <w:p>
      <w:pPr>
        <w:pStyle w:val="a2"/>
      </w:pPr>
      <w:r>
        <w:rPr>
          <w:b/>
          <w:bCs/>
        </w:rPr>
        <w:t xml:space="preserve">00:27:13 Speaker 3</w:t>
      </w:r>
      <w:r>
        <w:br/>
      </w:r>
      <w:r>
        <w:t xml:space="preserve">There is no way he is probably the barbecue guy. He is a resident, he can have two years of free lot rent.</w:t>
      </w:r>
    </w:p>
    <w:p>
      <w:pPr>
        <w:pStyle w:val="a2"/>
      </w:pPr>
      <w:r>
        <w:rPr>
          <w:b/>
          <w:bCs/>
        </w:rPr>
        <w:t xml:space="preserve">00:27:21 Speaker 1</w:t>
      </w:r>
      <w:r>
        <w:br/>
      </w:r>
      <w:r>
        <w:t xml:space="preserve">Give me your car.</w:t>
      </w:r>
    </w:p>
    <w:p>
      <w:pPr>
        <w:pStyle w:val="a2"/>
      </w:pPr>
      <w:r>
        <w:rPr>
          <w:b/>
          <w:bCs/>
        </w:rPr>
        <w:t xml:space="preserve">00:27:24 Speaker 3</w:t>
      </w:r>
      <w:r>
        <w:br/>
      </w:r>
      <w:r>
        <w:t xml:space="preserve">Looks like a professionally redone. The transfer case and everything was powder coated.</w:t>
      </w:r>
    </w:p>
    <w:p>
      <w:pPr>
        <w:pStyle w:val="a2"/>
      </w:pPr>
      <w:r>
        <w:rPr>
          <w:b/>
          <w:bCs/>
        </w:rPr>
        <w:t xml:space="preserve">00:27:33 Speaker 1</w:t>
      </w:r>
      <w:r>
        <w:br/>
      </w:r>
      <w:r>
        <w:t xml:space="preserve">Maybe it was. So he’s got to be somebody.</w:t>
      </w:r>
    </w:p>
    <w:p>
      <w:pPr>
        <w:pStyle w:val="a2"/>
      </w:pPr>
      <w:r>
        <w:rPr>
          <w:b/>
          <w:bCs/>
        </w:rPr>
        <w:t xml:space="preserve">00:27:46 Speaker 5</w:t>
      </w:r>
      <w:r>
        <w:br/>
      </w:r>
      <w:r>
        <w:t xml:space="preserve">You see Burman’s fucking text? I just can’t handle him right now.</w:t>
      </w:r>
    </w:p>
    <w:p>
      <w:pPr>
        <w:pStyle w:val="a2"/>
      </w:pPr>
      <w:r>
        <w:rPr>
          <w:b/>
          <w:bCs/>
        </w:rPr>
        <w:t xml:space="preserve">00:28:02 Speaker 3</w:t>
      </w:r>
      <w:r>
        <w:br/>
      </w:r>
      <w:r>
        <w:t xml:space="preserve">Suddenly, it’s all urgent because Toby’s talking to you.</w:t>
      </w:r>
    </w:p>
    <w:p>
      <w:pPr>
        <w:pStyle w:val="a2"/>
      </w:pPr>
      <w:r>
        <w:rPr>
          <w:b/>
          <w:bCs/>
        </w:rPr>
        <w:t xml:space="preserve">00:28:06 Speaker 4</w:t>
      </w:r>
      <w:r>
        <w:br/>
      </w:r>
      <w:r>
        <w:t xml:space="preserve">I should do all the other work that we’ve been asking him to do.</w:t>
      </w:r>
    </w:p>
    <w:p>
      <w:pPr>
        <w:pStyle w:val="a2"/>
      </w:pPr>
      <w:r>
        <w:rPr>
          <w:b/>
          <w:bCs/>
        </w:rPr>
        <w:t xml:space="preserve">00:28:14 Speaker 1</w:t>
      </w:r>
      <w:r>
        <w:br/>
      </w:r>
      <w:r>
        <w:t xml:space="preserve">Going to be one of those things you might fly up for, letting him go.</w:t>
      </w:r>
    </w:p>
    <w:p>
      <w:pPr>
        <w:pStyle w:val="a2"/>
      </w:pPr>
      <w:r>
        <w:rPr>
          <w:b/>
          <w:bCs/>
        </w:rPr>
        <w:t xml:space="preserve">00:29:11 Speaker 3</w:t>
      </w:r>
      <w:r>
        <w:br/>
      </w:r>
      <w:r>
        <w:t xml:space="preserve">I’d like to get on the road.</w:t>
      </w:r>
    </w:p>
    <w:p>
      <w:pPr>
        <w:pStyle w:val="a2"/>
      </w:pPr>
      <w:r>
        <w:rPr>
          <w:b/>
          <w:bCs/>
        </w:rPr>
        <w:t xml:space="preserve">00:29:13 Speaker 4</w:t>
      </w:r>
      <w:r>
        <w:br/>
      </w:r>
      <w:r>
        <w:t xml:space="preserve">I don’t really want to go in and just look at them. Just say,</w:t>
      </w:r>
      <w:r>
        <w:t xml:space="preserve"> </w:t>
      </w:r>
      <w:r>
        <w:t xml:space="preserve">“great, thanks.”</w:t>
      </w:r>
    </w:p>
    <w:p>
      <w:pPr>
        <w:pStyle w:val="a2"/>
      </w:pPr>
      <w:r>
        <w:rPr>
          <w:b/>
          <w:bCs/>
        </w:rPr>
        <w:t xml:space="preserve">00:29:41 Speaker 3</w:t>
      </w:r>
      <w:r>
        <w:br/>
      </w:r>
      <w:r>
        <w:t xml:space="preserve">Eight frames where people buried the house. They’re really weird looking.</w:t>
      </w:r>
    </w:p>
    <w:p>
      <w:pPr>
        <w:pStyle w:val="a2"/>
      </w:pPr>
      <w:r>
        <w:rPr>
          <w:b/>
          <w:bCs/>
        </w:rPr>
        <w:t xml:space="preserve">00:29:51 Speaker 3</w:t>
      </w:r>
      <w:r>
        <w:br/>
      </w:r>
      <w:r>
        <w:t xml:space="preserve">Saratoga, but these are no never here. But they’ve redone a bunch of them and good chunk of not all like thirteen hundred bucks a month. Not a bad option for people.</w:t>
      </w:r>
    </w:p>
    <w:p>
      <w:pPr>
        <w:pStyle w:val="a2"/>
      </w:pPr>
      <w:r>
        <w:rPr>
          <w:b/>
          <w:bCs/>
        </w:rPr>
        <w:t xml:space="preserve">00:30:10 Speaker 8</w:t>
      </w:r>
      <w:r>
        <w:br/>
      </w:r>
      <w:r>
        <w:t xml:space="preserve">Actually kind of nice. Flower bar.</w:t>
      </w:r>
    </w:p>
    <w:p>
      <w:pPr>
        <w:pStyle w:val="a2"/>
      </w:pPr>
      <w:r>
        <w:rPr>
          <w:b/>
          <w:bCs/>
        </w:rPr>
        <w:t xml:space="preserve">00:30:15 Speaker 4</w:t>
      </w:r>
      <w:r>
        <w:br/>
      </w:r>
      <w:r>
        <w:t xml:space="preserve">Look at that. It’s like a little like I wish it’s not the park. The sign.</w:t>
      </w:r>
    </w:p>
    <w:p>
      <w:pPr>
        <w:pStyle w:val="a2"/>
      </w:pPr>
      <w:r>
        <w:rPr>
          <w:b/>
          <w:bCs/>
        </w:rPr>
        <w:t xml:space="preserve">00:30:41 Speaker 2</w:t>
      </w:r>
      <w:r>
        <w:br/>
      </w:r>
      <w:r>
        <w:t xml:space="preserve">Our property starts where the two single wides were coming down. Not single wides, but after the vacant grass area. Before the two at the very top of the hill. Not the A-frame, not the one behind it, but the two right there. It goes one vacant lot, another one.</w:t>
      </w:r>
    </w:p>
    <w:p>
      <w:pPr>
        <w:pStyle w:val="a2"/>
      </w:pPr>
      <w:r>
        <w:rPr>
          <w:b/>
          <w:bCs/>
        </w:rPr>
        <w:t xml:space="preserve">00:31:00 Speaker 1</w:t>
      </w:r>
      <w:r>
        <w:br/>
      </w:r>
      <w:r>
        <w:t xml:space="preserve">Six and one fourteen Oh I didn’t even realize that they were homes on those in winter. So we get a sign for this too Perfect that makes sense All right You see it. Amazing. Thank you. Thank you. I try. Thank you.</w:t>
      </w:r>
    </w:p>
    <w:p>
      <w:pPr>
        <w:pStyle w:val="a2"/>
      </w:pPr>
      <w:r>
        <w:rPr>
          <w:b/>
          <w:bCs/>
        </w:rPr>
        <w:t xml:space="preserve">00:31:14 Speaker 3</w:t>
      </w:r>
      <w:r>
        <w:br/>
      </w:r>
      <w:r>
        <w:t xml:space="preserve">Awesome. See ya</w:t>
      </w:r>
    </w:p>
    <w:p>
      <w:pPr>
        <w:pStyle w:val="a2"/>
      </w:pPr>
      <w:r>
        <w:rPr>
          <w:b/>
          <w:bCs/>
        </w:rPr>
        <w:t xml:space="preserve">00:31:15 Speaker 5</w:t>
      </w:r>
      <w:r>
        <w:br/>
      </w:r>
      <w:r>
        <w:t xml:space="preserve">I’m coming around for a little bit.</w:t>
      </w:r>
    </w:p>
    <w:p>
      <w:pPr>
        <w:pStyle w:val="a2"/>
      </w:pPr>
      <w:r>
        <w:rPr>
          <w:b/>
          <w:bCs/>
        </w:rPr>
        <w:t xml:space="preserve">00:31:21 Speaker 3</w:t>
      </w:r>
      <w:r>
        <w:br/>
      </w:r>
      <w:r>
        <w:t xml:space="preserve">Of. I know. Have a safe trip! Thank you! Back on the road, appreciate it! Awesome visit! Yes sir, anytime! Alright, you take care.</w:t>
      </w:r>
    </w:p>
    <w:p>
      <w:pPr>
        <w:pStyle w:val="a2"/>
      </w:pPr>
      <w:r>
        <w:rPr>
          <w:b/>
          <w:bCs/>
        </w:rPr>
        <w:t xml:space="preserve">00:33:20 Speaker 8</w:t>
      </w:r>
      <w:r>
        <w:br/>
      </w:r>
      <w:r>
        <w:t xml:space="preserve">Hey, I just saw what you wrote, and I am trying to get a hold of Adam. I didn’t read the whole email he sent because I just saw it now. But let me know if you have any answers for me.</w:t>
      </w:r>
    </w:p>
    <w:p>
      <w:pPr>
        <w:pStyle w:val="a2"/>
      </w:pPr>
      <w:r>
        <w:rPr>
          <w:b/>
          <w:bCs/>
        </w:rPr>
        <w:t xml:space="preserve">00:33:38 Speaker 1</w:t>
      </w:r>
      <w:r>
        <w:br/>
      </w:r>
      <w:r>
        <w:t xml:space="preserve">Got it. If we need to get everybody on just to wrap it up, I have Chris and Dave on standby as well because it just seems like that’s not the same communication.</w:t>
      </w:r>
    </w:p>
    <w:p>
      <w:pPr>
        <w:pStyle w:val="a2"/>
      </w:pPr>
      <w:r>
        <w:rPr>
          <w:b/>
          <w:bCs/>
        </w:rPr>
        <w:t xml:space="preserve">00:33:48 Speaker 8</w:t>
      </w:r>
      <w:r>
        <w:br/>
      </w:r>
      <w:r>
        <w:t xml:space="preserve">Let me just talk to him because I don’t know if I’ve been texting him and he must be doing something now.</w:t>
      </w:r>
    </w:p>
    <w:p>
      <w:pPr>
        <w:pStyle w:val="a2"/>
      </w:pPr>
      <w:r>
        <w:rPr>
          <w:b/>
          <w:bCs/>
        </w:rPr>
        <w:t xml:space="preserve">00:33:58 Speaker 1</w:t>
      </w:r>
      <w:r>
        <w:br/>
      </w:r>
      <w:r>
        <w:t xml:space="preserve">And when I hear back. I wanted to wait until I spoke to him to get back to you. You got it. Thank you.</w:t>
      </w:r>
    </w:p>
    <w:p>
      <w:pPr>
        <w:pStyle w:val="a2"/>
      </w:pPr>
      <w:r>
        <w:rPr>
          <w:b/>
          <w:bCs/>
        </w:rPr>
        <w:t xml:space="preserve">00:37:36 Speaker 3</w:t>
      </w:r>
      <w:r>
        <w:br/>
      </w:r>
      <w:r>
        <w:t xml:space="preserve">Those wipes over there. I just showed seventeen’s naughty homeless kid. Come on, wipe my hands off. There.</w:t>
      </w:r>
    </w:p>
    <w:p>
      <w:pPr>
        <w:pStyle w:val="a2"/>
      </w:pPr>
      <w:r>
        <w:rPr>
          <w:b/>
          <w:bCs/>
        </w:rPr>
        <w:t xml:space="preserve">00:37:50 Speaker 5</w:t>
      </w:r>
      <w:r>
        <w:br/>
      </w:r>
      <w:r>
        <w:t xml:space="preserve">Be one of those</w:t>
      </w:r>
    </w:p>
    <w:p>
      <w:pPr>
        <w:pStyle w:val="a2"/>
      </w:pPr>
      <w:r>
        <w:rPr>
          <w:b/>
          <w:bCs/>
        </w:rPr>
        <w:t xml:space="preserve">00:37:57 Speaker 5</w:t>
      </w:r>
      <w:r>
        <w:br/>
      </w:r>
      <w:r>
        <w:t xml:space="preserve">Oh Wow! That’s a good idea.</w:t>
      </w:r>
    </w:p>
    <w:p>
      <w:pPr>
        <w:pStyle w:val="a2"/>
      </w:pPr>
      <w:r>
        <w:rPr>
          <w:b/>
          <w:bCs/>
        </w:rPr>
        <w:t xml:space="preserve">00:38:04 Speaker 1</w:t>
      </w:r>
      <w:r>
        <w:br/>
      </w:r>
      <w:r>
        <w:t xml:space="preserve">Up the wheel too.</w:t>
      </w:r>
    </w:p>
    <w:p>
      <w:pPr>
        <w:pStyle w:val="a2"/>
      </w:pPr>
      <w:r>
        <w:rPr>
          <w:b/>
          <w:bCs/>
        </w:rPr>
        <w:t xml:space="preserve">00:38:07 Speaker 1</w:t>
      </w:r>
      <w:r>
        <w:br/>
      </w:r>
      <w:r>
        <w:t xml:space="preserve">I’m just probably hit the wheel now.</w:t>
      </w:r>
    </w:p>
    <w:p>
      <w:pPr>
        <w:pStyle w:val="a2"/>
      </w:pPr>
      <w:r>
        <w:rPr>
          <w:b/>
          <w:bCs/>
        </w:rPr>
        <w:t xml:space="preserve">00:38:19 Speaker 5</w:t>
      </w:r>
      <w:r>
        <w:br/>
      </w:r>
      <w:r>
        <w:t xml:space="preserve">There, a certain mess.</w:t>
      </w:r>
    </w:p>
    <w:p>
      <w:pPr>
        <w:pStyle w:val="a2"/>
      </w:pPr>
      <w:r>
        <w:rPr>
          <w:b/>
          <w:bCs/>
        </w:rPr>
        <w:t xml:space="preserve">00:38:30 Speaker 6</w:t>
      </w:r>
      <w:r>
        <w:br/>
      </w:r>
      <w:r>
        <w:t xml:space="preserve">Could have picked up that counselor for you. She seems not bad. That was kind of surprising. The relative positioning versus the location she was sitting in.</w:t>
      </w:r>
    </w:p>
    <w:p>
      <w:pPr>
        <w:pStyle w:val="a2"/>
      </w:pPr>
      <w:r>
        <w:rPr>
          <w:b/>
          <w:bCs/>
        </w:rPr>
        <w:t xml:space="preserve">00:38:44 Speaker 5</w:t>
      </w:r>
      <w:r>
        <w:br/>
      </w:r>
      <w:r>
        <w:t xml:space="preserve">Not what I was expecting.</w:t>
      </w:r>
    </w:p>
    <w:p>
      <w:pPr>
        <w:pStyle w:val="a2"/>
      </w:pPr>
      <w:r>
        <w:rPr>
          <w:b/>
          <w:bCs/>
        </w:rPr>
        <w:t xml:space="preserve">00:39:21 Speaker 4</w:t>
      </w:r>
      <w:r>
        <w:br/>
      </w:r>
      <w:r>
        <w:t xml:space="preserve">Miles. Two hundred and forty miles to go. I’ll drive above that.</w:t>
      </w:r>
    </w:p>
    <w:p>
      <w:pPr>
        <w:pStyle w:val="a2"/>
      </w:pPr>
      <w:r>
        <w:rPr>
          <w:b/>
          <w:bCs/>
        </w:rPr>
        <w:t xml:space="preserve">00:39:38 Speaker 5</w:t>
      </w:r>
      <w:r>
        <w:br/>
      </w:r>
      <w:r>
        <w:t xml:space="preserve">Whatever. Steak dinner. I don’t think we’re gonna make steak dinner in time wherever trailer park. There’s a place called trailer park.</w:t>
      </w:r>
    </w:p>
    <w:p>
      <w:pPr>
        <w:pStyle w:val="a2"/>
      </w:pPr>
      <w:r>
        <w:rPr>
          <w:b/>
          <w:bCs/>
        </w:rPr>
        <w:t xml:space="preserve">00:39:50 Speaker 3</w:t>
      </w:r>
      <w:r>
        <w:br/>
      </w:r>
      <w:r>
        <w:t xml:space="preserve">It’s modeled on the inside, like the inside of a double wide.</w:t>
      </w:r>
    </w:p>
    <w:p>
      <w:pPr>
        <w:pStyle w:val="a2"/>
      </w:pPr>
      <w:r>
        <w:rPr>
          <w:b/>
          <w:bCs/>
        </w:rPr>
        <w:t xml:space="preserve">00:39:56 Speaker 5</w:t>
      </w:r>
      <w:r>
        <w:br/>
      </w:r>
      <w:r>
        <w:t xml:space="preserve">Got their own little library.</w:t>
      </w:r>
    </w:p>
    <w:p>
      <w:pPr>
        <w:pStyle w:val="a2"/>
      </w:pPr>
      <w:r>
        <w:rPr>
          <w:b/>
          <w:bCs/>
        </w:rPr>
        <w:t xml:space="preserve">00:41:11 Speaker 5</w:t>
      </w:r>
      <w:r>
        <w:br/>
      </w:r>
      <w:r>
        <w:t xml:space="preserve">Forwarded to voicemail. The person you’re trying to reach is not available. At the tone, please record your message.</w:t>
      </w:r>
    </w:p>
    <w:p>
      <w:pPr>
        <w:pStyle w:val="a2"/>
      </w:pPr>
      <w:r>
        <w:rPr>
          <w:b/>
          <w:bCs/>
        </w:rPr>
        <w:t xml:space="preserve">00:46:04 Speaker 3</w:t>
      </w:r>
      <w:r>
        <w:br/>
      </w:r>
      <w:r>
        <w:t xml:space="preserve">The short comment is the best. We are vloggers.</w:t>
      </w:r>
    </w:p>
    <w:p>
      <w:pPr>
        <w:pStyle w:val="a2"/>
      </w:pPr>
      <w:r>
        <w:rPr>
          <w:b/>
          <w:bCs/>
        </w:rPr>
        <w:t xml:space="preserve">00:46:09 Speaker 4</w:t>
      </w:r>
      <w:r>
        <w:br/>
      </w:r>
      <w:r>
        <w:t xml:space="preserve">Seriously, what is it? Those are amazing. So good. What’s it called?</w:t>
      </w:r>
    </w:p>
    <w:p>
      <w:pPr>
        <w:pStyle w:val="a2"/>
      </w:pPr>
      <w:r>
        <w:rPr>
          <w:b/>
          <w:bCs/>
        </w:rPr>
        <w:t xml:space="preserve">00:46:19 Speaker 5</w:t>
      </w:r>
      <w:r>
        <w:br/>
      </w:r>
      <w:r>
        <w:t xml:space="preserve">Lumber like.</w:t>
      </w:r>
    </w:p>
    <w:p>
      <w:pPr>
        <w:pStyle w:val="a2"/>
      </w:pPr>
      <w:r>
        <w:rPr>
          <w:b/>
          <w:bCs/>
        </w:rPr>
        <w:t xml:space="preserve">00:48:08 Speaker 5</w:t>
      </w:r>
      <w:r>
        <w:br/>
      </w:r>
      <w:r>
        <w:t xml:space="preserve">This is the total expansion. Get on the road, Sam.</w:t>
      </w:r>
    </w:p>
    <w:p>
      <w:pPr>
        <w:pStyle w:val="a2"/>
      </w:pPr>
      <w:r>
        <w:rPr>
          <w:b/>
          <w:bCs/>
        </w:rPr>
        <w:t xml:space="preserve">00:49:21 Speaker 3</w:t>
      </w:r>
      <w:r>
        <w:br/>
      </w:r>
      <w:r>
        <w:t xml:space="preserve">Shalom. Jeremy’s great. Thank you. We went into the Path Kids Club thing, and they made me play a game and eat cookies.</w:t>
      </w:r>
    </w:p>
    <w:p>
      <w:pPr>
        <w:pStyle w:val="a2"/>
      </w:pPr>
      <w:r>
        <w:rPr>
          <w:b/>
          <w:bCs/>
        </w:rPr>
        <w:t xml:space="preserve">00:49:39 Speaker 7</w:t>
      </w:r>
      <w:r>
        <w:br/>
      </w:r>
      <w:r>
        <w:t xml:space="preserve">I love that.</w:t>
      </w:r>
    </w:p>
    <w:p>
      <w:pPr>
        <w:pStyle w:val="a2"/>
      </w:pPr>
      <w:r>
        <w:rPr>
          <w:b/>
          <w:bCs/>
        </w:rPr>
        <w:t xml:space="preserve">00:49:41 Speaker 3</w:t>
      </w:r>
      <w:r>
        <w:br/>
      </w:r>
      <w:r>
        <w:t xml:space="preserve">And I won the fucking game.</w:t>
      </w:r>
    </w:p>
    <w:p>
      <w:pPr>
        <w:pStyle w:val="a2"/>
      </w:pPr>
      <w:r>
        <w:rPr>
          <w:b/>
          <w:bCs/>
        </w:rPr>
        <w:t xml:space="preserve">00:49:45 Speaker 7</w:t>
      </w:r>
      <w:r>
        <w:br/>
      </w:r>
      <w:r>
        <w:t xml:space="preserve">Of course you did! I want us to try and find out a way if we can donate some money to them. They’ve got to get some new flooring done, and they’re really good.</w:t>
      </w:r>
    </w:p>
    <w:p>
      <w:pPr>
        <w:pStyle w:val="a2"/>
      </w:pPr>
      <w:r>
        <w:rPr>
          <w:b/>
          <w:bCs/>
        </w:rPr>
        <w:t xml:space="preserve">00:49:56 Speaker 3</w:t>
      </w:r>
      <w:r>
        <w:br/>
      </w:r>
      <w:r>
        <w:t xml:space="preserve">He mentioned that and we said totally let me know.</w:t>
      </w:r>
    </w:p>
    <w:p>
      <w:pPr>
        <w:pStyle w:val="a2"/>
      </w:pPr>
      <w:r>
        <w:rPr>
          <w:b/>
          <w:bCs/>
        </w:rPr>
        <w:t xml:space="preserve">00:49:58 Speaker 1</w:t>
      </w:r>
      <w:r>
        <w:br/>
      </w:r>
      <w:r>
        <w:t xml:space="preserve">We said yes, and I spoke to her as she was walking out and said,</w:t>
      </w:r>
      <w:r>
        <w:t xml:space="preserve"> </w:t>
      </w:r>
      <w:r>
        <w:t xml:space="preserve">“We love that you guys are here and what you’re doing. Please let us know how we can help.”</w:t>
      </w:r>
    </w:p>
    <w:p>
      <w:pPr>
        <w:pStyle w:val="a2"/>
      </w:pPr>
      <w:r>
        <w:rPr>
          <w:b/>
          <w:bCs/>
        </w:rPr>
        <w:t xml:space="preserve">00:50:05 Speaker 3</w:t>
      </w:r>
      <w:r>
        <w:br/>
      </w:r>
      <w:r>
        <w:t xml:space="preserve">Perfect. So do they pay us rent? They do. Awesome. You do. But yeah, we should do what we can now.</w:t>
      </w:r>
    </w:p>
    <w:p>
      <w:pPr>
        <w:pStyle w:val="a2"/>
      </w:pPr>
      <w:r>
        <w:rPr>
          <w:b/>
          <w:bCs/>
        </w:rPr>
        <w:t xml:space="preserve">00:50:18 Speaker 7</w:t>
      </w:r>
      <w:r>
        <w:br/>
      </w:r>
      <w:r>
        <w:t xml:space="preserve">Perfect. Love that. These properties have come a long way.</w:t>
      </w:r>
    </w:p>
    <w:p>
      <w:pPr>
        <w:pStyle w:val="a2"/>
      </w:pPr>
      <w:r>
        <w:rPr>
          <w:b/>
          <w:bCs/>
        </w:rPr>
        <w:t xml:space="preserve">00:50:24 Speaker 3</w:t>
      </w:r>
      <w:r>
        <w:br/>
      </w:r>
      <w:r>
        <w:t xml:space="preserve">There were two cops at the front when we pulled in, and we pulled over into the church parking lot and talked to them. They said this place was a drug zone before you guys bought it. They said we don’t get any calls here anymore. So whatever you’re doing, it’s going great. Keep going.</w:t>
      </w:r>
    </w:p>
    <w:p>
      <w:pPr>
        <w:pStyle w:val="a2"/>
      </w:pPr>
      <w:r>
        <w:rPr>
          <w:b/>
          <w:bCs/>
        </w:rPr>
        <w:t xml:space="preserve">00:50:46 Speaker 7</w:t>
      </w:r>
      <w:r>
        <w:br/>
      </w:r>
      <w:r>
        <w:t xml:space="preserve">As I’m stuffing mac and cheese in my mouth. So hungry. Sounds like a plan, right? Oh my god, it’s so good. So I’m glad you guys did it. I’m sorry that it was out of the way from a timing standpoint, but I’m really happy that you guys stopped. It’s good. Now where are you guys landing?</w:t>
      </w:r>
    </w:p>
    <w:p>
      <w:pPr>
        <w:pStyle w:val="a2"/>
      </w:pPr>
      <w:r>
        <w:rPr>
          <w:b/>
          <w:bCs/>
        </w:rPr>
        <w:t xml:space="preserve">00:51:11 Speaker 3</w:t>
      </w:r>
      <w:r>
        <w:br/>
      </w:r>
      <w:r>
        <w:t xml:space="preserve">We’re staying in Savannah for the night and then we’re going to do Regency. What time’s the Regency team get there? Nine. Eight thirty. We’ll be there between eight thirty and nine, and then Brunswick, and then Town and Country.</w:t>
      </w:r>
    </w:p>
    <w:p>
      <w:pPr>
        <w:pStyle w:val="a2"/>
      </w:pPr>
      <w:r>
        <w:rPr>
          <w:b/>
          <w:bCs/>
        </w:rPr>
        <w:t xml:space="preserve">00:51:31 Speaker 7</w:t>
      </w:r>
      <w:r>
        <w:br/>
      </w:r>
      <w:r>
        <w:t xml:space="preserve">And then you’re going to hit Ormond also tomorrow.</w:t>
      </w:r>
    </w:p>
    <w:p>
      <w:pPr>
        <w:pStyle w:val="a2"/>
      </w:pPr>
      <w:r>
        <w:rPr>
          <w:b/>
          <w:bCs/>
        </w:rPr>
        <w:t xml:space="preserve">00:51:35 Speaker 3</w:t>
      </w:r>
      <w:r>
        <w:br/>
      </w:r>
      <w:r>
        <w:t xml:space="preserve">Think ideally we’ll try and make it to Ormond tomorrow. If we can meet who’s the manager of Ormond? Josh. Who’s the manager of Town and Country? Josh.</w:t>
      </w:r>
    </w:p>
    <w:p>
      <w:pPr>
        <w:pStyle w:val="a2"/>
      </w:pPr>
      <w:r>
        <w:rPr>
          <w:b/>
          <w:bCs/>
        </w:rPr>
        <w:t xml:space="preserve">00:51:47 Speaker 7</w:t>
      </w:r>
      <w:r>
        <w:br/>
      </w:r>
      <w:r>
        <w:t xml:space="preserve">Same guy. He would meet you down here because it’s just for him to go up to Town and Country for thirty</w:t>
      </w:r>
    </w:p>
    <w:p>
      <w:pPr>
        <w:pStyle w:val="a2"/>
      </w:pPr>
      <w:r>
        <w:rPr>
          <w:b/>
          <w:bCs/>
        </w:rPr>
        <w:t xml:space="preserve">00:51:54 Speaker 3</w:t>
      </w:r>
      <w:r>
        <w:br/>
      </w:r>
      <w:r>
        <w:t xml:space="preserve">He doesn’t have to meet us at Town and Country. So we’ll just figure out timing tomorrow. Hopefully, we can get to Ormond by five, and then maybe we come all the way. I’d like to be as far south as possible of what we’re going to hit. Who manages New Smyrna?</w:t>
      </w:r>
    </w:p>
    <w:p>
      <w:pPr>
        <w:pStyle w:val="a2"/>
      </w:pPr>
      <w:r>
        <w:rPr>
          <w:b/>
          <w:bCs/>
        </w:rPr>
        <w:t xml:space="preserve">00:52:14 Speaker 7</w:t>
      </w:r>
      <w:r>
        <w:br/>
      </w:r>
      <w:r>
        <w:t xml:space="preserve">Shame. Gosh.</w:t>
      </w:r>
    </w:p>
    <w:p>
      <w:pPr>
        <w:pStyle w:val="a2"/>
      </w:pPr>
      <w:r>
        <w:rPr>
          <w:b/>
          <w:bCs/>
        </w:rPr>
        <w:t xml:space="preserve">00:52:16 Speaker 3</w:t>
      </w:r>
      <w:r>
        <w:br/>
      </w:r>
      <w:r>
        <w:t xml:space="preserve">Same. And maybe we try and make it all the way to New Smyrna. How far is New Smyrna from Mims?</w:t>
      </w:r>
    </w:p>
    <w:p>
      <w:pPr>
        <w:pStyle w:val="a2"/>
      </w:pPr>
      <w:r>
        <w:rPr>
          <w:b/>
          <w:bCs/>
        </w:rPr>
        <w:t xml:space="preserve">00:52:23 Speaker 7</w:t>
      </w:r>
      <w:r>
        <w:br/>
      </w:r>
      <w:r>
        <w:t xml:space="preserve">Thirty five miles?</w:t>
      </w:r>
    </w:p>
    <w:p>
      <w:pPr>
        <w:pStyle w:val="a2"/>
      </w:pPr>
      <w:r>
        <w:rPr>
          <w:b/>
          <w:bCs/>
        </w:rPr>
        <w:t xml:space="preserve">00:52:25 Speaker 3</w:t>
      </w:r>
      <w:r>
        <w:br/>
      </w:r>
      <w:r>
        <w:t xml:space="preserve">That probably makes sense because I think good, but the other thing where is Paradise and Deltona relative to Mims? It’s above it.</w:t>
      </w:r>
    </w:p>
    <w:p>
      <w:pPr>
        <w:pStyle w:val="a2"/>
      </w:pPr>
      <w:r>
        <w:rPr>
          <w:b/>
          <w:bCs/>
        </w:rPr>
        <w:t xml:space="preserve">00:52:36 Speaker 7</w:t>
      </w:r>
      <w:r>
        <w:br/>
      </w:r>
      <w:r>
        <w:t xml:space="preserve">So if you go to Oceanaire and then.</w:t>
      </w:r>
    </w:p>
    <w:p>
      <w:pPr>
        <w:pStyle w:val="a2"/>
      </w:pPr>
      <w:r>
        <w:rPr>
          <w:b/>
          <w:bCs/>
        </w:rPr>
        <w:t xml:space="preserve">00:52:45 Speaker 7</w:t>
      </w:r>
      <w:r>
        <w:br/>
      </w:r>
      <w:r>
        <w:t xml:space="preserve">Ideally, Deland and Deltona would be the first stops.</w:t>
      </w:r>
    </w:p>
    <w:p>
      <w:pPr>
        <w:pStyle w:val="a2"/>
      </w:pPr>
      <w:r>
        <w:rPr>
          <w:b/>
          <w:bCs/>
        </w:rPr>
        <w:t xml:space="preserve">00:52:51 Speaker 3</w:t>
      </w:r>
      <w:r>
        <w:br/>
      </w:r>
      <w:r>
        <w:t xml:space="preserve">So they’re south of Ocean Air.</w:t>
      </w:r>
    </w:p>
    <w:p>
      <w:pPr>
        <w:pStyle w:val="a2"/>
      </w:pPr>
      <w:r>
        <w:rPr>
          <w:b/>
          <w:bCs/>
        </w:rPr>
        <w:t xml:space="preserve">00:52:55 Speaker 7</w:t>
      </w:r>
      <w:r>
        <w:br/>
      </w:r>
      <w:r>
        <w:t xml:space="preserve">They’re west and slightly south.</w:t>
      </w:r>
    </w:p>
    <w:p>
      <w:pPr>
        <w:pStyle w:val="a2"/>
      </w:pPr>
      <w:r>
        <w:rPr>
          <w:b/>
          <w:bCs/>
        </w:rPr>
        <w:t xml:space="preserve">00:53:00 Speaker 3</w:t>
      </w:r>
      <w:r>
        <w:br/>
      </w:r>
      <w:r>
        <w:t xml:space="preserve">We’ll have to guess it all depends on timing. Brunswick is going to take a while. Savannah will be a solid hour.</w:t>
      </w:r>
    </w:p>
    <w:p>
      <w:pPr>
        <w:pStyle w:val="a2"/>
      </w:pPr>
      <w:r>
        <w:rPr>
          <w:b/>
          <w:bCs/>
        </w:rPr>
        <w:t xml:space="preserve">00:53:12 Speaker 3</w:t>
      </w:r>
      <w:r>
        <w:br/>
      </w:r>
      <w:r>
        <w:t xml:space="preserve">Not so much to do there. Brunswick is going to take a little bit, and then it’s an hour drive. We may be able to get.</w:t>
      </w:r>
    </w:p>
    <w:p>
      <w:pPr>
        <w:pStyle w:val="a2"/>
      </w:pPr>
      <w:r>
        <w:rPr>
          <w:b/>
          <w:bCs/>
        </w:rPr>
        <w:t xml:space="preserve">00:53:28 Speaker 7</w:t>
      </w:r>
      <w:r>
        <w:br/>
      </w:r>
      <w:r>
        <w:t xml:space="preserve">Five minutes away from Ormond.</w:t>
      </w:r>
    </w:p>
    <w:p>
      <w:pPr>
        <w:pStyle w:val="a2"/>
      </w:pPr>
      <w:r>
        <w:rPr>
          <w:b/>
          <w:bCs/>
        </w:rPr>
        <w:t xml:space="preserve">00:53:30 Speaker 3</w:t>
      </w:r>
      <w:r>
        <w:br/>
      </w:r>
      <w:r>
        <w:t xml:space="preserve">Then we may be able to hit Paradise Country.</w:t>
      </w:r>
    </w:p>
    <w:p>
      <w:pPr>
        <w:pStyle w:val="a2"/>
      </w:pPr>
      <w:r>
        <w:rPr>
          <w:b/>
          <w:bCs/>
        </w:rPr>
        <w:t xml:space="preserve">00:53:33 Speaker 7</w:t>
      </w:r>
      <w:r>
        <w:br/>
      </w:r>
      <w:r>
        <w:t xml:space="preserve">We may be able to make it all the way to Deltona or Apopka and stay at a Holiday Inn in Deland.</w:t>
      </w:r>
    </w:p>
    <w:p>
      <w:pPr>
        <w:pStyle w:val="a2"/>
      </w:pPr>
      <w:r>
        <w:rPr>
          <w:b/>
          <w:bCs/>
        </w:rPr>
        <w:t xml:space="preserve">00:53:43 Speaker 3</w:t>
      </w:r>
      <w:r>
        <w:br/>
      </w:r>
      <w:r>
        <w:t xml:space="preserve">That would be ideal because then we would just leave the space coast. Leave and head to the space coast. We’ll figure it out tomorrow. That’s the plan.</w:t>
      </w:r>
    </w:p>
    <w:p>
      <w:pPr>
        <w:pStyle w:val="a2"/>
      </w:pPr>
      <w:r>
        <w:rPr>
          <w:b/>
          <w:bCs/>
        </w:rPr>
        <w:t xml:space="preserve">00:53:52 Speaker 7</w:t>
      </w:r>
      <w:r>
        <w:br/>
      </w:r>
      <w:r>
        <w:t xml:space="preserve">And then I spoke to Leslie; she said she’s coming Thursday.</w:t>
      </w:r>
    </w:p>
    <w:p>
      <w:pPr>
        <w:pStyle w:val="a2"/>
      </w:pPr>
      <w:r>
        <w:rPr>
          <w:b/>
          <w:bCs/>
        </w:rPr>
        <w:t xml:space="preserve">00:53:58 Speaker 3</w:t>
      </w:r>
      <w:r>
        <w:br/>
      </w:r>
      <w:r>
        <w:t xml:space="preserve">We figured, why not give Joe the white glove treatment and get to see everybody.</w:t>
      </w:r>
    </w:p>
    <w:p>
      <w:pPr>
        <w:pStyle w:val="a2"/>
      </w:pPr>
      <w:r>
        <w:rPr>
          <w:b/>
          <w:bCs/>
        </w:rPr>
        <w:t xml:space="preserve">00:54:05 Speaker 7</w:t>
      </w:r>
      <w:r>
        <w:br/>
      </w:r>
      <w:r>
        <w:t xml:space="preserve">I’ve told her not to book a hotel yet in Okeechobee because I wasn’t sure. I want to make sure that we’re getting down to Okeechobee.</w:t>
      </w:r>
    </w:p>
    <w:p>
      <w:pPr>
        <w:pStyle w:val="a2"/>
      </w:pPr>
      <w:r>
        <w:rPr>
          <w:b/>
          <w:bCs/>
        </w:rPr>
        <w:t xml:space="preserve">00:54:15 Speaker 3</w:t>
      </w:r>
      <w:r>
        <w:br/>
      </w:r>
      <w:r>
        <w:t xml:space="preserve">That is the plan. Although I would say it could be that we don’t stay in Okeechobee, maybe we’d it depends how long we’d last. Like I don’t know. We’ll look at the map tonight, and we’ll also figure out hotels on the fly, I think for that.</w:t>
      </w:r>
    </w:p>
    <w:p>
      <w:pPr>
        <w:pStyle w:val="a2"/>
      </w:pPr>
      <w:r>
        <w:rPr>
          <w:b/>
          <w:bCs/>
        </w:rPr>
        <w:t xml:space="preserve">00:54:35 Speaker 7</w:t>
      </w:r>
      <w:r>
        <w:br/>
      </w:r>
      <w:r>
        <w:t xml:space="preserve">I’m not so concerned about hotels inside of Okeechobee, because Okeechobee itself has got the Holiday Inn and the Hampton Inn. The rest of them are really hotels. I just don’t wanna put her or I necessarily in a hotel with an outside truck stop. I’ll be honest.</w:t>
      </w:r>
    </w:p>
    <w:p>
      <w:pPr>
        <w:pStyle w:val="a2"/>
      </w:pPr>
      <w:r>
        <w:rPr>
          <w:b/>
          <w:bCs/>
        </w:rPr>
        <w:t xml:space="preserve">00:55:03 Speaker 4</w:t>
      </w:r>
      <w:r>
        <w:br/>
      </w:r>
      <w:r>
        <w:t xml:space="preserve">Oh my god, that would be amazing.</w:t>
      </w:r>
    </w:p>
    <w:p>
      <w:pPr>
        <w:pStyle w:val="a2"/>
      </w:pPr>
      <w:r>
        <w:rPr>
          <w:b/>
          <w:bCs/>
        </w:rPr>
        <w:t xml:space="preserve">00:55:09 Speaker 3</w:t>
      </w:r>
      <w:r>
        <w:br/>
      </w:r>
      <w:r>
        <w:t xml:space="preserve">Let us just look at a map and figure out how that Friday morning is going to go.</w:t>
      </w:r>
    </w:p>
    <w:p>
      <w:pPr>
        <w:pStyle w:val="a2"/>
      </w:pPr>
      <w:r>
        <w:rPr>
          <w:b/>
          <w:bCs/>
        </w:rPr>
        <w:t xml:space="preserve">00:55:17 Speaker 3</w:t>
      </w:r>
      <w:r>
        <w:br/>
      </w:r>
      <w:r>
        <w:t xml:space="preserve">Can’t figure out what time he’s flying in and out. Then we have to figure out the driving situation. What would be the easiest way? Let us figure out the map, and then we’ll figure it out. But it sounds like there’s homes getting dropped in Northgate around two o’clock on Thursday, which is cool. So we can see some homes come in. And John will be up there.</w:t>
      </w:r>
    </w:p>
    <w:p>
      <w:pPr>
        <w:pStyle w:val="a2"/>
      </w:pPr>
      <w:r>
        <w:rPr>
          <w:b/>
          <w:bCs/>
        </w:rPr>
        <w:t xml:space="preserve">00:55:55 Speaker 3</w:t>
      </w:r>
      <w:r>
        <w:br/>
      </w:r>
      <w:r>
        <w:t xml:space="preserve">Awesome. Thank you.</w:t>
      </w:r>
    </w:p>
    <w:p>
      <w:pPr>
        <w:pStyle w:val="a2"/>
      </w:pPr>
      <w:r>
        <w:rPr>
          <w:b/>
          <w:bCs/>
        </w:rPr>
        <w:t xml:space="preserve">00:55:59 Speaker 7</w:t>
      </w:r>
      <w:r>
        <w:br/>
      </w:r>
      <w:r>
        <w:t xml:space="preserve">Glad you guys had another good day. I want mac and cheese now. You enjoy that? I’m going to call me if you guys need anything. I looked at that dashboard that you sent. Yeah, I’m good. Keeping it simple. I just wanted to kind of go through it and make sure that the days are counting and it goes on that list. For me, it would be the sixty day mark. Like it gets to that list. I got you.</w:t>
      </w:r>
    </w:p>
    <w:p>
      <w:pPr>
        <w:pStyle w:val="a2"/>
      </w:pPr>
      <w:r>
        <w:rPr>
          <w:b/>
          <w:bCs/>
        </w:rPr>
        <w:t xml:space="preserve">00:56:41 Speaker 3</w:t>
      </w:r>
      <w:r>
        <w:br/>
      </w:r>
      <w:r>
        <w:t xml:space="preserve">I can change it from forty-five to sixty.</w:t>
      </w:r>
    </w:p>
    <w:p>
      <w:pPr>
        <w:pStyle w:val="a2"/>
      </w:pPr>
      <w:r>
        <w:rPr>
          <w:b/>
          <w:bCs/>
        </w:rPr>
        <w:t xml:space="preserve">00:56:44 Speaker 7</w:t>
      </w:r>
      <w:r>
        <w:br/>
      </w:r>
      <w:r>
        <w:t xml:space="preserve">And then between the sixty. So then it’s not like you’re fire drilling between the sixteen forty five days like we can get the notices prepared and out.</w:t>
      </w:r>
    </w:p>
    <w:p>
      <w:pPr>
        <w:pStyle w:val="a2"/>
      </w:pPr>
      <w:r>
        <w:rPr>
          <w:b/>
          <w:bCs/>
        </w:rPr>
        <w:t xml:space="preserve">00:56:54 Speaker 3</w:t>
      </w:r>
      <w:r>
        <w:br/>
      </w:r>
      <w:r>
        <w:t xml:space="preserve">Sounds good. Do the same thing by changing to sixty days.</w:t>
      </w:r>
    </w:p>
    <w:p>
      <w:pPr>
        <w:pStyle w:val="a2"/>
      </w:pPr>
      <w:r>
        <w:rPr>
          <w:b/>
          <w:bCs/>
        </w:rPr>
        <w:t xml:space="preserve">00:57:00 Speaker 7</w:t>
      </w:r>
      <w:r>
        <w:br/>
      </w:r>
      <w:r>
        <w:t xml:space="preserve">And then Zach and I spoke about the timing for what we have currently in the system. We’re getting on a call with John and Leslie tomorrow morning to talk through that for Friday’s call, assuming we have a call Friday. And if not, I am sure we’ll wind up talking Thursday till all are together.</w:t>
      </w:r>
    </w:p>
    <w:p>
      <w:pPr>
        <w:pStyle w:val="a2"/>
      </w:pPr>
      <w:r>
        <w:rPr>
          <w:b/>
          <w:bCs/>
        </w:rPr>
        <w:t xml:space="preserve">00:57:21 Speaker 8</w:t>
      </w:r>
      <w:r>
        <w:br/>
      </w:r>
      <w:r>
        <w:t xml:space="preserve">Good plan. All right guys.</w:t>
      </w:r>
    </w:p>
    <w:p>
      <w:pPr>
        <w:pStyle w:val="a2"/>
      </w:pPr>
      <w:r>
        <w:rPr>
          <w:b/>
          <w:bCs/>
        </w:rPr>
        <w:t xml:space="preserve">01:00:57 Speaker 3</w:t>
      </w:r>
      <w:r>
        <w:br/>
      </w:r>
      <w:r>
        <w:t xml:space="preserve">You prompt Claude about the Massachusetts situation. Mention the ask. Mention the case.</w:t>
      </w:r>
    </w:p>
    <w:p>
      <w:pPr>
        <w:pStyle w:val="a2"/>
      </w:pPr>
      <w:r>
        <w:rPr>
          <w:b/>
          <w:bCs/>
        </w:rPr>
        <w:t xml:space="preserve">01:01:09 Speaker 3</w:t>
      </w:r>
      <w:r>
        <w:br/>
      </w:r>
      <w:r>
        <w:t xml:space="preserve">A form of indemnity would have to prevent disclosure.</w:t>
      </w:r>
    </w:p>
    <w:p>
      <w:pPr>
        <w:pStyle w:val="a2"/>
      </w:pPr>
      <w:r>
        <w:rPr>
          <w:b/>
          <w:bCs/>
        </w:rPr>
        <w:t xml:space="preserve">01:02:11 Speaker 5</w:t>
      </w:r>
      <w:r>
        <w:br/>
      </w:r>
      <w:r>
        <w:t xml:space="preserve">I should.</w:t>
      </w:r>
    </w:p>
    <w:p>
      <w:pPr>
        <w:pStyle w:val="a2"/>
      </w:pPr>
      <w:r>
        <w:rPr>
          <w:b/>
          <w:bCs/>
        </w:rPr>
        <w:t xml:space="preserve">01:02:12 Speaker 4</w:t>
      </w:r>
      <w:r>
        <w:br/>
      </w:r>
      <w:r>
        <w:t xml:space="preserve">Sign up for it right. I’ll just pick the sign up and get it signed up. We’ll figure it out later.</w:t>
      </w:r>
    </w:p>
    <w:p>
      <w:pPr>
        <w:pStyle w:val="a2"/>
      </w:pPr>
      <w:r>
        <w:rPr>
          <w:b/>
          <w:bCs/>
        </w:rPr>
        <w:t xml:space="preserve">01:11:16 Speaker 5</w:t>
      </w:r>
      <w:r>
        <w:br/>
      </w:r>
      <w:r>
        <w:t xml:space="preserve">Something’s changing, I can’t close my eyes. I see it all. Just as it was, what we don’t feel, what we don’t know. If we can learn to love ourselves and trust our hearts to heal the world. It’s in the stars, it’s in your mind. Leave your body and you can change your life.</w:t>
      </w:r>
    </w:p>
    <w:p>
      <w:pPr>
        <w:pStyle w:val="a2"/>
      </w:pPr>
      <w:r>
        <w:rPr>
          <w:b/>
          <w:bCs/>
        </w:rPr>
        <w:t xml:space="preserve">01:12:36 Speaker 3</w:t>
      </w:r>
      <w:r>
        <w:br/>
      </w:r>
      <w:r>
        <w:t xml:space="preserve">Hello. What’s going on? Nothing. Driving through Georgia right now. Going to be in Savannah tonight. Amazing. Almost done with the legal project. Nice. I keep telling our attorney to just get this done. I don’t understand what they need like I don’t the buying and selling entity like they have it. He sent it.</w:t>
      </w:r>
    </w:p>
    <w:p>
      <w:pPr>
        <w:pStyle w:val="a2"/>
      </w:pPr>
      <w:r>
        <w:rPr>
          <w:b/>
          <w:bCs/>
        </w:rPr>
        <w:t xml:space="preserve">01:13:06 Speaker 3</w:t>
      </w:r>
      <w:r>
        <w:br/>
      </w:r>
      <w:r>
        <w:t xml:space="preserve">And we sent them the licenses. You should ask Alex. I’m pretty sure Alex already gave the Dropbox of all the necessary information.</w:t>
      </w:r>
    </w:p>
    <w:p>
      <w:pPr>
        <w:pStyle w:val="a2"/>
      </w:pPr>
      <w:r>
        <w:rPr>
          <w:b/>
          <w:bCs/>
        </w:rPr>
        <w:t xml:space="preserve">01:13:20 Speaker 6</w:t>
      </w:r>
      <w:r>
        <w:br/>
      </w:r>
      <w:r>
        <w:t xml:space="preserve">Let me see where we’re at with it because they said they were getting this wrapped up today.</w:t>
      </w:r>
    </w:p>
    <w:p>
      <w:pPr>
        <w:pStyle w:val="a2"/>
      </w:pPr>
      <w:r>
        <w:rPr>
          <w:b/>
          <w:bCs/>
        </w:rPr>
        <w:t xml:space="preserve">01:13:23 Speaker 3</w:t>
      </w:r>
      <w:r>
        <w:br/>
      </w:r>
      <w:r>
        <w:t xml:space="preserve">And in property management agreement, we said we would deal with it in due diligence. Where are the licenses and commercial uses?</w:t>
      </w:r>
    </w:p>
    <w:p>
      <w:pPr>
        <w:pStyle w:val="a2"/>
      </w:pPr>
      <w:r>
        <w:rPr>
          <w:b/>
          <w:bCs/>
        </w:rPr>
        <w:t xml:space="preserve">01:13:35 Speaker 3</w:t>
      </w:r>
      <w:r>
        <w:br/>
      </w:r>
      <w:r>
        <w:t xml:space="preserve">If you can’t find them, just ask Alex. He’ll have them all. That’s ridiculous. It’s insane. And the park, Alex can provide it on RVs too. We already provided that. So cool Justin. Get gas. I would ask Alex for all that stuff; he should be able to provide it. Ask him. Let me know if you need anything else from my end. Alright.</w:t>
      </w:r>
    </w:p>
    <w:p>
      <w:pPr>
        <w:pStyle w:val="a2"/>
      </w:pPr>
      <w:r>
        <w:rPr>
          <w:b/>
          <w:bCs/>
        </w:rPr>
        <w:t xml:space="preserve">01:19:30 Speaker 5</w:t>
      </w:r>
      <w:r>
        <w:br/>
      </w:r>
      <w:r>
        <w:t xml:space="preserve">It’s coming back.</w:t>
      </w:r>
    </w:p>
    <w:p>
      <w:pPr>
        <w:pStyle w:val="a2"/>
      </w:pPr>
      <w:r>
        <w:rPr>
          <w:b/>
          <w:bCs/>
        </w:rPr>
        <w:t xml:space="preserve">01:19:34 Speaker 4</w:t>
      </w:r>
      <w:r>
        <w:br/>
      </w:r>
      <w:r>
        <w:t xml:space="preserve">Not just for the exposure.</w:t>
      </w:r>
    </w:p>
    <w:p>
      <w:pPr>
        <w:pStyle w:val="a2"/>
      </w:pPr>
      <w:r>
        <w:rPr>
          <w:b/>
          <w:bCs/>
        </w:rPr>
        <w:t xml:space="preserve">01:20:01 Speaker 5</w:t>
      </w:r>
      <w:r>
        <w:br/>
      </w:r>
      <w:r>
        <w:t xml:space="preserve">Thank you.</w:t>
      </w:r>
    </w:p>
    <w:p>
      <w:pPr>
        <w:pStyle w:val="a2"/>
      </w:pPr>
      <w:r>
        <w:rPr>
          <w:b/>
          <w:bCs/>
        </w:rPr>
        <w:t xml:space="preserve">01:23:02 Speaker 5</w:t>
      </w:r>
      <w:r>
        <w:br/>
      </w:r>
      <w:r>
        <w:t xml:space="preserve">That’s all right. Thank you.</w:t>
      </w:r>
    </w:p>
    <w:p>
      <w:pPr>
        <w:pStyle w:val="a2"/>
      </w:pPr>
      <w:r>
        <w:rPr>
          <w:b/>
          <w:bCs/>
        </w:rPr>
        <w:t xml:space="preserve">01:25:41 Speaker 4</w:t>
      </w:r>
      <w:r>
        <w:br/>
      </w:r>
      <w:r>
        <w:t xml:space="preserve">The Charger. It is.</w:t>
      </w:r>
    </w:p>
    <w:p>
      <w:pPr>
        <w:pStyle w:val="a2"/>
      </w:pPr>
      <w:r>
        <w:rPr>
          <w:b/>
          <w:bCs/>
        </w:rPr>
        <w:t xml:space="preserve">01:26:19 Speaker 4</w:t>
      </w:r>
      <w:r>
        <w:br/>
      </w:r>
      <w:r>
        <w:t xml:space="preserve">Now it’s working.</w:t>
      </w:r>
    </w:p>
    <w:p>
      <w:pPr>
        <w:pStyle w:val="a2"/>
      </w:pPr>
      <w:r>
        <w:rPr>
          <w:b/>
          <w:bCs/>
        </w:rPr>
        <w:t xml:space="preserve">01:36:58 Speaker 5</w:t>
      </w:r>
      <w:r>
        <w:br/>
      </w:r>
      <w:r>
        <w:t xml:space="preserve">Mhm.</w:t>
      </w:r>
    </w:p>
    <w:p>
      <w:pPr>
        <w:pStyle w:val="a2"/>
      </w:pPr>
      <w:r>
        <w:rPr>
          <w:b/>
          <w:bCs/>
        </w:rPr>
        <w:t xml:space="preserve">01:40:27 Speaker 5</w:t>
      </w:r>
      <w:r>
        <w:br/>
      </w:r>
      <w:r>
        <w:t xml:space="preserve">Hey. Hey.</w:t>
      </w:r>
    </w:p>
    <w:p>
      <w:pPr>
        <w:pStyle w:val="a2"/>
      </w:pPr>
      <w:r>
        <w:rPr>
          <w:b/>
          <w:bCs/>
        </w:rPr>
        <w:t xml:space="preserve">01:40:30 Speaker 3</w:t>
      </w:r>
      <w:r>
        <w:br/>
      </w:r>
      <w:r>
        <w:t xml:space="preserve">How are we doing? How was Auburn? It’s fantastic. It looks great.</w:t>
      </w:r>
    </w:p>
    <w:p>
      <w:pPr>
        <w:pStyle w:val="a2"/>
      </w:pPr>
      <w:r>
        <w:rPr>
          <w:b/>
          <w:bCs/>
        </w:rPr>
        <w:t xml:space="preserve">01:40:38 Speaker 1</w:t>
      </w:r>
      <w:r>
        <w:br/>
      </w:r>
      <w:r>
        <w:t xml:space="preserve">John played a game with all the little kids.</w:t>
      </w:r>
    </w:p>
    <w:p>
      <w:pPr>
        <w:pStyle w:val="a2"/>
      </w:pPr>
      <w:r>
        <w:rPr>
          <w:b/>
          <w:bCs/>
        </w:rPr>
        <w:t xml:space="preserve">01:40:40 Speaker 3</w:t>
      </w:r>
      <w:r>
        <w:br/>
      </w:r>
      <w:r>
        <w:t xml:space="preserve">It’s like a charity type, kids center that rents a home there and does like it’s actually really nice inside. They do like classes for the kids. That’s great! Wow, look at us! Maybe play a game with them and gave me a cookie. And told me they thought I was a bodybuilder.</w:t>
      </w:r>
    </w:p>
    <w:p>
      <w:pPr>
        <w:pStyle w:val="a2"/>
      </w:pPr>
      <w:r>
        <w:rPr>
          <w:b/>
          <w:bCs/>
        </w:rPr>
        <w:t xml:space="preserve">01:41:07 Speaker 6</w:t>
      </w:r>
      <w:r>
        <w:br/>
      </w:r>
      <w:r>
        <w:t xml:space="preserve">They must have known you were the arsonist. I think it’s my five o’clock. What’s everything else going?</w:t>
      </w:r>
    </w:p>
    <w:p>
      <w:pPr>
        <w:pStyle w:val="a2"/>
      </w:pPr>
      <w:r>
        <w:rPr>
          <w:b/>
          <w:bCs/>
        </w:rPr>
        <w:t xml:space="preserve">01:41:30 Speaker 6</w:t>
      </w:r>
      <w:r>
        <w:br/>
      </w:r>
      <w:r>
        <w:t xml:space="preserve">So I shot you, I CC’d you guys on the email to tell me about approval for the Ag plans. Just to keep you posted, there is no debt on the property. Nothing from title. And then we back checked it against the loan agreement with Wall Street, too. So there’s nothing.</w:t>
      </w:r>
    </w:p>
    <w:p>
      <w:pPr>
        <w:pStyle w:val="a2"/>
      </w:pPr>
      <w:r>
        <w:rPr>
          <w:b/>
          <w:bCs/>
        </w:rPr>
        <w:t xml:space="preserve">01:42:00 Speaker 6</w:t>
      </w:r>
      <w:r>
        <w:br/>
      </w:r>
      <w:r>
        <w:t xml:space="preserve">From the lender for that. So I don’t even want to go to CAM. I’m just like, we’re clear on the title side? I don’t want it to hold anything up anymore.</w:t>
      </w:r>
    </w:p>
    <w:p>
      <w:pPr>
        <w:pStyle w:val="a2"/>
      </w:pPr>
      <w:r>
        <w:rPr>
          <w:b/>
          <w:bCs/>
        </w:rPr>
        <w:t xml:space="preserve">01:42:11 Speaker 4</w:t>
      </w:r>
      <w:r>
        <w:br/>
      </w:r>
      <w:r>
        <w:t xml:space="preserve">Cool. If it’s not on title, plausible deniability. Exactly. Perfectly good point.</w:t>
      </w:r>
    </w:p>
    <w:p>
      <w:pPr>
        <w:pStyle w:val="a2"/>
      </w:pPr>
      <w:r>
        <w:rPr>
          <w:b/>
          <w:bCs/>
        </w:rPr>
        <w:t xml:space="preserve">01:42:19 Speaker 6</w:t>
      </w:r>
      <w:r>
        <w:br/>
      </w:r>
      <w:r>
        <w:t xml:space="preserve">Everything else is fucking moving.</w:t>
      </w:r>
    </w:p>
    <w:p>
      <w:pPr>
        <w:pStyle w:val="a2"/>
      </w:pPr>
      <w:r>
        <w:rPr>
          <w:b/>
          <w:bCs/>
        </w:rPr>
        <w:t xml:space="preserve">01:42:22 Speaker 3</w:t>
      </w:r>
      <w:r>
        <w:br/>
      </w:r>
      <w:r>
        <w:t xml:space="preserve">Along Berman’s just like a guy being super annoying about everything. You are a hundred percent right. It’s like he works for JD. It’s crazy. You don’t understand. He’s like,</w:t>
      </w:r>
      <w:r>
        <w:t xml:space="preserve"> </w:t>
      </w:r>
      <w:r>
        <w:t xml:space="preserve">‘Chuck, can you send me all the email communications from Mass General Hospital?’</w:t>
      </w:r>
      <w:r>
        <w:t xml:space="preserve"> </w:t>
      </w:r>
      <w:r>
        <w:t xml:space="preserve">I am not going to waste my time doing that. It’s ridiculous. It’s absolutely ridiculous.</w:t>
      </w:r>
    </w:p>
    <w:p>
      <w:pPr>
        <w:pStyle w:val="a2"/>
      </w:pPr>
      <w:r>
        <w:rPr>
          <w:b/>
          <w:bCs/>
        </w:rPr>
        <w:t xml:space="preserve">01:42:52 Speaker 6</w:t>
      </w:r>
      <w:r>
        <w:br/>
      </w:r>
      <w:r>
        <w:t xml:space="preserve">I know that’s why I tried to take that one on because I didn’t want him to have to go through the rigmarole. I was like, Let me just talk to Natalie and try to get to the bottom of it. Stick your dirty little hands in it.</w:t>
      </w:r>
    </w:p>
    <w:p>
      <w:pPr>
        <w:pStyle w:val="a2"/>
      </w:pPr>
      <w:r>
        <w:rPr>
          <w:b/>
          <w:bCs/>
        </w:rPr>
        <w:t xml:space="preserve">01:43:15 Speaker 3</w:t>
      </w:r>
      <w:r>
        <w:br/>
      </w:r>
      <w:r>
        <w:t xml:space="preserve">But we’re almost there with Kippy, so that’s okay? That’ll get that off the plate. And then we’re just seeing if there’s a way, like, if we could do an indemnity. We’ll mention it anyway, but we’re just double checking to see so that it wouldn’t have to be on the audit. I guess. So if he mentions anything, because now he’s putting all this pressure, he’s like Toby needs an answer tonight. It’s like no.</w:t>
      </w:r>
    </w:p>
    <w:p>
      <w:pPr>
        <w:pStyle w:val="a2"/>
      </w:pPr>
      <w:r>
        <w:rPr>
          <w:b/>
          <w:bCs/>
        </w:rPr>
        <w:t xml:space="preserve">01:43:53 Speaker 6</w:t>
      </w:r>
      <w:r>
        <w:br/>
      </w:r>
      <w:r>
        <w:t xml:space="preserve">I think you’re fine. That question realistically has been outstanding for a month and a half. Wait till you guys have a response and you feel good about it before you just fire something off. That would be my read on the situation.</w:t>
      </w:r>
    </w:p>
    <w:p>
      <w:pPr>
        <w:pStyle w:val="a2"/>
      </w:pPr>
      <w:r>
        <w:rPr>
          <w:b/>
          <w:bCs/>
        </w:rPr>
        <w:t xml:space="preserve">01:44:12 Speaker 3</w:t>
      </w:r>
      <w:r>
        <w:br/>
      </w:r>
      <w:r>
        <w:t xml:space="preserve">Hampton Hall. If I see an email come through all the time, or if he Hampton Hall’s to you, back the fuck down. Yeah, okay, really doing everything here. He has no standpoint.</w:t>
      </w:r>
    </w:p>
    <w:p>
      <w:pPr>
        <w:pStyle w:val="a2"/>
      </w:pPr>
      <w:r>
        <w:rPr>
          <w:b/>
          <w:bCs/>
        </w:rPr>
        <w:t xml:space="preserve">01:44:28 Speaker 6</w:t>
      </w:r>
      <w:r>
        <w:br/>
      </w:r>
      <w:r>
        <w:t xml:space="preserve">So I just don’t get his position on them.</w:t>
      </w:r>
    </w:p>
    <w:p>
      <w:pPr>
        <w:pStyle w:val="a2"/>
      </w:pPr>
      <w:r>
        <w:rPr>
          <w:b/>
          <w:bCs/>
        </w:rPr>
        <w:t xml:space="preserve">01:44:32 Speaker 4</w:t>
      </w:r>
      <w:r>
        <w:br/>
      </w:r>
      <w:r>
        <w:t xml:space="preserve">It’s self-centered.</w:t>
      </w:r>
    </w:p>
    <w:p>
      <w:pPr>
        <w:pStyle w:val="a2"/>
      </w:pPr>
      <w:r>
        <w:rPr>
          <w:b/>
          <w:bCs/>
        </w:rPr>
        <w:t xml:space="preserve">01:44:34 Speaker 3</w:t>
      </w:r>
      <w:r>
        <w:br/>
      </w:r>
      <w:r>
        <w:t xml:space="preserve">Self-centered, self-serving. Know-it-all.</w:t>
      </w:r>
    </w:p>
    <w:p>
      <w:pPr>
        <w:pStyle w:val="a2"/>
      </w:pPr>
      <w:r>
        <w:rPr>
          <w:b/>
          <w:bCs/>
        </w:rPr>
        <w:t xml:space="preserve">01:44:40 Speaker 4</w:t>
      </w:r>
      <w:r>
        <w:br/>
      </w:r>
      <w:r>
        <w:t xml:space="preserve">Needs to know everything.</w:t>
      </w:r>
    </w:p>
    <w:p>
      <w:pPr>
        <w:pStyle w:val="a2"/>
      </w:pPr>
      <w:r>
        <w:rPr>
          <w:b/>
          <w:bCs/>
        </w:rPr>
        <w:t xml:space="preserve">01:44:43 Speaker 8</w:t>
      </w:r>
      <w:r>
        <w:br/>
      </w:r>
      <w:r>
        <w:t xml:space="preserve">To get fired.</w:t>
      </w:r>
    </w:p>
    <w:p>
      <w:pPr>
        <w:pStyle w:val="a2"/>
      </w:pPr>
      <w:r>
        <w:rPr>
          <w:b/>
          <w:bCs/>
        </w:rPr>
        <w:t xml:space="preserve">01:44:51 Speaker 5</w:t>
      </w:r>
      <w:r>
        <w:br/>
      </w:r>
      <w:r>
        <w:t xml:space="preserve">Well I’ll keep you posted - huh I don’t expect anything.</w:t>
      </w:r>
    </w:p>
    <w:p>
      <w:pPr>
        <w:pStyle w:val="a2"/>
      </w:pPr>
      <w:r>
        <w:rPr>
          <w:b/>
          <w:bCs/>
        </w:rPr>
        <w:t xml:space="preserve">01:45:03 Speaker 6</w:t>
      </w:r>
      <w:r>
        <w:br/>
      </w:r>
      <w:r>
        <w:t xml:space="preserve">Saw Abby and the kids yesterday. That’s what they said. Everyone looks good. Crazy how big Josie is. It’s actually insane, like it’s a different kid. It’s wild, really. I brought my laptop. I’ll probably pop on just to check on something. I had a Natalie and I had a really good call to talk through some of the data. I am pretty excited. So we talked through you guys got like five. So we talked through the champion tracker has like the one that you sent over, at least had like four or five different stages called right?</w:t>
      </w:r>
    </w:p>
    <w:p>
      <w:pPr>
        <w:pStyle w:val="a2"/>
      </w:pPr>
      <w:r>
        <w:rPr>
          <w:b/>
          <w:bCs/>
        </w:rPr>
        <w:t xml:space="preserve">01:45:59 Speaker 3</w:t>
      </w:r>
      <w:r>
        <w:br/>
      </w:r>
      <w:r>
        <w:t xml:space="preserve">It was definitely simplified because they tried to. It’s tough because in reality, a lot of that stuff kind of overlaps and happens at different times in different places, which is what made it really tough. Sometimes CO isn’t required before closeout. Sometimes it is. Sometimes it happens earlier or sometimes you need to do that before you can get something else. So, it’s really a tough thing to measure in terms of steps on.</w:t>
      </w:r>
    </w:p>
    <w:p>
      <w:pPr>
        <w:pStyle w:val="a2"/>
      </w:pPr>
      <w:r>
        <w:rPr>
          <w:b/>
          <w:bCs/>
        </w:rPr>
        <w:t xml:space="preserve">01:46:35 Speaker 3</w:t>
      </w:r>
      <w:r>
        <w:br/>
      </w:r>
      <w:r>
        <w:t xml:space="preserve">So I think the way I saw it was kind of just like split it up at like the four or five main stuff.</w:t>
      </w:r>
    </w:p>
    <w:p>
      <w:pPr>
        <w:pStyle w:val="a2"/>
      </w:pPr>
      <w:r>
        <w:rPr>
          <w:b/>
          <w:bCs/>
        </w:rPr>
        <w:t xml:space="preserve">01:46:44 Speaker 6</w:t>
      </w:r>
      <w:r>
        <w:br/>
      </w:r>
      <w:r>
        <w:t xml:space="preserve">That’s exactly right. So the make ready board goes a little bit more granular. I think there are like fourteen steps associated with the infield process. And it’s not sequential or else we would have marked that it is a sequential process. So it’s not as simple as just saying four. In order to assess the step for number four, you have to look at the distance between three and four. Like that’s not always the case. So we went through all the different checkpoints manually and said, what are the important points? And what is the preceding step for all of those important points? Like order a home. What is the real trigger for that? Is it selected home.</w:t>
      </w:r>
    </w:p>
    <w:p>
      <w:pPr>
        <w:pStyle w:val="a2"/>
      </w:pPr>
      <w:r>
        <w:rPr>
          <w:b/>
          <w:bCs/>
        </w:rPr>
        <w:t xml:space="preserve">01:47:29 Speaker 6</w:t>
      </w:r>
      <w:r>
        <w:br/>
      </w:r>
      <w:r>
        <w:t xml:space="preserve">Or is a site survey obtained? So we went through each step methodically and drew it to a preceding step. We were able to bucket the data in that sense. Some of the timeframes associated with how long certain things sit in certain steps is ridiculous. It’s a good point now for us to rope in Leslie and John and talk through it, which we’re going to do tomorrow at ten thirty. And then present it to you guys on Friday. I think this is arguably the exercise that should have been done for the postmortem. It’s going to lead to a really good conversation where we can at least say, yes, some of these things are not accurate, some of these things are not perfect. But at least now we have a baseline and moving forward. This is how it will be. These are the numbers that we are trying to hit instead of it taking sixty days to go from permitting to home order.</w:t>
      </w:r>
    </w:p>
    <w:p>
      <w:pPr>
        <w:pStyle w:val="a2"/>
      </w:pPr>
      <w:r>
        <w:rPr>
          <w:b/>
          <w:bCs/>
        </w:rPr>
        <w:t xml:space="preserve">01:48:29 Speaker 6</w:t>
      </w:r>
      <w:r>
        <w:br/>
      </w:r>
      <w:r>
        <w:t xml:space="preserve">Was trying to get that to forty. It took us seventy days to even get a site survey on some of these homes. That’s a crazy gap.</w:t>
      </w:r>
    </w:p>
    <w:p>
      <w:pPr>
        <w:pStyle w:val="a2"/>
      </w:pPr>
      <w:r>
        <w:rPr>
          <w:b/>
          <w:bCs/>
        </w:rPr>
        <w:t xml:space="preserve">01:48:42 Speaker 3</w:t>
      </w:r>
      <w:r>
        <w:br/>
      </w:r>
      <w:r>
        <w:t xml:space="preserve">Granted, there is some funky data in that I know, but I think we have a</w:t>
      </w:r>
    </w:p>
    <w:p>
      <w:pPr>
        <w:pStyle w:val="a2"/>
      </w:pPr>
      <w:r>
        <w:rPr>
          <w:b/>
          <w:bCs/>
        </w:rPr>
        <w:t xml:space="preserve">01:48:49 Speaker 6</w:t>
      </w:r>
      <w:r>
        <w:br/>
      </w:r>
      <w:r>
        <w:t xml:space="preserve">You kind of issue creation date and all this stuff. That’s all we’re trying to do is have like a starting point.</w:t>
      </w:r>
    </w:p>
    <w:p>
      <w:pPr>
        <w:pStyle w:val="a2"/>
      </w:pPr>
      <w:r>
        <w:rPr>
          <w:b/>
          <w:bCs/>
        </w:rPr>
        <w:t xml:space="preserve">01:49:02 Speaker 6</w:t>
      </w:r>
      <w:r>
        <w:br/>
      </w:r>
      <w:r>
        <w:t xml:space="preserve">And it’s funny because you saw that in the data. It was like negative days. In some of these, there was actually I think.</w:t>
      </w:r>
    </w:p>
    <w:p>
      <w:pPr>
        <w:pStyle w:val="a2"/>
      </w:pPr>
      <w:r>
        <w:rPr>
          <w:b/>
          <w:bCs/>
        </w:rPr>
        <w:t xml:space="preserve">01:49:16 Speaker 5</w:t>
      </w:r>
      <w:r>
        <w:br/>
      </w:r>
      <w:r>
        <w:t xml:space="preserve">Still there. Can you hear me? You’re back.</w:t>
      </w:r>
    </w:p>
    <w:p>
      <w:pPr>
        <w:pStyle w:val="a2"/>
      </w:pPr>
      <w:r>
        <w:rPr>
          <w:b/>
          <w:bCs/>
        </w:rPr>
        <w:t xml:space="preserve">01:49:25 Speaker 6</w:t>
      </w:r>
      <w:r>
        <w:br/>
      </w:r>
      <w:r>
        <w:t xml:space="preserve">I was like that’s actually a great point for you.</w:t>
      </w:r>
    </w:p>
    <w:p>
      <w:pPr>
        <w:pStyle w:val="a2"/>
      </w:pPr>
      <w:r>
        <w:rPr>
          <w:b/>
          <w:bCs/>
        </w:rPr>
        <w:t xml:space="preserve">01:50:07 Speaker 5</w:t>
      </w:r>
      <w:r>
        <w:br/>
      </w:r>
      <w:r>
        <w:t xml:space="preserve">Hey, sorry.</w:t>
      </w:r>
    </w:p>
    <w:p>
      <w:pPr>
        <w:pStyle w:val="a2"/>
      </w:pPr>
      <w:r>
        <w:rPr>
          <w:b/>
          <w:bCs/>
        </w:rPr>
        <w:t xml:space="preserve">01:50:08 Speaker 3</w:t>
      </w:r>
      <w:r>
        <w:br/>
      </w:r>
      <w:r>
        <w:t xml:space="preserve">Bad service. I’ll go a little bit.</w:t>
      </w:r>
    </w:p>
    <w:p>
      <w:pPr>
        <w:pStyle w:val="a2"/>
      </w:pPr>
      <w:r>
        <w:rPr>
          <w:b/>
          <w:bCs/>
        </w:rPr>
        <w:t xml:space="preserve">01:50:11 Speaker 6</w:t>
      </w:r>
      <w:r>
        <w:br/>
      </w:r>
      <w:r>
        <w:t xml:space="preserve">That’s a great point for me. And I’m excited for the conversation on Friday because I think after Natalie and I have the chance to speak with both of you, John will have some cool backward looking data to sit on. You’ll have the full.</w:t>
      </w:r>
    </w:p>
    <w:p>
      <w:pPr>
        <w:pStyle w:val="a2"/>
      </w:pPr>
      <w:r>
        <w:rPr>
          <w:b/>
          <w:bCs/>
        </w:rPr>
        <w:t xml:space="preserve">01:50:33 Speaker 3</w:t>
      </w:r>
      <w:r>
        <w:br/>
      </w:r>
      <w:r>
        <w:t xml:space="preserve">You’ll have the full picture. It’s great.</w:t>
      </w:r>
    </w:p>
    <w:p>
      <w:pPr>
        <w:pStyle w:val="a2"/>
      </w:pPr>
      <w:r>
        <w:rPr>
          <w:b/>
          <w:bCs/>
        </w:rPr>
        <w:t xml:space="preserve">01:50:37 Speaker 6</w:t>
      </w:r>
      <w:r>
        <w:br/>
      </w:r>
      <w:r>
        <w:t xml:space="preserve">Your service is done. Minutes after you need it. All.</w:t>
      </w:r>
    </w:p>
    <w:p>
      <w:pPr>
        <w:pStyle w:val="a2"/>
      </w:pPr>
      <w:r>
        <w:rPr>
          <w:b/>
          <w:bCs/>
        </w:rPr>
        <w:t xml:space="preserve">01:50:47 Speaker 4</w:t>
      </w:r>
      <w:r>
        <w:br/>
      </w:r>
      <w:r>
        <w:t xml:space="preserve">Drive safe guys. See you later. I can’t hear you.</w:t>
      </w:r>
    </w:p>
    <w:p>
      <w:pPr>
        <w:pStyle w:val="a2"/>
      </w:pPr>
      <w:r>
        <w:rPr>
          <w:b/>
          <w:bCs/>
        </w:rPr>
        <w:t xml:space="preserve">02:10:57 Speaker 5</w:t>
      </w:r>
      <w:r>
        <w:br/>
      </w:r>
      <w:r>
        <w:t xml:space="preserve">You ever get that feeling?</w:t>
      </w:r>
    </w:p>
    <w:p>
      <w:pPr>
        <w:pStyle w:val="a2"/>
      </w:pPr>
      <w:r>
        <w:rPr>
          <w:b/>
          <w:bCs/>
        </w:rPr>
        <w:t xml:space="preserve">02:13:20 Speaker 5</w:t>
      </w:r>
      <w:r>
        <w:br/>
      </w:r>
      <w:r>
        <w:t xml:space="preserve">See the capture.</w:t>
      </w:r>
    </w:p>
    <w:p>
      <w:pPr>
        <w:pStyle w:val="a2"/>
      </w:pPr>
      <w:r>
        <w:rPr>
          <w:b/>
          <w:bCs/>
        </w:rPr>
        <w:t xml:space="preserve">02:16:54 Speaker 5</w:t>
      </w:r>
      <w:r>
        <w:br/>
      </w:r>
      <w:r>
        <w:t xml:space="preserve">We’re in the middle of nowhere.</w:t>
      </w:r>
    </w:p>
    <w:p>
      <w:pPr>
        <w:pStyle w:val="a2"/>
      </w:pPr>
      <w:r>
        <w:rPr>
          <w:b/>
          <w:bCs/>
        </w:rPr>
        <w:t xml:space="preserve">02:18:26 Speaker 3</w:t>
      </w:r>
      <w:r>
        <w:br/>
      </w:r>
      <w:r>
        <w:t xml:space="preserve">OpenAI’s revenues were much slower than Anthropic’s last quarter, disappointing investors who hoped ChatGPT would start to catch up.</w:t>
      </w:r>
    </w:p>
    <w:p>
      <w:pPr>
        <w:pStyle w:val="a2"/>
      </w:pPr>
      <w:r>
        <w:rPr>
          <w:b/>
          <w:bCs/>
        </w:rPr>
        <w:t xml:space="preserve">02:35:06 Speaker 1</w:t>
      </w:r>
      <w:r>
        <w:br/>
      </w:r>
      <w:r>
        <w:t xml:space="preserve">Sent you the letter language like for the emails.</w:t>
      </w:r>
    </w:p>
    <w:p>
      <w:pPr>
        <w:pStyle w:val="a2"/>
      </w:pPr>
      <w:r>
        <w:rPr>
          <w:b/>
          <w:bCs/>
        </w:rPr>
        <w:t xml:space="preserve">02:35:11 Speaker 4</w:t>
      </w:r>
      <w:r>
        <w:br/>
      </w:r>
      <w:r>
        <w:t xml:space="preserve">Put in there is a draft order to management company hold identification.</w:t>
      </w:r>
    </w:p>
    <w:p>
      <w:pPr>
        <w:pStyle w:val="a2"/>
      </w:pPr>
      <w:r>
        <w:rPr>
          <w:b/>
          <w:bCs/>
        </w:rPr>
        <w:t xml:space="preserve">02:36:08 Speaker 4</w:t>
      </w:r>
      <w:r>
        <w:br/>
      </w:r>
      <w:r>
        <w:t xml:space="preserve">Adam, we’re waiting for Adam. Please confirm you are needed on this call. If you are the one that just contributed all the information.</w:t>
      </w:r>
    </w:p>
    <w:p>
      <w:pPr>
        <w:pStyle w:val="a2"/>
      </w:pPr>
      <w:r>
        <w:rPr>
          <w:b/>
          <w:bCs/>
        </w:rPr>
        <w:t xml:space="preserve">02:36:40 Speaker 4</w:t>
      </w:r>
      <w:r>
        <w:br/>
      </w:r>
      <w:r>
        <w:t xml:space="preserve">Unless somebody said this is what you can actually do, we can’t throw that in space. We take them properly so that we can figure out what is actually installed.</w:t>
      </w:r>
    </w:p>
    <w:p>
      <w:pPr>
        <w:pStyle w:val="a2"/>
      </w:pPr>
      <w:r>
        <w:rPr>
          <w:b/>
          <w:bCs/>
        </w:rPr>
        <w:t xml:space="preserve">02:37:29 Speaker 4</w:t>
      </w:r>
      <w:r>
        <w:br/>
      </w:r>
      <w:r>
        <w:t xml:space="preserve">I’m not. I don’t know anything other than just get it done.</w:t>
      </w:r>
    </w:p>
    <w:p>
      <w:pPr>
        <w:pStyle w:val="a2"/>
      </w:pPr>
      <w:r>
        <w:rPr>
          <w:b/>
          <w:bCs/>
        </w:rPr>
        <w:t xml:space="preserve">02:38:35 Speaker 4</w:t>
      </w:r>
      <w:r>
        <w:br/>
      </w:r>
      <w:r>
        <w:t xml:space="preserve">Have anything about what? I got. That was the first clause I put in there. Section four. It’s already in there.</w:t>
      </w:r>
    </w:p>
    <w:p>
      <w:pPr>
        <w:pStyle w:val="a2"/>
      </w:pPr>
      <w:r>
        <w:rPr>
          <w:b/>
          <w:bCs/>
        </w:rPr>
        <w:t xml:space="preserve">02:41:16 Speaker 5</w:t>
      </w:r>
      <w:r>
        <w:br/>
      </w:r>
      <w:r>
        <w:t xml:space="preserve">The song is about a man who is in love with a woman named</w:t>
      </w:r>
      <w:r>
        <w:t xml:space="preserve"> </w:t>
      </w:r>
      <w:r>
        <w:t xml:space="preserve">“Sally”</w:t>
      </w:r>
      <w:r>
        <w:t xml:space="preserve">.</w:t>
      </w:r>
    </w:p>
    <w:p>
      <w:pPr>
        <w:pStyle w:val="a2"/>
      </w:pPr>
      <w:r>
        <w:rPr>
          <w:b/>
          <w:bCs/>
        </w:rPr>
        <w:t xml:space="preserve">02:41:57 Speaker 4</w:t>
      </w:r>
      <w:r>
        <w:br/>
      </w:r>
      <w:r>
        <w:t xml:space="preserve">Just a letter.</w:t>
      </w:r>
    </w:p>
    <w:p>
      <w:pPr>
        <w:pStyle w:val="a2"/>
      </w:pPr>
      <w:r>
        <w:rPr>
          <w:b/>
          <w:bCs/>
        </w:rPr>
        <w:t xml:space="preserve">02:45:12 Speaker 8</w:t>
      </w:r>
      <w:r>
        <w:br/>
      </w:r>
      <w:r>
        <w:t xml:space="preserve">We lose ourselves in the house of techno, our hearts would swell to the neon lights and the music’s embrace. We find our true selves in this sacred space. In the rhythm and rhyme, we find our way to the break of dawn when the night turns into day in a DJ’s hand. This is where we are from, in a club’s atmosphere.</w:t>
      </w:r>
    </w:p>
    <w:p>
      <w:pPr>
        <w:pStyle w:val="a2"/>
      </w:pPr>
      <w:r>
        <w:rPr>
          <w:b/>
          <w:bCs/>
        </w:rPr>
        <w:t xml:space="preserve">02:48:36 Speaker 5</w:t>
      </w:r>
      <w:r>
        <w:br/>
      </w:r>
      <w:r>
        <w:t xml:space="preserve">What county is Parkwood in? What county is it Carter County? That’s North Carolina.</w:t>
      </w:r>
    </w:p>
    <w:p>
      <w:pPr>
        <w:pStyle w:val="a2"/>
      </w:pPr>
      <w:r>
        <w:rPr>
          <w:b/>
          <w:bCs/>
        </w:rPr>
        <w:t xml:space="preserve">02:49:40 Speaker 1</w:t>
      </w:r>
      <w:r>
        <w:br/>
      </w:r>
      <w:r>
        <w:t xml:space="preserve">Why would I guess seventy four is the best.</w:t>
      </w:r>
    </w:p>
    <w:p>
      <w:pPr>
        <w:pStyle w:val="a2"/>
      </w:pPr>
      <w:r>
        <w:rPr>
          <w:b/>
          <w:bCs/>
        </w:rPr>
        <w:t xml:space="preserve">02:50:58 Speaker 5</w:t>
      </w:r>
      <w:r>
        <w:br/>
      </w:r>
      <w:r>
        <w:t xml:space="preserve">Three up.</w:t>
      </w:r>
    </w:p>
    <w:p>
      <w:pPr>
        <w:pStyle w:val="a2"/>
      </w:pPr>
      <w:r>
        <w:rPr>
          <w:b/>
          <w:bCs/>
        </w:rPr>
        <w:t xml:space="preserve">02:52:07 Speaker 8</w:t>
      </w:r>
      <w:r>
        <w:br/>
      </w:r>
      <w:r>
        <w:t xml:space="preserve">Driving a race car.</w:t>
      </w:r>
    </w:p>
    <w:p>
      <w:pPr>
        <w:pStyle w:val="a2"/>
      </w:pPr>
      <w:r>
        <w:rPr>
          <w:b/>
          <w:bCs/>
        </w:rPr>
        <w:t xml:space="preserve">02:53:58 Speaker 5</w:t>
      </w:r>
      <w:r>
        <w:br/>
      </w:r>
      <w:r>
        <w:t xml:space="preserve">Ladies and gentlemen, how do we feel today? How do we feel today? Ladies and gentlemen.</w:t>
      </w:r>
    </w:p>
    <w:p>
      <w:pPr>
        <w:pStyle w:val="a2"/>
      </w:pPr>
      <w:r>
        <w:rPr>
          <w:b/>
          <w:bCs/>
        </w:rPr>
        <w:t xml:space="preserve">02:54:14 Speaker 3</w:t>
      </w:r>
      <w:r>
        <w:br/>
      </w:r>
      <w:r>
        <w:t xml:space="preserve">Zaxby’s? You ever eat at Zaxby’s? Is it good?</w:t>
      </w:r>
    </w:p>
    <w:p>
      <w:pPr>
        <w:pStyle w:val="a2"/>
      </w:pPr>
      <w:r>
        <w:rPr>
          <w:b/>
          <w:bCs/>
        </w:rPr>
        <w:t xml:space="preserve">02:54:21 Speaker 4</w:t>
      </w:r>
      <w:r>
        <w:br/>
      </w:r>
      <w:r>
        <w:t xml:space="preserve">Not bad. It’s like a Friday’s like oh I just it always gets me.</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10026F9AEED442AB141D5C00EF2F7C" ma:contentTypeVersion="22" ma:contentTypeDescription="Create a new document." ma:contentTypeScope="" ma:versionID="bbf6cedda85f957ac2a043dee6cd74dc">
  <xsd:schema xmlns:xsd="http://www.w3.org/2001/XMLSchema" xmlns:xs="http://www.w3.org/2001/XMLSchema" xmlns:p="http://schemas.microsoft.com/office/2006/metadata/properties" xmlns:ns1="http://schemas.microsoft.com/sharepoint/v3" xmlns:ns2="451aad5b-167b-4d6c-939c-63203bdf6bab" xmlns:ns3="c503ef68-8e6b-4103-88cd-6d3eed0e207f" targetNamespace="http://schemas.microsoft.com/office/2006/metadata/properties" ma:root="true" ma:fieldsID="a64bd8f018ff6ba91350b8371d2a451a" ns1:_="" ns2:_="" ns3:_="">
    <xsd:import namespace="http://schemas.microsoft.com/sharepoint/v3"/>
    <xsd:import namespace="451aad5b-167b-4d6c-939c-63203bdf6bab"/>
    <xsd:import namespace="c503ef68-8e6b-4103-88cd-6d3eed0e207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1aad5b-167b-4d6c-939c-63203bdf6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503ef68-8e6b-4103-88cd-6d3eed0e207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1413bcfb-e5f3-4cb8-aeca-3ab024fd0deb}" ma:internalName="TaxCatchAll" ma:showField="CatchAllData" ma:web="c503ef68-8e6b-4103-88cd-6d3eed0e207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51aad5b-167b-4d6c-939c-63203bdf6bab">
      <Terms xmlns="http://schemas.microsoft.com/office/infopath/2007/PartnerControls"/>
    </lcf76f155ced4ddcb4097134ff3c332f>
    <TaxCatchAll xmlns="c503ef68-8e6b-4103-88cd-6d3eed0e207f" xsi:nil="true"/>
  </documentManagement>
</p:properties>
</file>

<file path=customXml/itemProps1.xml><?xml version="1.0" encoding="utf-8"?>
<ds:datastoreItem xmlns:ds="http://schemas.openxmlformats.org/officeDocument/2006/customXml" ds:itemID="{64D2BC8F-DADC-49C1-B111-80525975A832}"/>
</file>

<file path=customXml/itemProps2.xml><?xml version="1.0" encoding="utf-8"?>
<ds:datastoreItem xmlns:ds="http://schemas.openxmlformats.org/officeDocument/2006/customXml" ds:itemID="{18860273-FB49-4675-B491-5760F9996B13}"/>
</file>

<file path=customXml/itemProps3.xml><?xml version="1.0" encoding="utf-8"?>
<ds:datastoreItem xmlns:ds="http://schemas.openxmlformats.org/officeDocument/2006/customXml" ds:itemID="{157D90AF-57AC-4393-9247-8A30221D1658}"/>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2026-08-25T01:29:57Z</dcterms:created>
  <dcterms:modified xsi:type="dcterms:W3CDTF">2026-08-25T01:29:57Z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0x0101004810026F9AEED442AB141D5C00EF2F7C</vt:lpwstr>
  </property>
</Properties>
</file>