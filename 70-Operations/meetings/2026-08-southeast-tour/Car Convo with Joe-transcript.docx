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ar-convo-with-joe"/>
    <w:p>
      <w:pPr>
        <w:pStyle w:val="1"/>
      </w:pPr>
      <w:r>
        <w:t xml:space="preserve">Car Convo with Joe</w:t>
      </w:r>
    </w:p>
    <w:bookmarkStart w:id="20" w:name="X78b27c3328bd2fa7b77c138556f59a7cdf6beaa"/>
    <w:p>
      <w:pPr>
        <w:pStyle w:val="6"/>
      </w:pPr>
      <w:r>
        <w:t xml:space="preserve">2026-08-20 11:09:27</w:t>
      </w:r>
    </w:p>
    <w:p>
      <w:pPr>
        <w:pStyle w:val="FirstParagraph"/>
      </w:pPr>
      <w:r>
        <w:rPr>
          <w:b/>
          <w:bCs/>
        </w:rPr>
        <w:t xml:space="preserve">00:00:01 Speaker 2</w:t>
      </w:r>
      <w:r>
        <w:br/>
      </w:r>
      <w:r>
        <w:t xml:space="preserve">Like was this level one level two level three I think this is a level one.</w:t>
      </w:r>
    </w:p>
    <w:p>
      <w:pPr>
        <w:pStyle w:val="a2"/>
      </w:pPr>
      <w:r>
        <w:rPr>
          <w:b/>
          <w:bCs/>
        </w:rPr>
        <w:t xml:space="preserve">00:00:10 Speaker 3</w:t>
      </w:r>
      <w:r>
        <w:br/>
      </w:r>
      <w:r>
        <w:t xml:space="preserve">Cause once it’s not for sale, what about parents?</w:t>
      </w:r>
    </w:p>
    <w:p>
      <w:pPr>
        <w:pStyle w:val="a2"/>
      </w:pPr>
      <w:r>
        <w:rPr>
          <w:b/>
          <w:bCs/>
        </w:rPr>
        <w:t xml:space="preserve">00:00:14 Speaker 2</w:t>
      </w:r>
      <w:r>
        <w:br/>
      </w:r>
      <w:r>
        <w:t xml:space="preserve">Pictures of what it was. Looks great. Looks fantastic. Smells good too. Now I’m gonna ask, should we paint them? These walls, this cabinet white or to match this grayish? It’s hard because when you paint them they look like. They don’t, yeah they look like. Just more thinking. But they did paint this.</w:t>
      </w:r>
    </w:p>
    <w:p>
      <w:pPr>
        <w:pStyle w:val="a2"/>
      </w:pPr>
      <w:r>
        <w:rPr>
          <w:b/>
          <w:bCs/>
        </w:rPr>
        <w:t xml:space="preserve">00:00:56 Speaker 3</w:t>
      </w:r>
      <w:r>
        <w:br/>
      </w:r>
      <w:r>
        <w:t xml:space="preserve">It looks good and that’s what I’m talking about.</w:t>
      </w:r>
    </w:p>
    <w:p>
      <w:pPr>
        <w:pStyle w:val="a2"/>
      </w:pPr>
      <w:r>
        <w:rPr>
          <w:b/>
          <w:bCs/>
        </w:rPr>
        <w:t xml:space="preserve">00:01:12 Speaker 2</w:t>
      </w:r>
      <w:r>
        <w:br/>
      </w:r>
      <w:r>
        <w:t xml:space="preserve">Just a thought. They should have painted the kitchen and the walls in the kitchen.</w:t>
      </w:r>
    </w:p>
    <w:p>
      <w:pPr>
        <w:pStyle w:val="a2"/>
      </w:pPr>
      <w:r>
        <w:rPr>
          <w:b/>
          <w:bCs/>
        </w:rPr>
        <w:t xml:space="preserve">00:01:30 Speaker 3</w:t>
      </w:r>
      <w:r>
        <w:br/>
      </w:r>
      <w:r>
        <w:t xml:space="preserve">I want to see the bad one. Are you want to go into it?</w:t>
      </w:r>
    </w:p>
    <w:p>
      <w:pPr>
        <w:pStyle w:val="a2"/>
      </w:pPr>
      <w:r>
        <w:rPr>
          <w:b/>
          <w:bCs/>
        </w:rPr>
        <w:t xml:space="preserve">00:01:35 Speaker 2</w:t>
      </w:r>
      <w:r>
        <w:br/>
      </w:r>
      <w:r>
        <w:t xml:space="preserve">I kind of want to let Jeff look at it. What? The bad one that we just took a look at. This is how we get them back. Turn this around so that the front corner.</w:t>
      </w:r>
    </w:p>
    <w:p>
      <w:pPr>
        <w:pStyle w:val="a2"/>
      </w:pPr>
      <w:r>
        <w:rPr>
          <w:b/>
          <w:bCs/>
        </w:rPr>
        <w:t xml:space="preserve">00:01:55 Speaker 4</w:t>
      </w:r>
      <w:r>
        <w:br/>
      </w:r>
      <w:r>
        <w:t xml:space="preserve">She might have been open.</w:t>
      </w:r>
    </w:p>
    <w:p>
      <w:pPr>
        <w:pStyle w:val="a2"/>
      </w:pPr>
      <w:r>
        <w:rPr>
          <w:b/>
          <w:bCs/>
        </w:rPr>
        <w:t xml:space="preserve">00:02:15 Speaker 1</w:t>
      </w:r>
      <w:r>
        <w:br/>
      </w:r>
      <w:r>
        <w:t xml:space="preserve">Oh.</w:t>
      </w:r>
    </w:p>
    <w:p>
      <w:pPr>
        <w:pStyle w:val="a2"/>
      </w:pPr>
      <w:r>
        <w:rPr>
          <w:b/>
          <w:bCs/>
        </w:rPr>
        <w:t xml:space="preserve">00:02:20 Speaker 4</w:t>
      </w:r>
      <w:r>
        <w:br/>
      </w:r>
      <w:r>
        <w:t xml:space="preserve">Do you remember the pictures of this one?</w:t>
      </w:r>
    </w:p>
    <w:p>
      <w:pPr>
        <w:pStyle w:val="a2"/>
      </w:pPr>
      <w:r>
        <w:rPr>
          <w:b/>
          <w:bCs/>
        </w:rPr>
        <w:t xml:space="preserve">00:02:29 Speaker 1</w:t>
      </w:r>
      <w:r>
        <w:br/>
      </w:r>
      <w:r>
        <w:t xml:space="preserve">They’re trying to bring our permit. For the porch, we need a permit, so we put the wall up. They’re just telling us we have to cut it in half.</w:t>
      </w:r>
    </w:p>
    <w:p>
      <w:pPr>
        <w:pStyle w:val="a2"/>
      </w:pPr>
      <w:r>
        <w:rPr>
          <w:b/>
          <w:bCs/>
        </w:rPr>
        <w:t xml:space="preserve">00:02:57 Speaker 2</w:t>
      </w:r>
      <w:r>
        <w:br/>
      </w:r>
      <w:r>
        <w:t xml:space="preserve">But it was already here.</w:t>
      </w:r>
    </w:p>
    <w:p>
      <w:pPr>
        <w:pStyle w:val="a2"/>
      </w:pPr>
      <w:r>
        <w:rPr>
          <w:b/>
          <w:bCs/>
        </w:rPr>
        <w:t xml:space="preserve">00:03:28 Speaker 5</w:t>
      </w:r>
      <w:r>
        <w:br/>
      </w:r>
      <w:r>
        <w:t xml:space="preserve">Cassette player.</w:t>
      </w:r>
    </w:p>
    <w:p>
      <w:pPr>
        <w:pStyle w:val="a2"/>
      </w:pPr>
      <w:r>
        <w:rPr>
          <w:b/>
          <w:bCs/>
        </w:rPr>
        <w:t xml:space="preserve">00:03:30 Speaker 2</w:t>
      </w:r>
      <w:r>
        <w:br/>
      </w:r>
      <w:r>
        <w:t xml:space="preserve">Oh shit.</w:t>
      </w:r>
    </w:p>
    <w:p>
      <w:pPr>
        <w:pStyle w:val="a2"/>
      </w:pPr>
      <w:r>
        <w:rPr>
          <w:b/>
          <w:bCs/>
        </w:rPr>
        <w:t xml:space="preserve">00:03:32 Speaker 3</w:t>
      </w:r>
      <w:r>
        <w:br/>
      </w:r>
      <w:r>
        <w:t xml:space="preserve">That’s amazing. That works.</w:t>
      </w:r>
    </w:p>
    <w:p>
      <w:pPr>
        <w:pStyle w:val="a2"/>
      </w:pPr>
      <w:r>
        <w:rPr>
          <w:b/>
          <w:bCs/>
        </w:rPr>
        <w:t xml:space="preserve">00:03:37 Speaker 2</w:t>
      </w:r>
      <w:r>
        <w:br/>
      </w:r>
      <w:r>
        <w:t xml:space="preserve">No speakers.</w:t>
      </w:r>
    </w:p>
    <w:p>
      <w:pPr>
        <w:pStyle w:val="a2"/>
      </w:pPr>
      <w:r>
        <w:rPr>
          <w:b/>
          <w:bCs/>
        </w:rPr>
        <w:t xml:space="preserve">00:03:41 Speaker 1</w:t>
      </w:r>
      <w:r>
        <w:br/>
      </w:r>
      <w:r>
        <w:t xml:space="preserve">So stupid. You know what that is?</w:t>
      </w:r>
    </w:p>
    <w:p>
      <w:pPr>
        <w:pStyle w:val="a2"/>
      </w:pPr>
      <w:r>
        <w:rPr>
          <w:b/>
          <w:bCs/>
        </w:rPr>
        <w:t xml:space="preserve">00:03:49 Speaker 3</w:t>
      </w:r>
      <w:r>
        <w:br/>
      </w:r>
      <w:r>
        <w:t xml:space="preserve">Stop it, please don’t</w:t>
      </w:r>
    </w:p>
    <w:p>
      <w:pPr>
        <w:pStyle w:val="a2"/>
      </w:pPr>
      <w:r>
        <w:rPr>
          <w:b/>
          <w:bCs/>
        </w:rPr>
        <w:t xml:space="preserve">00:03:50 Speaker 2</w:t>
      </w:r>
      <w:r>
        <w:br/>
      </w:r>
      <w:r>
        <w:t xml:space="preserve">Oh my god, please don’t do this to me right now. I think almost every year, Justin and I go through something like that. I remember the first was like dial-up internet. Do you know what that sounds like?</w:t>
      </w:r>
    </w:p>
    <w:p>
      <w:pPr>
        <w:pStyle w:val="a2"/>
      </w:pPr>
      <w:r>
        <w:rPr>
          <w:b/>
          <w:bCs/>
        </w:rPr>
        <w:t xml:space="preserve">00:04:02 Speaker 1</w:t>
      </w:r>
      <w:r>
        <w:br/>
      </w:r>
      <w:r>
        <w:t xml:space="preserve">That fucking phone thing.</w:t>
      </w:r>
    </w:p>
    <w:p>
      <w:pPr>
        <w:pStyle w:val="a2"/>
      </w:pPr>
      <w:r>
        <w:rPr>
          <w:b/>
          <w:bCs/>
        </w:rPr>
        <w:t xml:space="preserve">00:04:04 Speaker 2</w:t>
      </w:r>
      <w:r>
        <w:br/>
      </w:r>
      <w:r>
        <w:t xml:space="preserve">That is true. You did know how to use the phone.</w:t>
      </w:r>
    </w:p>
    <w:p>
      <w:pPr>
        <w:pStyle w:val="a2"/>
      </w:pPr>
      <w:r>
        <w:rPr>
          <w:b/>
          <w:bCs/>
        </w:rPr>
        <w:t xml:space="preserve">00:04:11 Speaker 6</w:t>
      </w:r>
      <w:r>
        <w:br/>
      </w:r>
      <w:r>
        <w:t xml:space="preserve">What’s up?</w:t>
      </w:r>
    </w:p>
    <w:p>
      <w:pPr>
        <w:pStyle w:val="a2"/>
      </w:pPr>
      <w:r>
        <w:rPr>
          <w:b/>
          <w:bCs/>
        </w:rPr>
        <w:t xml:space="preserve">00:04:12 Speaker 2</w:t>
      </w:r>
      <w:r>
        <w:br/>
      </w:r>
      <w:r>
        <w:t xml:space="preserve">Hey, buddy. Welcome.</w:t>
      </w:r>
    </w:p>
    <w:p>
      <w:pPr>
        <w:pStyle w:val="a2"/>
      </w:pPr>
      <w:r>
        <w:rPr>
          <w:b/>
          <w:bCs/>
        </w:rPr>
        <w:t xml:space="preserve">00:04:17 Speaker 3</w:t>
      </w:r>
      <w:r>
        <w:br/>
      </w:r>
      <w:r>
        <w:t xml:space="preserve">Joe, Justin, Joe nice to meet you. I don’t think you guys have ever met. Justin’s in Maryland. He’s like the man behind rent manager. So anytime managers, anybody needs to adjust, move in, move out. Controls the system. Got it. Good stuff. And he also gets dragged on the road trip every year.</w:t>
      </w:r>
    </w:p>
    <w:p>
      <w:pPr>
        <w:pStyle w:val="a2"/>
      </w:pPr>
      <w:r>
        <w:rPr>
          <w:b/>
          <w:bCs/>
        </w:rPr>
        <w:t xml:space="preserve">00:04:38 Speaker 6</w:t>
      </w:r>
      <w:r>
        <w:br/>
      </w:r>
      <w:r>
        <w:t xml:space="preserve">Well it used to be Paul Oh nice It used to be Paul Well he’s coming from Maryland.</w:t>
      </w:r>
    </w:p>
    <w:p>
      <w:pPr>
        <w:pStyle w:val="a2"/>
      </w:pPr>
      <w:r>
        <w:rPr>
          <w:b/>
          <w:bCs/>
        </w:rPr>
        <w:t xml:space="preserve">00:04:41 Speaker 2</w:t>
      </w:r>
      <w:r>
        <w:br/>
      </w:r>
      <w:r>
        <w:t xml:space="preserve">So we started with Justin. And then that way he could see and meet everybody that yells at him all the time.</w:t>
      </w:r>
    </w:p>
    <w:p>
      <w:pPr>
        <w:pStyle w:val="a2"/>
      </w:pPr>
      <w:r>
        <w:rPr>
          <w:b/>
          <w:bCs/>
        </w:rPr>
        <w:t xml:space="preserve">00:04:45 Speaker 6</w:t>
      </w:r>
      <w:r>
        <w:br/>
      </w:r>
      <w:r>
        <w:t xml:space="preserve">So you’re looking, particularly jacked, both of you.</w:t>
      </w:r>
    </w:p>
    <w:p>
      <w:pPr>
        <w:pStyle w:val="a2"/>
      </w:pPr>
      <w:r>
        <w:rPr>
          <w:b/>
          <w:bCs/>
        </w:rPr>
        <w:t xml:space="preserve">00:04:53 Speaker 2</w:t>
      </w:r>
      <w:r>
        <w:br/>
      </w:r>
      <w:r>
        <w:t xml:space="preserve">Out here all the time. What we’re standing right here, this thing was a hoarder house. You couldn’t even walk into it. Can I check it out? We’re saving a good one for you.</w:t>
      </w:r>
    </w:p>
    <w:p>
      <w:pPr>
        <w:pStyle w:val="a2"/>
      </w:pPr>
      <w:r>
        <w:rPr>
          <w:b/>
          <w:bCs/>
        </w:rPr>
        <w:t xml:space="preserve">00:05:02 Speaker 6</w:t>
      </w:r>
      <w:r>
        <w:br/>
      </w:r>
      <w:r>
        <w:t xml:space="preserve">So we probably rehab.</w:t>
      </w:r>
    </w:p>
    <w:p>
      <w:pPr>
        <w:pStyle w:val="a2"/>
      </w:pPr>
      <w:r>
        <w:rPr>
          <w:b/>
          <w:bCs/>
        </w:rPr>
        <w:t xml:space="preserve">00:05:12 Speaker 2</w:t>
      </w:r>
      <w:r>
        <w:br/>
      </w:r>
      <w:r>
        <w:t xml:space="preserve">How is that Richard’s maintenance?</w:t>
      </w:r>
    </w:p>
    <w:p>
      <w:pPr>
        <w:pStyle w:val="a2"/>
      </w:pPr>
      <w:r>
        <w:rPr>
          <w:b/>
          <w:bCs/>
        </w:rPr>
        <w:t xml:space="preserve">00:05:15 Speaker 4</w:t>
      </w:r>
      <w:r>
        <w:br/>
      </w:r>
      <w:r>
        <w:t xml:space="preserve">Hey, who’s Richard? Who are you? Is Joe?</w:t>
      </w:r>
    </w:p>
    <w:p>
      <w:pPr>
        <w:pStyle w:val="a2"/>
      </w:pPr>
      <w:r>
        <w:rPr>
          <w:b/>
          <w:bCs/>
        </w:rPr>
        <w:t xml:space="preserve">00:05:18 Speaker 6</w:t>
      </w:r>
      <w:r>
        <w:br/>
      </w:r>
      <w:r>
        <w:t xml:space="preserve">I’m Joe, good to meet you, sir.</w:t>
      </w:r>
    </w:p>
    <w:p>
      <w:pPr>
        <w:pStyle w:val="a2"/>
      </w:pPr>
      <w:r>
        <w:rPr>
          <w:b/>
          <w:bCs/>
        </w:rPr>
        <w:t xml:space="preserve">00:05:20 Speaker 4</w:t>
      </w:r>
      <w:r>
        <w:br/>
      </w:r>
      <w:r>
        <w:t xml:space="preserve">Want some AC? Go walking in there.</w:t>
      </w:r>
    </w:p>
    <w:p>
      <w:pPr>
        <w:pStyle w:val="a2"/>
      </w:pPr>
      <w:r>
        <w:rPr>
          <w:b/>
          <w:bCs/>
        </w:rPr>
        <w:t xml:space="preserve">00:05:23 Speaker 3</w:t>
      </w:r>
      <w:r>
        <w:br/>
      </w:r>
      <w:r>
        <w:t xml:space="preserve">Justin, good to see you. I think over the last three months, we’ve been doing a ton of rehab. Twelve or so have been redone here. A handful have been sold already. This is an example of a finished product with the gray trach color. You could walk in here. We’ll show you one that we got back from eviction to give you a context of the turnaround. That now the team is doing.</w:t>
      </w:r>
    </w:p>
    <w:p>
      <w:pPr>
        <w:pStyle w:val="a2"/>
      </w:pPr>
      <w:r>
        <w:rPr>
          <w:b/>
          <w:bCs/>
        </w:rPr>
        <w:t xml:space="preserve">00:05:54 Speaker 6</w:t>
      </w:r>
      <w:r>
        <w:br/>
      </w:r>
      <w:r>
        <w:t xml:space="preserve">This looks good. It’s really good. It was really bad. It was really good at that time.</w:t>
      </w:r>
    </w:p>
    <w:p>
      <w:pPr>
        <w:pStyle w:val="a2"/>
      </w:pPr>
      <w:r>
        <w:rPr>
          <w:b/>
          <w:bCs/>
        </w:rPr>
        <w:t xml:space="preserve">00:06:00 Speaker 4</w:t>
      </w:r>
      <w:r>
        <w:br/>
      </w:r>
      <w:r>
        <w:t xml:space="preserve">Remember when I tried? I was like,</w:t>
      </w:r>
      <w:r>
        <w:t xml:space="preserve"> </w:t>
      </w:r>
      <w:r>
        <w:t xml:space="preserve">“I am going to try and walk in.”</w:t>
      </w:r>
      <w:r>
        <w:t xml:space="preserve"> </w:t>
      </w:r>
      <w:r>
        <w:t xml:space="preserve">I opened the door and I was like,</w:t>
      </w:r>
      <w:r>
        <w:t xml:space="preserve"> </w:t>
      </w:r>
      <w:r>
        <w:t xml:space="preserve">“Oh I can’t walk.”</w:t>
      </w:r>
      <w:r>
        <w:t xml:space="preserve"> </w:t>
      </w:r>
      <w:r>
        <w:t xml:space="preserve">It was yeah.</w:t>
      </w:r>
    </w:p>
    <w:p>
      <w:pPr>
        <w:pStyle w:val="a2"/>
      </w:pPr>
      <w:r>
        <w:rPr>
          <w:b/>
          <w:bCs/>
        </w:rPr>
        <w:t xml:space="preserve">00:06:09 Speaker 2</w:t>
      </w:r>
      <w:r>
        <w:br/>
      </w:r>
      <w:r>
        <w:t xml:space="preserve">As a correction, do you have any sensitivity, smells or anything? I only have a vomit smell.</w:t>
      </w:r>
    </w:p>
    <w:p>
      <w:pPr>
        <w:pStyle w:val="a2"/>
      </w:pPr>
      <w:r>
        <w:rPr>
          <w:b/>
          <w:bCs/>
        </w:rPr>
        <w:t xml:space="preserve">00:06:18 Speaker 4</w:t>
      </w:r>
      <w:r>
        <w:br/>
      </w:r>
      <w:r>
        <w:t xml:space="preserve">Any body</w:t>
      </w:r>
    </w:p>
    <w:p>
      <w:pPr>
        <w:pStyle w:val="a2"/>
      </w:pPr>
      <w:r>
        <w:rPr>
          <w:b/>
          <w:bCs/>
        </w:rPr>
        <w:t xml:space="preserve">00:06:18 Speaker 2</w:t>
      </w:r>
      <w:r>
        <w:br/>
      </w:r>
      <w:r>
        <w:t xml:space="preserve">Particularly like.</w:t>
      </w:r>
    </w:p>
    <w:p>
      <w:pPr>
        <w:pStyle w:val="a2"/>
      </w:pPr>
      <w:r>
        <w:rPr>
          <w:b/>
          <w:bCs/>
        </w:rPr>
        <w:t xml:space="preserve">00:06:20 Speaker 5</w:t>
      </w:r>
      <w:r>
        <w:br/>
      </w:r>
      <w:r>
        <w:t xml:space="preserve">I’ve seen</w:t>
      </w:r>
    </w:p>
    <w:p>
      <w:pPr>
        <w:pStyle w:val="a2"/>
      </w:pPr>
      <w:r>
        <w:rPr>
          <w:b/>
          <w:bCs/>
        </w:rPr>
        <w:t xml:space="preserve">00:06:22 Speaker 2</w:t>
      </w:r>
      <w:r>
        <w:br/>
      </w:r>
      <w:r>
        <w:t xml:space="preserve">You guys, good to see you.</w:t>
      </w:r>
    </w:p>
    <w:p>
      <w:pPr>
        <w:pStyle w:val="a2"/>
      </w:pPr>
      <w:r>
        <w:rPr>
          <w:b/>
          <w:bCs/>
        </w:rPr>
        <w:t xml:space="preserve">00:06:24 Speaker 5</w:t>
      </w:r>
      <w:r>
        <w:br/>
      </w:r>
      <w:r>
        <w:t xml:space="preserve">We left a little something for you in the office.</w:t>
      </w:r>
    </w:p>
    <w:p>
      <w:pPr>
        <w:pStyle w:val="a2"/>
      </w:pPr>
      <w:r>
        <w:rPr>
          <w:b/>
          <w:bCs/>
        </w:rPr>
        <w:t xml:space="preserve">00:06:27 Speaker 2</w:t>
      </w:r>
      <w:r>
        <w:br/>
      </w:r>
      <w:r>
        <w:t xml:space="preserve">That’s a product.</w:t>
      </w:r>
    </w:p>
    <w:p>
      <w:pPr>
        <w:pStyle w:val="a2"/>
      </w:pPr>
      <w:r>
        <w:rPr>
          <w:b/>
          <w:bCs/>
        </w:rPr>
        <w:t xml:space="preserve">00:06:54 Speaker 1</w:t>
      </w:r>
      <w:r>
        <w:br/>
      </w:r>
      <w:r>
        <w:t xml:space="preserve">What happened?</w:t>
      </w:r>
    </w:p>
    <w:p>
      <w:pPr>
        <w:pStyle w:val="a2"/>
      </w:pPr>
      <w:r>
        <w:rPr>
          <w:b/>
          <w:bCs/>
        </w:rPr>
        <w:t xml:space="preserve">00:06:58 Speaker 3</w:t>
      </w:r>
      <w:r>
        <w:br/>
      </w:r>
      <w:r>
        <w:t xml:space="preserve">This is the funny one. She wouldn’t tell anybody. She wouldn’t let us know till after. She wouldn’t let anybody know till after it was over.</w:t>
      </w:r>
    </w:p>
    <w:p>
      <w:pPr>
        <w:pStyle w:val="a2"/>
      </w:pPr>
      <w:r>
        <w:rPr>
          <w:b/>
          <w:bCs/>
        </w:rPr>
        <w:t xml:space="preserve">00:07:25 Speaker 2</w:t>
      </w:r>
      <w:r>
        <w:br/>
      </w:r>
      <w:r>
        <w:t xml:space="preserve">I think that’s seventeen. The other one had the price sheet out; it was like nineteen something.</w:t>
      </w:r>
    </w:p>
    <w:p>
      <w:pPr>
        <w:pStyle w:val="a2"/>
      </w:pPr>
      <w:r>
        <w:rPr>
          <w:b/>
          <w:bCs/>
        </w:rPr>
        <w:t xml:space="preserve">00:07:33 Speaker 4</w:t>
      </w:r>
      <w:r>
        <w:br/>
      </w:r>
      <w:r>
        <w:t xml:space="preserve">Triple wide, is that like forty times five?</w:t>
      </w:r>
    </w:p>
    <w:p>
      <w:pPr>
        <w:pStyle w:val="a2"/>
      </w:pPr>
      <w:r>
        <w:rPr>
          <w:b/>
          <w:bCs/>
        </w:rPr>
        <w:t xml:space="preserve">00:07:38 Speaker 3</w:t>
      </w:r>
      <w:r>
        <w:br/>
      </w:r>
      <w:r>
        <w:t xml:space="preserve">And their signs didn’t come in yet for the branded signs</w:t>
      </w:r>
    </w:p>
    <w:p>
      <w:pPr>
        <w:pStyle w:val="a2"/>
      </w:pPr>
      <w:r>
        <w:rPr>
          <w:b/>
          <w:bCs/>
        </w:rPr>
        <w:t xml:space="preserve">00:07:46 Speaker 2</w:t>
      </w:r>
      <w:r>
        <w:br/>
      </w:r>
      <w:r>
        <w:t xml:space="preserve">Which you’ll see other places.</w:t>
      </w:r>
    </w:p>
    <w:p>
      <w:pPr>
        <w:pStyle w:val="a2"/>
      </w:pPr>
      <w:r>
        <w:rPr>
          <w:b/>
          <w:bCs/>
        </w:rPr>
        <w:t xml:space="preserve">00:07:50 Speaker 3</w:t>
      </w:r>
      <w:r>
        <w:br/>
      </w:r>
      <w:r>
        <w:t xml:space="preserve">Cool. There’s an open house.</w:t>
      </w:r>
    </w:p>
    <w:p>
      <w:pPr>
        <w:pStyle w:val="a2"/>
      </w:pPr>
      <w:r>
        <w:rPr>
          <w:b/>
          <w:bCs/>
        </w:rPr>
        <w:t xml:space="preserve">00:07:54 Speaker 3</w:t>
      </w:r>
      <w:r>
        <w:br/>
      </w:r>
      <w:r>
        <w:t xml:space="preserve">I’m gonna buy a house.</w:t>
      </w:r>
    </w:p>
    <w:p>
      <w:pPr>
        <w:pStyle w:val="a2"/>
      </w:pPr>
      <w:r>
        <w:rPr>
          <w:b/>
          <w:bCs/>
        </w:rPr>
        <w:t xml:space="preserve">00:07:55 Speaker 2</w:t>
      </w:r>
      <w:r>
        <w:br/>
      </w:r>
      <w:r>
        <w:t xml:space="preserve">Nice. You’ll love it.</w:t>
      </w:r>
    </w:p>
    <w:p>
      <w:pPr>
        <w:pStyle w:val="a2"/>
      </w:pPr>
      <w:r>
        <w:rPr>
          <w:b/>
          <w:bCs/>
        </w:rPr>
        <w:t xml:space="preserve">00:07:58 Speaker 6</w:t>
      </w:r>
      <w:r>
        <w:br/>
      </w:r>
      <w:r>
        <w:t xml:space="preserve">I’ve been going through the mortgage process. We got about.</w:t>
      </w:r>
    </w:p>
    <w:p>
      <w:pPr>
        <w:pStyle w:val="a2"/>
      </w:pPr>
      <w:r>
        <w:rPr>
          <w:b/>
          <w:bCs/>
        </w:rPr>
        <w:t xml:space="preserve">00:08:04 Speaker 3</w:t>
      </w:r>
      <w:r>
        <w:br/>
      </w:r>
      <w:r>
        <w:t xml:space="preserve">I got some updates on the call center stuff. I just talked to the processor this morning.</w:t>
      </w:r>
    </w:p>
    <w:p>
      <w:pPr>
        <w:pStyle w:val="a2"/>
      </w:pPr>
      <w:r>
        <w:rPr>
          <w:b/>
          <w:bCs/>
        </w:rPr>
        <w:t xml:space="preserve">00:08:13 Speaker 4</w:t>
      </w:r>
      <w:r>
        <w:br/>
      </w:r>
      <w:r>
        <w:t xml:space="preserve">These are the old floors; they were super soft, so they had to redo the floors and paint.</w:t>
      </w:r>
    </w:p>
    <w:p>
      <w:pPr>
        <w:pStyle w:val="a2"/>
      </w:pPr>
      <w:r>
        <w:rPr>
          <w:b/>
          <w:bCs/>
        </w:rPr>
        <w:t xml:space="preserve">00:08:38 Speaker 2</w:t>
      </w:r>
      <w:r>
        <w:br/>
      </w:r>
      <w:r>
        <w:t xml:space="preserve">These were rough and they sat for a while. They’re sticky, so they didn’t. I’ve been really impressed with what they did here.</w:t>
      </w:r>
    </w:p>
    <w:p>
      <w:pPr>
        <w:pStyle w:val="a2"/>
      </w:pPr>
      <w:r>
        <w:rPr>
          <w:b/>
          <w:bCs/>
        </w:rPr>
        <w:t xml:space="preserve">00:08:55 Speaker 3</w:t>
      </w:r>
      <w:r>
        <w:br/>
      </w:r>
      <w:r>
        <w:t xml:space="preserve">Where are they rehabbing now?</w:t>
      </w:r>
    </w:p>
    <w:p>
      <w:pPr>
        <w:pStyle w:val="a2"/>
      </w:pPr>
      <w:r>
        <w:rPr>
          <w:b/>
          <w:bCs/>
        </w:rPr>
        <w:t xml:space="preserve">00:08:57 Speaker 4</w:t>
      </w:r>
      <w:r>
        <w:br/>
      </w:r>
      <w:r>
        <w:t xml:space="preserve">There are silver. They’re not here. They’re finishing up. The West Coast is finishing up. They’re about to move into the Thomas ones. Next year, they’re finishing up in Silver, and then they’re heading south along the coast.</w:t>
      </w:r>
    </w:p>
    <w:p>
      <w:pPr>
        <w:pStyle w:val="a2"/>
      </w:pPr>
      <w:r>
        <w:rPr>
          <w:b/>
          <w:bCs/>
        </w:rPr>
        <w:t xml:space="preserve">00:09:14 Speaker 2</w:t>
      </w:r>
      <w:r>
        <w:br/>
      </w:r>
      <w:r>
        <w:t xml:space="preserve">That’s yeah, I think he said that they think they were supposed to be here earlier. Oh yeah, 11:19.</w:t>
      </w:r>
    </w:p>
    <w:p>
      <w:pPr>
        <w:pStyle w:val="a2"/>
      </w:pPr>
      <w:r>
        <w:rPr>
          <w:b/>
          <w:bCs/>
        </w:rPr>
        <w:t xml:space="preserve">00:09:25 Speaker 3</w:t>
      </w:r>
      <w:r>
        <w:br/>
      </w:r>
      <w:r>
        <w:t xml:space="preserve">Rocket launch. Oh cool.</w:t>
      </w:r>
    </w:p>
    <w:p>
      <w:pPr>
        <w:pStyle w:val="a2"/>
      </w:pPr>
      <w:r>
        <w:rPr>
          <w:b/>
          <w:bCs/>
        </w:rPr>
        <w:t xml:space="preserve">00:09:27 Speaker 2</w:t>
      </w:r>
      <w:r>
        <w:br/>
      </w:r>
      <w:r>
        <w:t xml:space="preserve">You’re gonna hear it and feel it. Is it a SpaceX rocket? It’s gotta be. They’re giving up. We want to see if Rhonda has the keys for that other one. We did, they got them in there, getting ready to put them all up, all the street signs to match like the new front signs.</w:t>
      </w:r>
    </w:p>
    <w:p>
      <w:pPr>
        <w:pStyle w:val="a2"/>
      </w:pPr>
      <w:r>
        <w:rPr>
          <w:b/>
          <w:bCs/>
        </w:rPr>
        <w:t xml:space="preserve">00:10:02 Speaker 2</w:t>
      </w:r>
      <w:r>
        <w:br/>
      </w:r>
      <w:r>
        <w:t xml:space="preserve">Nice. These things have been here since forever, but all the directional, all the street signs things like that. When we were in Fox Creek, that just did it. I mean South Carolina they did it way better. Oh my god Really? It’s their team’s really done a great job and they’ve been sales happening at Fox.</w:t>
      </w:r>
    </w:p>
    <w:p>
      <w:pPr>
        <w:pStyle w:val="a2"/>
      </w:pPr>
      <w:r>
        <w:rPr>
          <w:b/>
          <w:bCs/>
        </w:rPr>
        <w:t xml:space="preserve">00:10:28 Speaker 3</w:t>
      </w:r>
      <w:r>
        <w:br/>
      </w:r>
      <w:r>
        <w:t xml:space="preserve">Creek really there really like coming out.</w:t>
      </w:r>
    </w:p>
    <w:p>
      <w:pPr>
        <w:pStyle w:val="a2"/>
      </w:pPr>
      <w:r>
        <w:rPr>
          <w:b/>
          <w:bCs/>
        </w:rPr>
        <w:t xml:space="preserve">00:10:38 Speaker 3</w:t>
      </w:r>
      <w:r>
        <w:br/>
      </w:r>
      <w:r>
        <w:t xml:space="preserve">Where is it shot from?</w:t>
      </w:r>
    </w:p>
    <w:p>
      <w:pPr>
        <w:pStyle w:val="a2"/>
      </w:pPr>
      <w:r>
        <w:rPr>
          <w:b/>
          <w:bCs/>
        </w:rPr>
        <w:t xml:space="preserve">00:10:51 Speaker 2</w:t>
      </w:r>
      <w:r>
        <w:br/>
      </w:r>
      <w:r>
        <w:t xml:space="preserve">Don’t know, but we’re going to find out.</w:t>
      </w:r>
    </w:p>
    <w:p>
      <w:pPr>
        <w:pStyle w:val="a2"/>
      </w:pPr>
      <w:r>
        <w:rPr>
          <w:b/>
          <w:bCs/>
        </w:rPr>
        <w:t xml:space="preserve">00:10:53 Speaker 6</w:t>
      </w:r>
      <w:r>
        <w:br/>
      </w:r>
      <w:r>
        <w:t xml:space="preserve">The other one, thirty nine C, is owned by Blue Origin. And then you know NASA’s got their stuff over there. But if you go out here</w:t>
      </w:r>
    </w:p>
    <w:p>
      <w:pPr>
        <w:pStyle w:val="a2"/>
      </w:pPr>
      <w:r>
        <w:rPr>
          <w:b/>
          <w:bCs/>
        </w:rPr>
        <w:t xml:space="preserve">00:11:07 Speaker 1</w:t>
      </w:r>
      <w:r>
        <w:br/>
      </w:r>
      <w:r>
        <w:t xml:space="preserve">You might even see the.</w:t>
      </w:r>
    </w:p>
    <w:p>
      <w:pPr>
        <w:pStyle w:val="a2"/>
      </w:pPr>
      <w:r>
        <w:rPr>
          <w:b/>
          <w:bCs/>
        </w:rPr>
        <w:t xml:space="preserve">00:11:28 Speaker 6</w:t>
      </w:r>
      <w:r>
        <w:br/>
      </w:r>
      <w:r>
        <w:t xml:space="preserve">On that side of the road, that way. She’ll definitely hear it and you’ll definitely see it. And if you watch it on your phone, it would be too late because it’d already be up. By the time he gets your phone, he’s going.</w:t>
      </w:r>
    </w:p>
    <w:p>
      <w:pPr>
        <w:pStyle w:val="a2"/>
      </w:pPr>
      <w:r>
        <w:rPr>
          <w:b/>
          <w:bCs/>
        </w:rPr>
        <w:t xml:space="preserve">00:11:46 Speaker 4</w:t>
      </w:r>
      <w:r>
        <w:br/>
      </w:r>
      <w:r>
        <w:t xml:space="preserve">So you got to kind of like. What time was it supposed to go off? It said now.</w:t>
      </w:r>
    </w:p>
    <w:p>
      <w:pPr>
        <w:pStyle w:val="a2"/>
      </w:pPr>
      <w:r>
        <w:rPr>
          <w:b/>
          <w:bCs/>
        </w:rPr>
        <w:t xml:space="preserve">00:11:56 Speaker 1</w:t>
      </w:r>
      <w:r>
        <w:br/>
      </w:r>
      <w:r>
        <w:t xml:space="preserve">It says six minutes. Wait, what? It’s so much traffic come in the day. Space Station.</w:t>
      </w:r>
    </w:p>
    <w:p>
      <w:pPr>
        <w:pStyle w:val="a2"/>
      </w:pPr>
      <w:r>
        <w:rPr>
          <w:b/>
          <w:bCs/>
        </w:rPr>
        <w:t xml:space="preserve">00:12:11 Speaker 4</w:t>
      </w:r>
      <w:r>
        <w:br/>
      </w:r>
      <w:r>
        <w:t xml:space="preserve">This is Saturday night. That’s so cool. And that’s where I live. That’s wild. I’m forty five minutes north of this. But because I’m on a beach side, I could still see it come through and you feel it. Like all of a sudden, when it drops, everything feels like thunder.</w:t>
      </w:r>
    </w:p>
    <w:p>
      <w:pPr>
        <w:pStyle w:val="a2"/>
      </w:pPr>
      <w:r>
        <w:rPr>
          <w:b/>
          <w:bCs/>
        </w:rPr>
        <w:t xml:space="preserve">00:12:31 Speaker 2</w:t>
      </w:r>
      <w:r>
        <w:br/>
      </w:r>
      <w:r>
        <w:t xml:space="preserve">It just rumbles. So cool.</w:t>
      </w:r>
    </w:p>
    <w:p>
      <w:pPr>
        <w:pStyle w:val="a2"/>
      </w:pPr>
      <w:r>
        <w:rPr>
          <w:b/>
          <w:bCs/>
        </w:rPr>
        <w:t xml:space="preserve">00:12:34 Speaker 4</w:t>
      </w:r>
      <w:r>
        <w:br/>
      </w:r>
      <w:r>
        <w:t xml:space="preserve">It’s so weird though, because it’s like things like that. I never get old to me. I always was a little kid. I’m like they’re drinking at the bar, and I’m like everyone’s just gonna go off. And I’m running outside and Mark. And my brother were like, what are you doing? We’ve seen so many of them already, but they’re still cool.</w:t>
      </w:r>
    </w:p>
    <w:p>
      <w:pPr>
        <w:pStyle w:val="a2"/>
      </w:pPr>
      <w:r>
        <w:rPr>
          <w:b/>
          <w:bCs/>
        </w:rPr>
        <w:t xml:space="preserve">00:13:11 Speaker 2</w:t>
      </w:r>
      <w:r>
        <w:br/>
      </w:r>
      <w:r>
        <w:t xml:space="preserve">Where you see the older ones, it just gets dirty. All we got to do is walk up. They last forever. That’s what the street signs will end up being.</w:t>
      </w:r>
    </w:p>
    <w:p>
      <w:pPr>
        <w:pStyle w:val="a2"/>
      </w:pPr>
      <w:r>
        <w:rPr>
          <w:b/>
          <w:bCs/>
        </w:rPr>
        <w:t xml:space="preserve">00:13:25 Speaker 3</w:t>
      </w:r>
      <w:r>
        <w:br/>
      </w:r>
      <w:r>
        <w:t xml:space="preserve">And they’re pretty much in every single one. All the ones in Georgia and South Carolina. Different stuff. This one’s been here for a while. Where they’ll do this one’s different because it’s got a little fence, but if there’s no fence, then you say it was that one maybe like a circle thing under it. There’s 15 minutes?</w:t>
      </w:r>
    </w:p>
    <w:p>
      <w:pPr>
        <w:pStyle w:val="a2"/>
      </w:pPr>
      <w:r>
        <w:rPr>
          <w:b/>
          <w:bCs/>
        </w:rPr>
        <w:t xml:space="preserve">00:13:50 Speaker 6</w:t>
      </w:r>
      <w:r>
        <w:br/>
      </w:r>
      <w:r>
        <w:t xml:space="preserve">15 minutes? That’s good. What’s going on? Team nine has 15 guys. Great!</w:t>
      </w:r>
    </w:p>
    <w:p>
      <w:pPr>
        <w:pStyle w:val="a2"/>
      </w:pPr>
      <w:r>
        <w:rPr>
          <w:b/>
          <w:bCs/>
        </w:rPr>
        <w:t xml:space="preserve">00:14:03 Speaker 2</w:t>
      </w:r>
      <w:r>
        <w:br/>
      </w:r>
      <w:r>
        <w:t xml:space="preserve">You’ll hear it. A couple of these have already sold.</w:t>
      </w:r>
    </w:p>
    <w:p>
      <w:pPr>
        <w:pStyle w:val="a2"/>
      </w:pPr>
      <w:r>
        <w:rPr>
          <w:b/>
          <w:bCs/>
        </w:rPr>
        <w:t xml:space="preserve">00:14:10 Speaker 3</w:t>
      </w:r>
      <w:r>
        <w:br/>
      </w:r>
      <w:r>
        <w:t xml:space="preserve">We’re getting good pull-offs on the rehab. I don’t know, the use stuff is moving.</w:t>
      </w:r>
    </w:p>
    <w:p>
      <w:pPr>
        <w:pStyle w:val="a2"/>
      </w:pPr>
      <w:r>
        <w:rPr>
          <w:b/>
          <w:bCs/>
        </w:rPr>
        <w:t xml:space="preserve">00:14:20 Speaker 2</w:t>
      </w:r>
      <w:r>
        <w:br/>
      </w:r>
      <w:r>
        <w:t xml:space="preserve">Are cash buyers or are they getting? These are cash.</w:t>
      </w:r>
    </w:p>
    <w:p>
      <w:pPr>
        <w:pStyle w:val="a2"/>
      </w:pPr>
      <w:r>
        <w:rPr>
          <w:b/>
          <w:bCs/>
        </w:rPr>
        <w:t xml:space="preserve">00:14:25 Speaker 2</w:t>
      </w:r>
      <w:r>
        <w:br/>
      </w:r>
      <w:r>
        <w:t xml:space="preserve">We just had triad here because they were doing their inspections of the homes that they put loans on. I think there were three or four done through financing.</w:t>
      </w:r>
    </w:p>
    <w:p>
      <w:pPr>
        <w:pStyle w:val="a2"/>
      </w:pPr>
      <w:r>
        <w:rPr>
          <w:b/>
          <w:bCs/>
        </w:rPr>
        <w:t xml:space="preserve">00:14:37 Speaker 6</w:t>
      </w:r>
      <w:r>
        <w:br/>
      </w:r>
      <w:r>
        <w:t xml:space="preserve">So I didn’t realize every like so I was trying to buy a mortgage. Which we’re going to tomorrow. I have a tour scheduled with the advantage. No Tom here or be a long trip. What’s para dise pop paradise pop got it that one fucked us up. But like I guess that community isn’t registered with twenty first. So I got denied from them.</w:t>
      </w:r>
    </w:p>
    <w:p>
      <w:pPr>
        <w:pStyle w:val="a2"/>
      </w:pPr>
      <w:r>
        <w:rPr>
          <w:b/>
          <w:bCs/>
        </w:rPr>
        <w:t xml:space="preserve">00:15:11 Speaker 2</w:t>
      </w:r>
      <w:r>
        <w:br/>
      </w:r>
      <w:r>
        <w:t xml:space="preserve">Place the appliances in here.</w:t>
      </w:r>
    </w:p>
    <w:p>
      <w:pPr>
        <w:pStyle w:val="a2"/>
      </w:pPr>
      <w:r>
        <w:rPr>
          <w:b/>
          <w:bCs/>
        </w:rPr>
        <w:t xml:space="preserve">00:15:32 Speaker 5</w:t>
      </w:r>
      <w:r>
        <w:br/>
      </w:r>
      <w:r>
        <w:t xml:space="preserve">I think you’re good. Ronnie, do you remember Joe? We’re not gonna find that anymore.</w:t>
      </w:r>
    </w:p>
    <w:p>
      <w:pPr>
        <w:pStyle w:val="a2"/>
      </w:pPr>
      <w:r>
        <w:rPr>
          <w:b/>
          <w:bCs/>
        </w:rPr>
        <w:t xml:space="preserve">00:15:43 Speaker 3</w:t>
      </w:r>
      <w:r>
        <w:br/>
      </w:r>
      <w:r>
        <w:t xml:space="preserve">We’re gonna go in One.</w:t>
      </w:r>
    </w:p>
    <w:p>
      <w:pPr>
        <w:pStyle w:val="a2"/>
      </w:pPr>
      <w:r>
        <w:rPr>
          <w:b/>
          <w:bCs/>
        </w:rPr>
        <w:t xml:space="preserve">00:15:56 Speaker 2</w:t>
      </w:r>
      <w:r>
        <w:br/>
      </w:r>
      <w:r>
        <w:t xml:space="preserve">One? Do we know if there’s squeegees or anything on it? She didn’t have any on her bag.</w:t>
      </w:r>
    </w:p>
    <w:p>
      <w:pPr>
        <w:pStyle w:val="a2"/>
      </w:pPr>
      <w:r>
        <w:rPr>
          <w:b/>
          <w:bCs/>
        </w:rPr>
        <w:t xml:space="preserve">00:16:01 Speaker 2</w:t>
      </w:r>
      <w:r>
        <w:br/>
      </w:r>
      <w:r>
        <w:t xml:space="preserve">Those are the only things that you just can’t get rid of. So you have to remove them.</w:t>
      </w:r>
    </w:p>
    <w:p>
      <w:pPr>
        <w:pStyle w:val="a2"/>
      </w:pPr>
      <w:r>
        <w:rPr>
          <w:b/>
          <w:bCs/>
        </w:rPr>
        <w:t xml:space="preserve">00:16:06 Speaker 4</w:t>
      </w:r>
      <w:r>
        <w:br/>
      </w:r>
      <w:r>
        <w:t xml:space="preserve">But that’s the one we zach falls. And I were walking shaking a gerard when right before we were closing on it, and they walked us into our rental home and zach poked his head in and falls. And I walked in falls came out. We had fleas from here down. These sneakers are brand new. I was like just start jumping. Buddy, just start jumping. I’m gonna go to certain places.</w:t>
      </w:r>
    </w:p>
    <w:p>
      <w:pPr>
        <w:pStyle w:val="a2"/>
      </w:pPr>
      <w:r>
        <w:rPr>
          <w:b/>
          <w:bCs/>
        </w:rPr>
        <w:t xml:space="preserve">00:16:29 Speaker 2</w:t>
      </w:r>
      <w:r>
        <w:br/>
      </w:r>
      <w:r>
        <w:t xml:space="preserve">I just throw them in the legs. It’s just not worth it. Or bed bugs. House we’re going to, she’s running the same. She’s the renter that originally had it twenty five years ago when I first came in. God, it’s twenty five years of routine quarterly inspections. And then September would have been the next quarterly inspection, and she’s now in a nursing home with mental illness. Just how fast.</w:t>
      </w:r>
    </w:p>
    <w:p>
      <w:pPr>
        <w:pStyle w:val="a2"/>
      </w:pPr>
      <w:r>
        <w:rPr>
          <w:b/>
          <w:bCs/>
        </w:rPr>
        <w:t xml:space="preserve">00:16:56 Speaker 6</w:t>
      </w:r>
      <w:r>
        <w:br/>
      </w:r>
      <w:r>
        <w:t xml:space="preserve">Something can change How, did you? How did you?</w:t>
      </w:r>
    </w:p>
    <w:p>
      <w:pPr>
        <w:pStyle w:val="a2"/>
      </w:pPr>
      <w:r>
        <w:rPr>
          <w:b/>
          <w:bCs/>
        </w:rPr>
        <w:t xml:space="preserve">00:17:01 Speaker 2</w:t>
      </w:r>
      <w:r>
        <w:br/>
      </w:r>
      <w:r>
        <w:t xml:space="preserve">There’s a home sales, three, fifty eight. For all of them go to one number cause, then it routes through our nav system. And then that way, it’s answered, it’s tracked. It goes in for all the prospects. So it all should go. All of these are going to, and we were actually just talking around though. So a lot of this we’re coming around. Natalie has a good with us cause we’re here for you. What do you need help with? What questions do you have? Don’t care about the normal stuff. We get that already. What can we do? So we’ve got the line that you guys actually had to send. One of it is we have it routing the sales to twenty four hour, and it goes through the whole thing and she’s like, well, so they can be right here and call. They’re not stopping by the office. And I’m sitting here, so how do we handle this? So now that’s just a conversation about figure out how to change those around. Hungry? There is lunch. Thank you.</w:t>
      </w:r>
    </w:p>
    <w:p>
      <w:pPr>
        <w:pStyle w:val="a2"/>
      </w:pPr>
      <w:r>
        <w:rPr>
          <w:b/>
          <w:bCs/>
        </w:rPr>
        <w:t xml:space="preserve">00:18:08 Speaker 1</w:t>
      </w:r>
      <w:r>
        <w:br/>
      </w:r>
      <w:r>
        <w:t xml:space="preserve">Got it.</w:t>
      </w:r>
    </w:p>
    <w:p>
      <w:pPr>
        <w:pStyle w:val="a2"/>
      </w:pPr>
      <w:r>
        <w:rPr>
          <w:b/>
          <w:bCs/>
        </w:rPr>
        <w:t xml:space="preserve">00:18:12 Speaker 2</w:t>
      </w:r>
      <w:r>
        <w:br/>
      </w:r>
      <w:r>
        <w:t xml:space="preserve">So they’ll have to rip most of this out.</w:t>
      </w:r>
    </w:p>
    <w:p>
      <w:pPr>
        <w:pStyle w:val="a2"/>
      </w:pPr>
      <w:r>
        <w:rPr>
          <w:b/>
          <w:bCs/>
        </w:rPr>
        <w:t xml:space="preserve">00:18:14 Speaker 3</w:t>
      </w:r>
      <w:r>
        <w:br/>
      </w:r>
      <w:r>
        <w:t xml:space="preserve">So that gives you a sense of the starting point.</w:t>
      </w:r>
    </w:p>
    <w:p>
      <w:pPr>
        <w:pStyle w:val="a2"/>
      </w:pPr>
      <w:r>
        <w:rPr>
          <w:b/>
          <w:bCs/>
        </w:rPr>
        <w:t xml:space="preserve">00:18:18 Speaker 2</w:t>
      </w:r>
      <w:r>
        <w:br/>
      </w:r>
      <w:r>
        <w:t xml:space="preserve">This actually is not bad. This is not bad at all. This is like a normal.</w:t>
      </w:r>
    </w:p>
    <w:p>
      <w:pPr>
        <w:pStyle w:val="a2"/>
      </w:pPr>
      <w:r>
        <w:rPr>
          <w:b/>
          <w:bCs/>
        </w:rPr>
        <w:t xml:space="preserve">00:18:25 Speaker 4</w:t>
      </w:r>
      <w:r>
        <w:br/>
      </w:r>
      <w:r>
        <w:t xml:space="preserve">It is just a smoker’s home. This is usually what we’re going to get back.</w:t>
      </w:r>
    </w:p>
    <w:p>
      <w:pPr>
        <w:pStyle w:val="a2"/>
      </w:pPr>
      <w:r>
        <w:rPr>
          <w:b/>
          <w:bCs/>
        </w:rPr>
        <w:t xml:space="preserve">00:18:33 Speaker 2</w:t>
      </w:r>
      <w:r>
        <w:br/>
      </w:r>
      <w:r>
        <w:t xml:space="preserve">I get it, but all the floors are solid.</w:t>
      </w:r>
    </w:p>
    <w:p>
      <w:pPr>
        <w:pStyle w:val="a2"/>
      </w:pPr>
      <w:r>
        <w:rPr>
          <w:b/>
          <w:bCs/>
        </w:rPr>
        <w:t xml:space="preserve">00:18:38 Speaker 2</w:t>
      </w:r>
      <w:r>
        <w:br/>
      </w:r>
      <w:r>
        <w:t xml:space="preserve">Here you go, Joe. In case you needed to use the bathroom.</w:t>
      </w:r>
    </w:p>
    <w:p>
      <w:pPr>
        <w:pStyle w:val="a2"/>
      </w:pPr>
      <w:r>
        <w:rPr>
          <w:b/>
          <w:bCs/>
        </w:rPr>
        <w:t xml:space="preserve">00:18:42 Speaker 3</w:t>
      </w:r>
      <w:r>
        <w:br/>
      </w:r>
      <w:r>
        <w:t xml:space="preserve">What is it? I’m good.</w:t>
      </w:r>
    </w:p>
    <w:p>
      <w:pPr>
        <w:pStyle w:val="a2"/>
      </w:pPr>
      <w:r>
        <w:rPr>
          <w:b/>
          <w:bCs/>
        </w:rPr>
        <w:t xml:space="preserve">00:18:48 Speaker 2</w:t>
      </w:r>
      <w:r>
        <w:br/>
      </w:r>
      <w:r>
        <w:t xml:space="preserve">She couldn’t take care of herself, you can see exactly why. Come here, Justin.</w:t>
      </w:r>
    </w:p>
    <w:p>
      <w:pPr>
        <w:pStyle w:val="a2"/>
      </w:pPr>
      <w:r>
        <w:rPr>
          <w:b/>
          <w:bCs/>
        </w:rPr>
        <w:t xml:space="preserve">00:18:58 Speaker 2</w:t>
      </w:r>
      <w:r>
        <w:br/>
      </w:r>
      <w:r>
        <w:t xml:space="preserve">Come on! You’re right. She did miss a few. Yes sir, she did.</w:t>
      </w:r>
    </w:p>
    <w:p>
      <w:pPr>
        <w:pStyle w:val="a2"/>
      </w:pPr>
      <w:r>
        <w:rPr>
          <w:b/>
          <w:bCs/>
        </w:rPr>
        <w:t xml:space="preserve">00:19:28 Speaker 6</w:t>
      </w:r>
      <w:r>
        <w:br/>
      </w:r>
      <w:r>
        <w:t xml:space="preserve">When she lost her partner, I think that’s when everything started to go downhill.</w:t>
      </w:r>
    </w:p>
    <w:p>
      <w:pPr>
        <w:pStyle w:val="a2"/>
      </w:pPr>
      <w:r>
        <w:rPr>
          <w:b/>
          <w:bCs/>
        </w:rPr>
        <w:t xml:space="preserve">00:20:08 Speaker 4</w:t>
      </w:r>
      <w:r>
        <w:br/>
      </w:r>
      <w:r>
        <w:t xml:space="preserve">This siding is fine, but we’ll do the skirting because it changes. We’re going to do the skirting. We’ll probably take that ramp off. I was going to ask if that ramp is not stable anymore.</w:t>
      </w:r>
    </w:p>
    <w:p>
      <w:pPr>
        <w:pStyle w:val="a2"/>
      </w:pPr>
      <w:r>
        <w:rPr>
          <w:b/>
          <w:bCs/>
        </w:rPr>
        <w:t xml:space="preserve">00:20:23 Speaker 1</w:t>
      </w:r>
      <w:r>
        <w:br/>
      </w:r>
      <w:r>
        <w:t xml:space="preserve">Got it.</w:t>
      </w:r>
    </w:p>
    <w:p>
      <w:pPr>
        <w:pStyle w:val="a2"/>
      </w:pPr>
      <w:r>
        <w:rPr>
          <w:b/>
          <w:bCs/>
        </w:rPr>
        <w:t xml:space="preserve">00:20:41 Speaker 2</w:t>
      </w:r>
      <w:r>
        <w:br/>
      </w:r>
      <w:r>
        <w:t xml:space="preserve">Bunny. I don’t even remember we saw so many of those signs last year. She’s one of those.</w:t>
      </w:r>
    </w:p>
    <w:p>
      <w:pPr>
        <w:pStyle w:val="a2"/>
      </w:pPr>
      <w:r>
        <w:rPr>
          <w:b/>
          <w:bCs/>
        </w:rPr>
        <w:t xml:space="preserve">00:20:51 Speaker 4</w:t>
      </w:r>
      <w:r>
        <w:br/>
      </w:r>
      <w:r>
        <w:t xml:space="preserve">She wasn’t telling people to come to the office and do background checks. She was just selling the horses and putting people in. We didn’t know it was coming in. I got a big one on the way back here too. Do it the right way.</w:t>
      </w:r>
    </w:p>
    <w:p>
      <w:pPr>
        <w:pStyle w:val="a2"/>
      </w:pPr>
      <w:r>
        <w:rPr>
          <w:b/>
          <w:bCs/>
        </w:rPr>
        <w:t xml:space="preserve">00:21:14 Speaker 2</w:t>
      </w:r>
      <w:r>
        <w:br/>
      </w:r>
      <w:r>
        <w:t xml:space="preserve">Play by the rules, or don’t play at all.</w:t>
      </w:r>
    </w:p>
    <w:p>
      <w:pPr>
        <w:pStyle w:val="a2"/>
      </w:pPr>
      <w:r>
        <w:rPr>
          <w:b/>
          <w:bCs/>
        </w:rPr>
        <w:t xml:space="preserve">00:21:30 Speaker 2</w:t>
      </w:r>
      <w:r>
        <w:br/>
      </w:r>
      <w:r>
        <w:t xml:space="preserve">Eight Minutes, I got the live stream.</w:t>
      </w:r>
    </w:p>
    <w:p>
      <w:pPr>
        <w:pStyle w:val="a2"/>
      </w:pPr>
      <w:r>
        <w:rPr>
          <w:b/>
          <w:bCs/>
        </w:rPr>
        <w:t xml:space="preserve">00:21:32 Speaker 6</w:t>
      </w:r>
      <w:r>
        <w:br/>
      </w:r>
      <w:r>
        <w:t xml:space="preserve">Eight minutes. I’m on the road with the Turkey team starting to feed less on you.</w:t>
      </w:r>
    </w:p>
    <w:p>
      <w:pPr>
        <w:pStyle w:val="a2"/>
      </w:pPr>
      <w:r>
        <w:rPr>
          <w:b/>
          <w:bCs/>
        </w:rPr>
        <w:t xml:space="preserve">00:21:47 Speaker 3</w:t>
      </w:r>
      <w:r>
        <w:br/>
      </w:r>
      <w:r>
        <w:t xml:space="preserve">Yeah.</w:t>
      </w:r>
    </w:p>
    <w:p>
      <w:pPr>
        <w:pStyle w:val="a2"/>
      </w:pPr>
      <w:r>
        <w:rPr>
          <w:b/>
          <w:bCs/>
        </w:rPr>
        <w:t xml:space="preserve">00:22:17 Speaker 2</w:t>
      </w:r>
      <w:r>
        <w:br/>
      </w:r>
      <w:r>
        <w:t xml:space="preserve">We can take maybe we just take spin. We’ll take a spin through here real quick and go up there.</w:t>
      </w:r>
    </w:p>
    <w:p>
      <w:pPr>
        <w:pStyle w:val="a2"/>
      </w:pPr>
      <w:r>
        <w:rPr>
          <w:b/>
          <w:bCs/>
        </w:rPr>
        <w:t xml:space="preserve">00:22:25 Speaker 6</w:t>
      </w:r>
      <w:r>
        <w:br/>
      </w:r>
      <w:r>
        <w:t xml:space="preserve">Is this your range? Nice. I just got a Volvo.</w:t>
      </w:r>
    </w:p>
    <w:p>
      <w:pPr>
        <w:pStyle w:val="a2"/>
      </w:pPr>
      <w:r>
        <w:rPr>
          <w:b/>
          <w:bCs/>
        </w:rPr>
        <w:t xml:space="preserve">00:22:32 Speaker 2</w:t>
      </w:r>
      <w:r>
        <w:br/>
      </w:r>
      <w:r>
        <w:t xml:space="preserve">But they’re really one of the new ones, X C ninety. They’re really nice.</w:t>
      </w:r>
    </w:p>
    <w:p>
      <w:pPr>
        <w:pStyle w:val="a2"/>
      </w:pPr>
      <w:r>
        <w:rPr>
          <w:b/>
          <w:bCs/>
        </w:rPr>
        <w:t xml:space="preserve">00:22:37 Speaker 3</w:t>
      </w:r>
      <w:r>
        <w:br/>
      </w:r>
      <w:r>
        <w:t xml:space="preserve">It’s got we just got folded.</w:t>
      </w:r>
    </w:p>
    <w:p>
      <w:pPr>
        <w:pStyle w:val="a2"/>
      </w:pPr>
      <w:r>
        <w:rPr>
          <w:b/>
          <w:bCs/>
        </w:rPr>
        <w:t xml:space="preserve">00:22:43 Speaker 6</w:t>
      </w:r>
      <w:r>
        <w:br/>
      </w:r>
      <w:r>
        <w:t xml:space="preserve">How is this to drive? I want to drive it later if you let me. It’s like driving a living room.</w:t>
      </w:r>
    </w:p>
    <w:p>
      <w:pPr>
        <w:pStyle w:val="a2"/>
      </w:pPr>
      <w:r>
        <w:rPr>
          <w:b/>
          <w:bCs/>
        </w:rPr>
        <w:t xml:space="preserve">00:22:52 Speaker 3</w:t>
      </w:r>
      <w:r>
        <w:br/>
      </w:r>
      <w:r>
        <w:t xml:space="preserve">I think it’s been through so we can get there. I’ll meet you guys at So Reach. We’ll go check out. That’s where they’ve really turned rehab. They were like level twos, level threes, and it looks good. You probably seen it? I haven’t rocked yet. So let’s get, and you’ll see a market difference here going to be real good either way. Joe, you take shotgun?</w:t>
      </w:r>
    </w:p>
    <w:p>
      <w:pPr>
        <w:pStyle w:val="a2"/>
      </w:pPr>
      <w:r>
        <w:rPr>
          <w:b/>
          <w:bCs/>
        </w:rPr>
        <w:t xml:space="preserve">00:23:19 Speaker 1</w:t>
      </w:r>
      <w:r>
        <w:br/>
      </w:r>
      <w:r>
        <w:t xml:space="preserve">Let’s grab in your bag.</w:t>
      </w:r>
    </w:p>
    <w:p>
      <w:pPr>
        <w:pStyle w:val="a2"/>
      </w:pPr>
      <w:r>
        <w:rPr>
          <w:b/>
          <w:bCs/>
        </w:rPr>
        <w:t xml:space="preserve">00:23:34 Speaker 6</w:t>
      </w:r>
      <w:r>
        <w:br/>
      </w:r>
      <w:r>
        <w:t xml:space="preserve">Tyler, we just need to make sure we reserve twenty million dollars of capacity for the Bay Area deal.</w:t>
      </w:r>
    </w:p>
    <w:p>
      <w:pPr>
        <w:pStyle w:val="a2"/>
      </w:pPr>
      <w:r>
        <w:rPr>
          <w:b/>
          <w:bCs/>
        </w:rPr>
        <w:t xml:space="preserve">00:24:06 Speaker 1</w:t>
      </w:r>
      <w:r>
        <w:br/>
      </w:r>
      <w:r>
        <w:t xml:space="preserve">Yeah.</w:t>
      </w:r>
    </w:p>
    <w:p>
      <w:pPr>
        <w:pStyle w:val="a2"/>
      </w:pPr>
      <w:r>
        <w:rPr>
          <w:b/>
          <w:bCs/>
        </w:rPr>
        <w:t xml:space="preserve">00:25:39 Speaker 1</w:t>
      </w:r>
      <w:r>
        <w:br/>
      </w:r>
      <w:r>
        <w:t xml:space="preserve">Get down all those troublemakers.</w:t>
      </w:r>
    </w:p>
    <w:p>
      <w:pPr>
        <w:pStyle w:val="a2"/>
      </w:pPr>
      <w:r>
        <w:rPr>
          <w:b/>
          <w:bCs/>
        </w:rPr>
        <w:t xml:space="preserve">00:25:45 Speaker 6</w:t>
      </w:r>
      <w:r>
        <w:br/>
      </w:r>
      <w:r>
        <w:t xml:space="preserve">Can I make just one other question from my end? From a reporting perspective, what do we need to do? Is Heidi going to update the deck with the numbers that we circulated on Monday?</w:t>
      </w:r>
    </w:p>
    <w:p>
      <w:pPr>
        <w:pStyle w:val="a2"/>
      </w:pPr>
      <w:r>
        <w:rPr>
          <w:b/>
          <w:bCs/>
        </w:rPr>
        <w:t xml:space="preserve">00:27:08 Speaker 6</w:t>
      </w:r>
      <w:r>
        <w:br/>
      </w:r>
      <w:r>
        <w:t xml:space="preserve">I don’t totally follow Tyler.</w:t>
      </w:r>
    </w:p>
    <w:p>
      <w:pPr>
        <w:pStyle w:val="a2"/>
      </w:pPr>
      <w:r>
        <w:rPr>
          <w:b/>
          <w:bCs/>
        </w:rPr>
        <w:t xml:space="preserve">00:28:41 Speaker 6</w:t>
      </w:r>
      <w:r>
        <w:br/>
      </w:r>
      <w:r>
        <w:t xml:space="preserve">Hey Tyler, if you I’ll I’ll I’m gonna I’ll go through the slide. Just leave these leave this to me.</w:t>
      </w:r>
    </w:p>
    <w:p>
      <w:pPr>
        <w:pStyle w:val="a2"/>
      </w:pPr>
      <w:r>
        <w:rPr>
          <w:b/>
          <w:bCs/>
        </w:rPr>
        <w:t xml:space="preserve">00:30:36 Speaker 2</w:t>
      </w:r>
      <w:r>
        <w:br/>
      </w:r>
      <w:r>
        <w:t xml:space="preserve">Your Watch is really dead. Still in red.</w:t>
      </w:r>
    </w:p>
    <w:p>
      <w:pPr>
        <w:pStyle w:val="a2"/>
      </w:pPr>
      <w:r>
        <w:rPr>
          <w:b/>
          <w:bCs/>
        </w:rPr>
        <w:t xml:space="preserve">00:31:52 Speaker 1</w:t>
      </w:r>
      <w:r>
        <w:br/>
      </w:r>
      <w:r>
        <w:t xml:space="preserve">Thank you. Are we there? They said so.</w:t>
      </w:r>
    </w:p>
    <w:p>
      <w:pPr>
        <w:pStyle w:val="a2"/>
      </w:pPr>
      <w:r>
        <w:rPr>
          <w:b/>
          <w:bCs/>
        </w:rPr>
        <w:t xml:space="preserve">00:32:02 Speaker 4</w:t>
      </w:r>
      <w:r>
        <w:br/>
      </w:r>
      <w:r>
        <w:t xml:space="preserve">They just can’t see anything. We would have to hear it, right? I think so. You would also hear it.</w:t>
      </w:r>
    </w:p>
    <w:p>
      <w:pPr>
        <w:pStyle w:val="a2"/>
      </w:pPr>
      <w:r>
        <w:rPr>
          <w:b/>
          <w:bCs/>
        </w:rPr>
        <w:t xml:space="preserve">00:32:15 Speaker 1</w:t>
      </w:r>
      <w:r>
        <w:br/>
      </w:r>
      <w:r>
        <w:t xml:space="preserve">Maybe it got fucked up and they cut the livestream. Did they recharge again?</w:t>
      </w:r>
    </w:p>
    <w:p>
      <w:pPr>
        <w:pStyle w:val="a2"/>
      </w:pPr>
      <w:r>
        <w:rPr>
          <w:b/>
          <w:bCs/>
        </w:rPr>
        <w:t xml:space="preserve">00:32:46 Speaker 4</w:t>
      </w:r>
      <w:r>
        <w:br/>
      </w:r>
      <w:r>
        <w:t xml:space="preserve">It’s just gonna start. Nothing catching it.</w:t>
      </w:r>
    </w:p>
    <w:p>
      <w:pPr>
        <w:pStyle w:val="a2"/>
      </w:pPr>
      <w:r>
        <w:rPr>
          <w:b/>
          <w:bCs/>
        </w:rPr>
        <w:t xml:space="preserve">00:33:41 Speaker 2</w:t>
      </w:r>
      <w:r>
        <w:br/>
      </w:r>
      <w:r>
        <w:t xml:space="preserve">Right now. Interesting. I had somebody stop too today. She just took a.</w:t>
      </w:r>
    </w:p>
    <w:p>
      <w:pPr>
        <w:pStyle w:val="a2"/>
      </w:pPr>
      <w:r>
        <w:rPr>
          <w:b/>
          <w:bCs/>
        </w:rPr>
        <w:t xml:space="preserve">00:33:51 Speaker 3</w:t>
      </w:r>
      <w:r>
        <w:br/>
      </w:r>
      <w:r>
        <w:t xml:space="preserve">Drive through back on herum camp spot to go ahead and run one. We got a couple more coming in.</w:t>
      </w:r>
    </w:p>
    <w:p>
      <w:pPr>
        <w:pStyle w:val="a2"/>
      </w:pPr>
      <w:r>
        <w:rPr>
          <w:b/>
          <w:bCs/>
        </w:rPr>
        <w:t xml:space="preserve">00:33:57 Speaker 2</w:t>
      </w:r>
      <w:r>
        <w:br/>
      </w:r>
      <w:r>
        <w:t xml:space="preserve">Good. I’m very happy to talk to you. So is everybody distracted? No. Thanks. You’re here for your guests? I don’t know.</w:t>
      </w:r>
    </w:p>
    <w:p>
      <w:pPr>
        <w:pStyle w:val="a2"/>
      </w:pPr>
      <w:r>
        <w:rPr>
          <w:b/>
          <w:bCs/>
        </w:rPr>
        <w:t xml:space="preserve">00:34:44 Speaker 2</w:t>
      </w:r>
      <w:r>
        <w:br/>
      </w:r>
      <w:r>
        <w:t xml:space="preserve">To take over. And she’s really got some here. At least until we do all the infrastructure stuff instead of just doing nothing. Now we got revenue coming in.</w:t>
      </w:r>
    </w:p>
    <w:p>
      <w:pPr>
        <w:pStyle w:val="a2"/>
      </w:pPr>
      <w:r>
        <w:rPr>
          <w:b/>
          <w:bCs/>
        </w:rPr>
        <w:t xml:space="preserve">00:34:55 Speaker 6</w:t>
      </w:r>
      <w:r>
        <w:br/>
      </w:r>
      <w:r>
        <w:t xml:space="preserve">That’s good. So is this all Camp Spot? All Camp Spot? Somebody just moved in, and they’re probably doing a group that invented. Oh really? Workampers. Have you heard of them? They do high end RV parks, and they built Camp Spot and then sold it to private equity people.</w:t>
      </w:r>
    </w:p>
    <w:p>
      <w:pPr>
        <w:pStyle w:val="a2"/>
      </w:pPr>
      <w:r>
        <w:rPr>
          <w:b/>
          <w:bCs/>
        </w:rPr>
        <w:t xml:space="preserve">00:35:13 Speaker 1</w:t>
      </w:r>
      <w:r>
        <w:br/>
      </w:r>
      <w:r>
        <w:t xml:space="preserve">Now they still aren’t part of it.</w:t>
      </w:r>
    </w:p>
    <w:p>
      <w:pPr>
        <w:pStyle w:val="a2"/>
      </w:pPr>
      <w:r>
        <w:rPr>
          <w:b/>
          <w:bCs/>
        </w:rPr>
        <w:t xml:space="preserve">00:35:48 Speaker 4</w:t>
      </w:r>
      <w:r>
        <w:br/>
      </w:r>
      <w:r>
        <w:t xml:space="preserve">Every single one of these homes was stripped completely.</w:t>
      </w:r>
    </w:p>
    <w:p>
      <w:pPr>
        <w:pStyle w:val="a2"/>
      </w:pPr>
      <w:r>
        <w:rPr>
          <w:b/>
          <w:bCs/>
        </w:rPr>
        <w:t xml:space="preserve">00:37:10 Speaker 1</w:t>
      </w:r>
      <w:r>
        <w:br/>
      </w:r>
      <w:r>
        <w:t xml:space="preserve">Oh.</w:t>
      </w:r>
    </w:p>
    <w:p>
      <w:pPr>
        <w:pStyle w:val="a2"/>
      </w:pPr>
      <w:r>
        <w:rPr>
          <w:b/>
          <w:bCs/>
        </w:rPr>
        <w:t xml:space="preserve">00:37:57 Speaker 1</w:t>
      </w:r>
      <w:r>
        <w:br/>
      </w:r>
      <w:r>
        <w:t xml:space="preserve">They did.</w:t>
      </w:r>
    </w:p>
    <w:p>
      <w:pPr>
        <w:pStyle w:val="a2"/>
      </w:pPr>
      <w:r>
        <w:rPr>
          <w:b/>
          <w:bCs/>
        </w:rPr>
        <w:t xml:space="preserve">00:37:58 Speaker 2</w:t>
      </w:r>
      <w:r>
        <w:br/>
      </w:r>
      <w:r>
        <w:t xml:space="preserve">It actually looks good. They’re better than the couches. That’s actually a great idea. Instead of having to swing over here.</w:t>
      </w:r>
    </w:p>
    <w:p>
      <w:pPr>
        <w:pStyle w:val="a2"/>
      </w:pPr>
      <w:r>
        <w:rPr>
          <w:b/>
          <w:bCs/>
        </w:rPr>
        <w:t xml:space="preserve">00:38:12 Speaker 4</w:t>
      </w:r>
      <w:r>
        <w:br/>
      </w:r>
      <w:r>
        <w:t xml:space="preserve">From a space standpoint?</w:t>
      </w:r>
    </w:p>
    <w:p>
      <w:pPr>
        <w:pStyle w:val="a2"/>
      </w:pPr>
      <w:r>
        <w:rPr>
          <w:b/>
          <w:bCs/>
        </w:rPr>
        <w:t xml:space="preserve">00:38:16 Speaker 6</w:t>
      </w:r>
      <w:r>
        <w:br/>
      </w:r>
      <w:r>
        <w:t xml:space="preserve">Great. When we saw this before, five grand? Five or six thousand dollars? It’s solid.</w:t>
      </w:r>
    </w:p>
    <w:p>
      <w:pPr>
        <w:pStyle w:val="a2"/>
      </w:pPr>
      <w:r>
        <w:rPr>
          <w:b/>
          <w:bCs/>
        </w:rPr>
        <w:t xml:space="preserve">00:38:33 Speaker 2</w:t>
      </w:r>
      <w:r>
        <w:br/>
      </w:r>
      <w:r>
        <w:t xml:space="preserve">So they don’t have to deal with that.</w:t>
      </w:r>
    </w:p>
    <w:p>
      <w:pPr>
        <w:pStyle w:val="a2"/>
      </w:pPr>
      <w:r>
        <w:rPr>
          <w:b/>
          <w:bCs/>
        </w:rPr>
        <w:t xml:space="preserve">00:39:22 Speaker 2</w:t>
      </w:r>
      <w:r>
        <w:br/>
      </w:r>
      <w:r>
        <w:t xml:space="preserve">I think one thing we could do is really draw on that.</w:t>
      </w:r>
    </w:p>
    <w:p>
      <w:pPr>
        <w:pStyle w:val="a2"/>
      </w:pPr>
      <w:r>
        <w:rPr>
          <w:b/>
          <w:bCs/>
        </w:rPr>
        <w:t xml:space="preserve">00:39:26 Speaker 1</w:t>
      </w:r>
      <w:r>
        <w:br/>
      </w:r>
      <w:r>
        <w:t xml:space="preserve">One of the higher level things that we could do is to tap into the fact that there’s</w:t>
      </w:r>
    </w:p>
    <w:p>
      <w:pPr>
        <w:pStyle w:val="a2"/>
      </w:pPr>
      <w:r>
        <w:rPr>
          <w:b/>
          <w:bCs/>
        </w:rPr>
        <w:t xml:space="preserve">00:39:38 Speaker 6</w:t>
      </w:r>
      <w:r>
        <w:br/>
      </w:r>
      <w:r>
        <w:t xml:space="preserve">A group of people who are all interested in this topic.</w:t>
      </w:r>
    </w:p>
    <w:p>
      <w:pPr>
        <w:pStyle w:val="a2"/>
      </w:pPr>
      <w:r>
        <w:rPr>
          <w:b/>
          <w:bCs/>
        </w:rPr>
        <w:t xml:space="preserve">00:40:36 Speaker 4</w:t>
      </w:r>
      <w:r>
        <w:br/>
      </w:r>
      <w:r>
        <w:t xml:space="preserve">Came from over here.</w:t>
      </w:r>
    </w:p>
    <w:p>
      <w:pPr>
        <w:pStyle w:val="a2"/>
      </w:pPr>
      <w:r>
        <w:rPr>
          <w:b/>
          <w:bCs/>
        </w:rPr>
        <w:t xml:space="preserve">00:40:46 Speaker 2</w:t>
      </w:r>
      <w:r>
        <w:br/>
      </w:r>
      <w:r>
        <w:t xml:space="preserve">They recited her name.</w:t>
      </w:r>
    </w:p>
    <w:p>
      <w:pPr>
        <w:pStyle w:val="a2"/>
      </w:pPr>
      <w:r>
        <w:rPr>
          <w:b/>
          <w:bCs/>
        </w:rPr>
        <w:t xml:space="preserve">00:41:05 Speaker 4</w:t>
      </w:r>
      <w:r>
        <w:br/>
      </w:r>
      <w:r>
        <w:t xml:space="preserve">I Don’t want. John.</w:t>
      </w:r>
    </w:p>
    <w:p>
      <w:pPr>
        <w:pStyle w:val="a2"/>
      </w:pPr>
      <w:r>
        <w:rPr>
          <w:b/>
          <w:bCs/>
        </w:rPr>
        <w:t xml:space="preserve">00:41:41 Speaker 2</w:t>
      </w:r>
      <w:r>
        <w:br/>
      </w:r>
      <w:r>
        <w:t xml:space="preserve">They’re putting all new flooring.</w:t>
      </w:r>
    </w:p>
    <w:p>
      <w:pPr>
        <w:pStyle w:val="a2"/>
      </w:pPr>
      <w:r>
        <w:rPr>
          <w:b/>
          <w:bCs/>
        </w:rPr>
        <w:t xml:space="preserve">00:41:47 Speaker 3</w:t>
      </w:r>
      <w:r>
        <w:br/>
      </w:r>
      <w:r>
        <w:t xml:space="preserve">To finish up this thing.</w:t>
      </w:r>
    </w:p>
    <w:p>
      <w:pPr>
        <w:pStyle w:val="a2"/>
      </w:pPr>
      <w:r>
        <w:rPr>
          <w:b/>
          <w:bCs/>
        </w:rPr>
        <w:t xml:space="preserve">00:41:48 Speaker 2</w:t>
      </w:r>
      <w:r>
        <w:br/>
      </w:r>
      <w:r>
        <w:t xml:space="preserve">Is that the only way you do it?</w:t>
      </w:r>
    </w:p>
    <w:p>
      <w:pPr>
        <w:pStyle w:val="a2"/>
      </w:pPr>
      <w:r>
        <w:rPr>
          <w:b/>
          <w:bCs/>
        </w:rPr>
        <w:t xml:space="preserve">00:41:51 Speaker 3</w:t>
      </w:r>
      <w:r>
        <w:br/>
      </w:r>
      <w:r>
        <w:t xml:space="preserve">Like sixty days, something like that. This is full.</w:t>
      </w:r>
    </w:p>
    <w:p>
      <w:pPr>
        <w:pStyle w:val="a2"/>
      </w:pPr>
      <w:r>
        <w:rPr>
          <w:b/>
          <w:bCs/>
        </w:rPr>
        <w:t xml:space="preserve">00:41:57 Speaker 2</w:t>
      </w:r>
      <w:r>
        <w:br/>
      </w:r>
      <w:r>
        <w:t xml:space="preserve">They had to take it all out because they had to redo the floor and the subflooring.</w:t>
      </w:r>
    </w:p>
    <w:p>
      <w:pPr>
        <w:pStyle w:val="a2"/>
      </w:pPr>
      <w:r>
        <w:rPr>
          <w:b/>
          <w:bCs/>
        </w:rPr>
        <w:t xml:space="preserve">00:42:00 Speaker 3</w:t>
      </w:r>
      <w:r>
        <w:br/>
      </w:r>
      <w:r>
        <w:t xml:space="preserve">Got it. This is probably a sixty-day project from start to finish.</w:t>
      </w:r>
    </w:p>
    <w:p>
      <w:pPr>
        <w:pStyle w:val="a2"/>
      </w:pPr>
      <w:r>
        <w:rPr>
          <w:b/>
          <w:bCs/>
        </w:rPr>
        <w:t xml:space="preserve">00:42:06 Speaker 4</w:t>
      </w:r>
      <w:r>
        <w:br/>
      </w:r>
      <w:r>
        <w:t xml:space="preserve">At least they sided it.</w:t>
      </w:r>
    </w:p>
    <w:p>
      <w:pPr>
        <w:pStyle w:val="a2"/>
      </w:pPr>
      <w:r>
        <w:rPr>
          <w:b/>
          <w:bCs/>
        </w:rPr>
        <w:t xml:space="preserve">00:42:08 Speaker 3</w:t>
      </w:r>
      <w:r>
        <w:br/>
      </w:r>
      <w:r>
        <w:t xml:space="preserve">So we’re.</w:t>
      </w:r>
    </w:p>
    <w:p>
      <w:pPr>
        <w:pStyle w:val="a2"/>
      </w:pPr>
      <w:r>
        <w:rPr>
          <w:b/>
          <w:bCs/>
        </w:rPr>
        <w:t xml:space="preserve">00:42:09 Speaker 4</w:t>
      </w:r>
      <w:r>
        <w:br/>
      </w:r>
      <w:r>
        <w:t xml:space="preserve">Looking on the outside now.</w:t>
      </w:r>
    </w:p>
    <w:p>
      <w:pPr>
        <w:pStyle w:val="a2"/>
      </w:pPr>
      <w:r>
        <w:rPr>
          <w:b/>
          <w:bCs/>
        </w:rPr>
        <w:t xml:space="preserve">00:42:18 Speaker 4</w:t>
      </w:r>
      <w:r>
        <w:br/>
      </w:r>
      <w:r>
        <w:t xml:space="preserve">And that was why we wanted to go with the rehabbing, also because we weren’t sure how much pushback type of code was going to give us. And if we have good bones</w:t>
      </w:r>
    </w:p>
    <w:p>
      <w:pPr>
        <w:pStyle w:val="a2"/>
      </w:pPr>
      <w:r>
        <w:rPr>
          <w:b/>
          <w:bCs/>
        </w:rPr>
        <w:t xml:space="preserve">00:42:37 Speaker 2</w:t>
      </w:r>
      <w:r>
        <w:br/>
      </w:r>
      <w:r>
        <w:t xml:space="preserve">Just enough siding</w:t>
      </w:r>
    </w:p>
    <w:p>
      <w:pPr>
        <w:pStyle w:val="a2"/>
      </w:pPr>
      <w:r>
        <w:rPr>
          <w:b/>
          <w:bCs/>
        </w:rPr>
        <w:t xml:space="preserve">00:42:39 Speaker 6</w:t>
      </w:r>
      <w:r>
        <w:br/>
      </w:r>
      <w:r>
        <w:t xml:space="preserve">Some insulation and drywall.</w:t>
      </w:r>
    </w:p>
    <w:p>
      <w:pPr>
        <w:pStyle w:val="a2"/>
      </w:pPr>
      <w:r>
        <w:rPr>
          <w:b/>
          <w:bCs/>
        </w:rPr>
        <w:t xml:space="preserve">00:42:44 Speaker 2</w:t>
      </w:r>
      <w:r>
        <w:br/>
      </w:r>
      <w:r>
        <w:t xml:space="preserve">The amazing part is that every part of the process when they build them, a HUD inspector signs off. Every part, every step. They sit in the factories.</w:t>
      </w:r>
    </w:p>
    <w:p>
      <w:pPr>
        <w:pStyle w:val="a2"/>
      </w:pPr>
      <w:r>
        <w:rPr>
          <w:b/>
          <w:bCs/>
        </w:rPr>
        <w:t xml:space="preserve">00:43:32 Speaker 4</w:t>
      </w:r>
      <w:r>
        <w:br/>
      </w:r>
      <w:r>
        <w:t xml:space="preserve">What a difference, just even the siding makes.</w:t>
      </w:r>
    </w:p>
    <w:p>
      <w:pPr>
        <w:pStyle w:val="a2"/>
      </w:pPr>
      <w:r>
        <w:rPr>
          <w:b/>
          <w:bCs/>
        </w:rPr>
        <w:t xml:space="preserve">00:43:34 Speaker 2</w:t>
      </w:r>
      <w:r>
        <w:br/>
      </w:r>
      <w:r>
        <w:t xml:space="preserve">Oh my god, yes</w:t>
      </w:r>
    </w:p>
    <w:p>
      <w:pPr>
        <w:pStyle w:val="a2"/>
      </w:pPr>
      <w:r>
        <w:rPr>
          <w:b/>
          <w:bCs/>
        </w:rPr>
        <w:t xml:space="preserve">00:43:37 Speaker 4</w:t>
      </w:r>
      <w:r>
        <w:br/>
      </w:r>
      <w:r>
        <w:t xml:space="preserve">So twenty one, you’re ready to turn it.</w:t>
      </w:r>
    </w:p>
    <w:p>
      <w:pPr>
        <w:pStyle w:val="a2"/>
      </w:pPr>
      <w:r>
        <w:rPr>
          <w:b/>
          <w:bCs/>
        </w:rPr>
        <w:t xml:space="preserve">00:43:42 Speaker 2</w:t>
      </w:r>
      <w:r>
        <w:br/>
      </w:r>
      <w:r>
        <w:t xml:space="preserve">To get this white one.</w:t>
      </w:r>
    </w:p>
    <w:p>
      <w:pPr>
        <w:pStyle w:val="a2"/>
      </w:pPr>
      <w:r>
        <w:rPr>
          <w:b/>
          <w:bCs/>
        </w:rPr>
        <w:t xml:space="preserve">00:43:50 Speaker 1</w:t>
      </w:r>
      <w:r>
        <w:br/>
      </w:r>
      <w:r>
        <w:t xml:space="preserve">We’ll grab your bag out of their car and then we’ll head to Southgate.</w:t>
      </w:r>
    </w:p>
    <w:p>
      <w:pPr>
        <w:pStyle w:val="a2"/>
      </w:pPr>
      <w:r>
        <w:rPr>
          <w:b/>
          <w:bCs/>
        </w:rPr>
        <w:t xml:space="preserve">00:44:31 Speaker 2</w:t>
      </w:r>
      <w:r>
        <w:br/>
      </w:r>
      <w:r>
        <w:t xml:space="preserve">It’s not giving it away.</w:t>
      </w:r>
    </w:p>
    <w:p>
      <w:pPr>
        <w:pStyle w:val="a2"/>
      </w:pPr>
      <w:r>
        <w:rPr>
          <w:b/>
          <w:bCs/>
        </w:rPr>
        <w:t xml:space="preserve">00:45:56 Speaker 1</w:t>
      </w:r>
      <w:r>
        <w:br/>
      </w:r>
      <w:r>
        <w:t xml:space="preserve">Okay.</w:t>
      </w:r>
    </w:p>
    <w:p>
      <w:pPr>
        <w:pStyle w:val="a2"/>
      </w:pPr>
      <w:r>
        <w:rPr>
          <w:b/>
          <w:bCs/>
        </w:rPr>
        <w:t xml:space="preserve">00:46:28 Speaker 2</w:t>
      </w:r>
      <w:r>
        <w:br/>
      </w:r>
      <w:r>
        <w:t xml:space="preserve">Two things that we need. One is going to be that.</w:t>
      </w:r>
    </w:p>
    <w:p>
      <w:pPr>
        <w:pStyle w:val="a2"/>
      </w:pPr>
      <w:r>
        <w:rPr>
          <w:b/>
          <w:bCs/>
        </w:rPr>
        <w:t xml:space="preserve">00:46:36 Speaker 1</w:t>
      </w:r>
      <w:r>
        <w:br/>
      </w:r>
      <w:r>
        <w:t xml:space="preserve">I need to press that button. Does it take over the background?</w:t>
      </w:r>
    </w:p>
    <w:p>
      <w:pPr>
        <w:pStyle w:val="a2"/>
      </w:pPr>
      <w:r>
        <w:rPr>
          <w:b/>
          <w:bCs/>
        </w:rPr>
        <w:t xml:space="preserve">00:46:53 Speaker 3</w:t>
      </w:r>
      <w:r>
        <w:br/>
      </w:r>
      <w:r>
        <w:t xml:space="preserve">It’s great, But we had the, that’s when we had lighting behind it already so.</w:t>
      </w:r>
    </w:p>
    <w:p>
      <w:pPr>
        <w:pStyle w:val="a2"/>
      </w:pPr>
      <w:r>
        <w:rPr>
          <w:b/>
          <w:bCs/>
        </w:rPr>
        <w:t xml:space="preserve">00:46:57 Speaker 1</w:t>
      </w:r>
      <w:r>
        <w:br/>
      </w:r>
      <w:r>
        <w:t xml:space="preserve">He just got up. We’ll drop it in when we get a chance.</w:t>
      </w:r>
    </w:p>
    <w:p>
      <w:pPr>
        <w:pStyle w:val="a2"/>
      </w:pPr>
      <w:r>
        <w:rPr>
          <w:b/>
          <w:bCs/>
        </w:rPr>
        <w:t xml:space="preserve">00:47:40 Speaker 5</w:t>
      </w:r>
      <w:r>
        <w:br/>
      </w:r>
      <w:r>
        <w:t xml:space="preserve">It’s good. It’s amazing. What is it? Burgers, hot dogs, and chicken tenders. I love chicken tenders. It’s like that Carolina style.</w:t>
      </w:r>
    </w:p>
    <w:p>
      <w:pPr>
        <w:pStyle w:val="a2"/>
      </w:pPr>
      <w:r>
        <w:rPr>
          <w:b/>
          <w:bCs/>
        </w:rPr>
        <w:t xml:space="preserve">00:48:04 Speaker 2</w:t>
      </w:r>
      <w:r>
        <w:br/>
      </w:r>
      <w:r>
        <w:t xml:space="preserve">It’s amazing to me that Fernando walks around almost every day in a black shirt. I don’t know how he does it. It’s hot.</w:t>
      </w:r>
    </w:p>
    <w:p>
      <w:pPr>
        <w:pStyle w:val="a2"/>
      </w:pPr>
      <w:r>
        <w:rPr>
          <w:b/>
          <w:bCs/>
        </w:rPr>
        <w:t xml:space="preserve">00:48:17 Speaker 6</w:t>
      </w:r>
      <w:r>
        <w:br/>
      </w:r>
      <w:r>
        <w:t xml:space="preserve">So the rehabs at Whispering Pines look good. We’re moving rehabs. That’s the team that’s going everywhere. He’s got five, six, seven crews.</w:t>
      </w:r>
    </w:p>
    <w:p>
      <w:pPr>
        <w:pStyle w:val="a2"/>
      </w:pPr>
      <w:r>
        <w:rPr>
          <w:b/>
          <w:bCs/>
        </w:rPr>
        <w:t xml:space="preserve">00:48:27 Speaker 5</w:t>
      </w:r>
      <w:r>
        <w:br/>
      </w:r>
      <w:r>
        <w:t xml:space="preserve">Extra mobile yard teams so it doesn’t.</w:t>
      </w:r>
    </w:p>
    <w:p>
      <w:pPr>
        <w:pStyle w:val="a2"/>
      </w:pPr>
      <w:r>
        <w:rPr>
          <w:b/>
          <w:bCs/>
        </w:rPr>
        <w:t xml:space="preserve">00:48:35 Speaker 5</w:t>
      </w:r>
      <w:r>
        <w:br/>
      </w:r>
      <w:r>
        <w:t xml:space="preserve">Our team will do small stuff here and there.</w:t>
      </w:r>
    </w:p>
    <w:p>
      <w:pPr>
        <w:pStyle w:val="a2"/>
      </w:pPr>
      <w:r>
        <w:rPr>
          <w:b/>
          <w:bCs/>
        </w:rPr>
        <w:t xml:space="preserve">00:48:39 Speaker 6</w:t>
      </w:r>
      <w:r>
        <w:br/>
      </w:r>
      <w:r>
        <w:t xml:space="preserve">Is it champion or is it someone else? Contractor.</w:t>
      </w:r>
    </w:p>
    <w:p>
      <w:pPr>
        <w:pStyle w:val="a2"/>
      </w:pPr>
      <w:r>
        <w:rPr>
          <w:b/>
          <w:bCs/>
        </w:rPr>
        <w:t xml:space="preserve">00:48:48 Speaker 2</w:t>
      </w:r>
      <w:r>
        <w:br/>
      </w:r>
      <w:r>
        <w:t xml:space="preserve">And even the rehabs were actually going pretty quick in Georgia and South Carolina too. Exciting to see.</w:t>
      </w:r>
    </w:p>
    <w:p>
      <w:pPr>
        <w:pStyle w:val="a2"/>
      </w:pPr>
      <w:r>
        <w:rPr>
          <w:b/>
          <w:bCs/>
        </w:rPr>
        <w:t xml:space="preserve">00:49:01 Speaker 5</w:t>
      </w:r>
      <w:r>
        <w:br/>
      </w:r>
      <w:r>
        <w:t xml:space="preserve">The team up there. Region seems to be, Remember Regency one was a little rougher. That’s cleaned up, like the manager got all the trash off. People are paving themselves, putting pavers in over gravel.</w:t>
      </w:r>
    </w:p>
    <w:p>
      <w:pPr>
        <w:pStyle w:val="a2"/>
      </w:pPr>
      <w:r>
        <w:rPr>
          <w:b/>
          <w:bCs/>
        </w:rPr>
        <w:t xml:space="preserve">00:49:18 Speaker 6</w:t>
      </w:r>
      <w:r>
        <w:br/>
      </w:r>
      <w:r>
        <w:t xml:space="preserve">That’s great. The whole park looks much better out of it. I mean, listen, I think that’s one of the nicest assets we own. Hundred percent. Especially Regency two. That’s a nice size lot. That’s pretty nice.</w:t>
      </w:r>
    </w:p>
    <w:p>
      <w:pPr>
        <w:pStyle w:val="a2"/>
      </w:pPr>
      <w:r>
        <w:rPr>
          <w:b/>
          <w:bCs/>
        </w:rPr>
        <w:t xml:space="preserve">00:49:31 Speaker 2</w:t>
      </w:r>
      <w:r>
        <w:br/>
      </w:r>
      <w:r>
        <w:t xml:space="preserve">Big lots.</w:t>
      </w:r>
    </w:p>
    <w:p>
      <w:pPr>
        <w:pStyle w:val="a2"/>
      </w:pPr>
      <w:r>
        <w:rPr>
          <w:b/>
          <w:bCs/>
        </w:rPr>
        <w:t xml:space="preserve">00:49:34 Speaker 2</w:t>
      </w:r>
      <w:r>
        <w:br/>
      </w:r>
      <w:r>
        <w:t xml:space="preserve">You can say it’s an Adelaide that was a pressable team. It takes some time for everybody to get their bearings.</w:t>
      </w:r>
    </w:p>
    <w:p>
      <w:pPr>
        <w:pStyle w:val="a2"/>
      </w:pPr>
      <w:r>
        <w:rPr>
          <w:b/>
          <w:bCs/>
        </w:rPr>
        <w:t xml:space="preserve">00:49:43 Speaker 6</w:t>
      </w:r>
      <w:r>
        <w:br/>
      </w:r>
      <w:r>
        <w:t xml:space="preserve">But when they got them.</w:t>
      </w:r>
    </w:p>
    <w:p>
      <w:pPr>
        <w:pStyle w:val="a2"/>
      </w:pPr>
      <w:r>
        <w:rPr>
          <w:b/>
          <w:bCs/>
        </w:rPr>
        <w:t xml:space="preserve">00:49:47 Speaker 2</w:t>
      </w:r>
      <w:r>
        <w:br/>
      </w:r>
      <w:r>
        <w:t xml:space="preserve">Things were turning.</w:t>
      </w:r>
    </w:p>
    <w:p>
      <w:pPr>
        <w:pStyle w:val="a2"/>
      </w:pPr>
      <w:r>
        <w:rPr>
          <w:b/>
          <w:bCs/>
        </w:rPr>
        <w:t xml:space="preserve">00:52:24 Speaker 6</w:t>
      </w:r>
      <w:r>
        <w:br/>
      </w:r>
      <w:r>
        <w:t xml:space="preserve">Oh my god. All your stuff for the Poconos? There we go. It’s a lot. Hey, what’s up guys? What’s going on Eric?</w:t>
      </w:r>
    </w:p>
    <w:p>
      <w:pPr>
        <w:pStyle w:val="a2"/>
      </w:pPr>
      <w:r>
        <w:rPr>
          <w:b/>
          <w:bCs/>
        </w:rPr>
        <w:t xml:space="preserve">00:53:01 Speaker 6</w:t>
      </w:r>
      <w:r>
        <w:br/>
      </w:r>
      <w:r>
        <w:t xml:space="preserve">Nothing. I’ll text him again in a bit.</w:t>
      </w:r>
    </w:p>
    <w:p>
      <w:pPr>
        <w:pStyle w:val="a2"/>
      </w:pPr>
      <w:r>
        <w:rPr>
          <w:b/>
          <w:bCs/>
        </w:rPr>
        <w:t xml:space="preserve">00:53:21 Speaker 1</w:t>
      </w:r>
      <w:r>
        <w:br/>
      </w:r>
      <w:r>
        <w:t xml:space="preserve">Hey Jeff.</w:t>
      </w:r>
    </w:p>
    <w:p>
      <w:pPr>
        <w:pStyle w:val="a2"/>
      </w:pPr>
      <w:r>
        <w:rPr>
          <w:b/>
          <w:bCs/>
        </w:rPr>
        <w:t xml:space="preserve">00:54:01 Speaker 6</w:t>
      </w:r>
      <w:r>
        <w:br/>
      </w:r>
      <w:r>
        <w:t xml:space="preserve">Do we know what we totally do? Do we know what kind of asset it is. It’s in Redmond.</w:t>
      </w:r>
    </w:p>
    <w:p>
      <w:pPr>
        <w:pStyle w:val="a2"/>
      </w:pPr>
      <w:r>
        <w:rPr>
          <w:b/>
          <w:bCs/>
        </w:rPr>
        <w:t xml:space="preserve">00:54:34 Speaker 6</w:t>
      </w:r>
      <w:r>
        <w:br/>
      </w:r>
      <w:r>
        <w:t xml:space="preserve">Got it. Got it.</w:t>
      </w:r>
    </w:p>
    <w:p>
      <w:pPr>
        <w:pStyle w:val="a2"/>
      </w:pPr>
      <w:r>
        <w:rPr>
          <w:b/>
          <w:bCs/>
        </w:rPr>
        <w:t xml:space="preserve">00:54:57 Speaker 6</w:t>
      </w:r>
      <w:r>
        <w:br/>
      </w:r>
      <w:r>
        <w:t xml:space="preserve">Where would you guys like to start?</w:t>
      </w:r>
    </w:p>
    <w:p>
      <w:pPr>
        <w:pStyle w:val="a2"/>
      </w:pPr>
      <w:r>
        <w:rPr>
          <w:b/>
          <w:bCs/>
        </w:rPr>
        <w:t xml:space="preserve">00:55:58 Speaker 1</w:t>
      </w:r>
      <w:r>
        <w:br/>
      </w:r>
      <w:r>
        <w:t xml:space="preserve">Chief.</w:t>
      </w:r>
    </w:p>
    <w:p>
      <w:pPr>
        <w:pStyle w:val="a2"/>
      </w:pPr>
      <w:r>
        <w:rPr>
          <w:b/>
          <w:bCs/>
        </w:rPr>
        <w:t xml:space="preserve">00:56:22 Speaker 6</w:t>
      </w:r>
      <w:r>
        <w:br/>
      </w:r>
      <w:r>
        <w:t xml:space="preserve">This so.</w:t>
      </w:r>
    </w:p>
    <w:p>
      <w:pPr>
        <w:pStyle w:val="a2"/>
      </w:pPr>
      <w:r>
        <w:rPr>
          <w:b/>
          <w:bCs/>
        </w:rPr>
        <w:t xml:space="preserve">00:56:32 Speaker 6</w:t>
      </w:r>
      <w:r>
        <w:br/>
      </w:r>
      <w:r>
        <w:t xml:space="preserve">Sure, I would say from an equity commitment perspective, Brian. A few things we could do: one, reduce the equity commitment to the opportunistic deals and shift part of that effectively over to the four plus.</w:t>
      </w:r>
    </w:p>
    <w:p>
      <w:pPr>
        <w:pStyle w:val="a2"/>
      </w:pPr>
      <w:r>
        <w:rPr>
          <w:b/>
          <w:bCs/>
        </w:rPr>
        <w:t xml:space="preserve">00:57:04 Speaker 6</w:t>
      </w:r>
      <w:r>
        <w:br/>
      </w:r>
      <w:r>
        <w:t xml:space="preserve">So right now, you guys are putting in five percent of the equity for the opportunistic deals. Maybe we cut that to three and a half and make it four plus two percent. That’s the I would say from all of the points we need to negotiate I am very indifferent toward you guys putting in money above one percent. The ask there was not coming for me. So I am happy to get creative with you about moving things between buckets.</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61107134-E05B-4B49-AE56-D4A02AD05B52}"/>
</file>

<file path=customXml/itemProps2.xml><?xml version="1.0" encoding="utf-8"?>
<ds:datastoreItem xmlns:ds="http://schemas.openxmlformats.org/officeDocument/2006/customXml" ds:itemID="{2945CE15-75D9-4BC1-91FE-14225D038AF1}"/>
</file>

<file path=customXml/itemProps3.xml><?xml version="1.0" encoding="utf-8"?>
<ds:datastoreItem xmlns:ds="http://schemas.openxmlformats.org/officeDocument/2006/customXml" ds:itemID="{38EE2251-746C-4C18-81F7-A45E1885B3ED}"/>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2026-08-25T01:27:57Z</dcterms:created>
  <dcterms:modified xsi:type="dcterms:W3CDTF">2026-08-25T01:27:57Z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