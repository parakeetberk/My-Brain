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leslie-call-re-auzzi"/>
    <w:p>
      <w:pPr>
        <w:pStyle w:val="1"/>
      </w:pPr>
      <w:r>
        <w:t xml:space="preserve">Leslie Call re: Auzzi</w:t>
      </w:r>
    </w:p>
    <w:bookmarkStart w:id="20" w:name="X8e45baae43133a03a86de7b72df3cd71f41f1bc"/>
    <w:p>
      <w:pPr>
        <w:pStyle w:val="6"/>
      </w:pPr>
      <w:r>
        <w:t xml:space="preserve">2026-08-22 13:48:10</w:t>
      </w:r>
    </w:p>
    <w:p>
      <w:pPr>
        <w:pStyle w:val="FirstParagraph"/>
      </w:pPr>
      <w:r>
        <w:rPr>
          <w:b/>
          <w:bCs/>
        </w:rPr>
        <w:t xml:space="preserve">00:00:01 Speaker 1</w:t>
      </w:r>
      <w:r>
        <w:br/>
      </w:r>
      <w:r>
        <w:t xml:space="preserve">Hey. Hi. How’s it going? Good. Great. Place has so much potential, it’s just kind of held up in limbo. Rehab looks good. It looks clean. Alex is great. Julie said it was great.</w:t>
      </w:r>
    </w:p>
    <w:p>
      <w:pPr>
        <w:pStyle w:val="a2"/>
      </w:pPr>
      <w:r>
        <w:rPr>
          <w:b/>
          <w:bCs/>
        </w:rPr>
        <w:t xml:space="preserve">00:00:26 Speaker 2</w:t>
      </w:r>
      <w:r>
        <w:br/>
      </w:r>
      <w:r>
        <w:t xml:space="preserve">I don’t think Julie was there too.</w:t>
      </w:r>
    </w:p>
    <w:p>
      <w:pPr>
        <w:pStyle w:val="a2"/>
      </w:pPr>
      <w:r>
        <w:rPr>
          <w:b/>
          <w:bCs/>
        </w:rPr>
        <w:t xml:space="preserve">00:00:30 Speaker 1</w:t>
      </w:r>
      <w:r>
        <w:br/>
      </w:r>
      <w:r>
        <w:t xml:space="preserve">Thanks. So it’s good. What’s going on?</w:t>
      </w:r>
    </w:p>
    <w:p>
      <w:pPr>
        <w:pStyle w:val="a2"/>
      </w:pPr>
      <w:r>
        <w:rPr>
          <w:b/>
          <w:bCs/>
        </w:rPr>
        <w:t xml:space="preserve">00:00:36 Speaker 2</w:t>
      </w:r>
      <w:r>
        <w:br/>
      </w:r>
      <w:r>
        <w:t xml:space="preserve">I just I didn’t want to talk about Justin. It’s just it’s just.</w:t>
      </w:r>
    </w:p>
    <w:p>
      <w:pPr>
        <w:pStyle w:val="a2"/>
      </w:pPr>
      <w:r>
        <w:rPr>
          <w:b/>
          <w:bCs/>
        </w:rPr>
        <w:t xml:space="preserve">00:00:42 Speaker 1</w:t>
      </w:r>
      <w:r>
        <w:br/>
      </w:r>
      <w:r>
        <w:t xml:space="preserve">Yeah okay.</w:t>
      </w:r>
    </w:p>
    <w:p>
      <w:pPr>
        <w:pStyle w:val="a2"/>
      </w:pPr>
      <w:r>
        <w:rPr>
          <w:b/>
          <w:bCs/>
        </w:rPr>
        <w:t xml:space="preserve">00:00:43 Speaker 2</w:t>
      </w:r>
      <w:r>
        <w:br/>
      </w:r>
      <w:r>
        <w:t xml:space="preserve">Just some of the conversations I’ve had with Ozzie, I will spare the details. I’m sure if he was as open with me, he’ll be as open with you. I was just kind of surprised by some of the feedback he gave.</w:t>
      </w:r>
    </w:p>
    <w:p>
      <w:pPr>
        <w:pStyle w:val="a2"/>
      </w:pPr>
      <w:r>
        <w:rPr>
          <w:b/>
          <w:bCs/>
        </w:rPr>
        <w:t xml:space="preserve">00:00:59 Speaker 1</w:t>
      </w:r>
      <w:r>
        <w:br/>
      </w:r>
      <w:r>
        <w:t xml:space="preserve">Share it. Curious.</w:t>
      </w:r>
    </w:p>
    <w:p>
      <w:pPr>
        <w:pStyle w:val="a2"/>
      </w:pPr>
      <w:r>
        <w:rPr>
          <w:b/>
          <w:bCs/>
        </w:rPr>
        <w:t xml:space="preserve">00:01:02 Speaker 2</w:t>
      </w:r>
      <w:r>
        <w:br/>
      </w:r>
      <w:r>
        <w:t xml:space="preserve">It was written in relation to the commission stuff and just the whole job description, getting that to him. I was surprised how it all shook out.</w:t>
      </w:r>
    </w:p>
    <w:p>
      <w:pPr>
        <w:pStyle w:val="a2"/>
      </w:pPr>
      <w:r>
        <w:rPr>
          <w:b/>
          <w:bCs/>
        </w:rPr>
        <w:t xml:space="preserve">00:01:13 Speaker 1</w:t>
      </w:r>
      <w:r>
        <w:br/>
      </w:r>
      <w:r>
        <w:t xml:space="preserve">What was the whole commission thing? What was it? What’s he hung up on that front?</w:t>
      </w:r>
    </w:p>
    <w:p>
      <w:pPr>
        <w:pStyle w:val="a2"/>
      </w:pPr>
      <w:r>
        <w:rPr>
          <w:b/>
          <w:bCs/>
        </w:rPr>
        <w:t xml:space="preserve">00:01:22 Speaker 2</w:t>
      </w:r>
      <w:r>
        <w:br/>
      </w:r>
      <w:r>
        <w:t xml:space="preserve">I think the expectation he had is that he’s just going to get paid for every deal regardless of what it’s going to be. A flat amount, and there’s no oversight as to which ones he got commission for because essentially he affects the whole sales operation. That was his process.</w:t>
      </w:r>
    </w:p>
    <w:p>
      <w:pPr>
        <w:pStyle w:val="a2"/>
      </w:pPr>
      <w:r>
        <w:rPr>
          <w:b/>
          <w:bCs/>
        </w:rPr>
        <w:t xml:space="preserve">00:01:46 Speaker 1</w:t>
      </w:r>
      <w:r>
        <w:br/>
      </w:r>
      <w:r>
        <w:t xml:space="preserve">That kind of doesn’t make sense</w:t>
      </w:r>
    </w:p>
    <w:p>
      <w:pPr>
        <w:pStyle w:val="a2"/>
      </w:pPr>
      <w:r>
        <w:rPr>
          <w:b/>
          <w:bCs/>
        </w:rPr>
        <w:t xml:space="preserve">00:01:49 Speaker 2</w:t>
      </w:r>
      <w:r>
        <w:br/>
      </w:r>
      <w:r>
        <w:t xml:space="preserve">I don’t think so. We didn’t do the deals that Rose does at Golf. Breeze has nothing to do with what any of us are doing. She’s got flippers, she’s got residents people that she works with and drives out those homes. If it’s somebody, if it’s a lead through the system, by all means it’s working through the flows that we have in place. But, if we have no direct relationship to how she got a buyer in town, like I can’t commission people for that; it doesn’t make sense.</w:t>
      </w:r>
    </w:p>
    <w:p>
      <w:pPr>
        <w:pStyle w:val="a2"/>
      </w:pPr>
      <w:r>
        <w:rPr>
          <w:b/>
          <w:bCs/>
        </w:rPr>
        <w:t xml:space="preserve">00:02:24 Speaker 1</w:t>
      </w:r>
      <w:r>
        <w:br/>
      </w:r>
      <w:r>
        <w:t xml:space="preserve">So I agree. And I’ve talked to Demetria. That’s where he thought he was getting commission on everything, like car wash.</w:t>
      </w:r>
    </w:p>
    <w:p>
      <w:pPr>
        <w:pStyle w:val="a2"/>
      </w:pPr>
      <w:r>
        <w:rPr>
          <w:b/>
          <w:bCs/>
        </w:rPr>
        <w:t xml:space="preserve">00:02:32 Speaker 2</w:t>
      </w:r>
      <w:r>
        <w:br/>
      </w:r>
      <w:r>
        <w:t xml:space="preserve">Just blanketly everything across the board, and he didn’t appreciate being lumped into the call center. We have call center listed as procurement on the commission payout sheet. It was really designed kind of for both of them, knowing that Joiner wouldn’t make a ton of money just because the percentage of commission that he would make relative to what he gets paid. I am not going to pay him two thousand dollars a quarter. But he was not happy about Joyner getting like fifty bucks out of a couple of the deals. Seriously, at words of how that went down, and I was kind of taken aback.</w:t>
      </w:r>
    </w:p>
    <w:p>
      <w:pPr>
        <w:pStyle w:val="a2"/>
      </w:pPr>
      <w:r>
        <w:rPr>
          <w:b/>
          <w:bCs/>
        </w:rPr>
        <w:t xml:space="preserve">00:03:16 Speaker 3</w:t>
      </w:r>
      <w:r>
        <w:br/>
      </w:r>
      <w:r>
        <w:t xml:space="preserve">Just for my knowledge, I am just curious: is he touching any of the lead? I get that he’s managing now Mav, but as far as the sales are concerned for commission, does he work the leads?</w:t>
      </w:r>
    </w:p>
    <w:p>
      <w:pPr>
        <w:pStyle w:val="a2"/>
      </w:pPr>
      <w:r>
        <w:rPr>
          <w:b/>
          <w:bCs/>
        </w:rPr>
        <w:t xml:space="preserve">00:03:32 Speaker 2</w:t>
      </w:r>
      <w:r>
        <w:br/>
      </w:r>
      <w:r>
        <w:t xml:space="preserve">Are you facing anyone?</w:t>
      </w:r>
    </w:p>
    <w:p>
      <w:pPr>
        <w:pStyle w:val="a2"/>
      </w:pPr>
      <w:r>
        <w:rPr>
          <w:b/>
          <w:bCs/>
        </w:rPr>
        <w:t xml:space="preserve">00:03:34 Speaker 3</w:t>
      </w:r>
      <w:r>
        <w:br/>
      </w:r>
      <w:r>
        <w:t xml:space="preserve">No.</w:t>
      </w:r>
    </w:p>
    <w:p>
      <w:pPr>
        <w:pStyle w:val="a2"/>
      </w:pPr>
      <w:r>
        <w:rPr>
          <w:b/>
          <w:bCs/>
        </w:rPr>
        <w:t xml:space="preserve">00:03:37 Speaker 2</w:t>
      </w:r>
      <w:r>
        <w:br/>
      </w:r>
      <w:r>
        <w:t xml:space="preserve">I am sure he’ll tell you this considering what he shared with me, but he very strongly feels that he’s the architecture of the entire sales system. And if it wasn’t for him, things wouldn’t be operating how they are. That’s why he feels that he should receive all of the money.</w:t>
      </w:r>
    </w:p>
    <w:p>
      <w:pPr>
        <w:pStyle w:val="a2"/>
      </w:pPr>
      <w:r>
        <w:rPr>
          <w:b/>
          <w:bCs/>
        </w:rPr>
        <w:t xml:space="preserve">00:03:56 Speaker 1</w:t>
      </w:r>
      <w:r>
        <w:br/>
      </w:r>
      <w:r>
        <w:t xml:space="preserve">That’s a bit insane, and I am happy to put him in his place.</w:t>
      </w:r>
    </w:p>
    <w:p>
      <w:pPr>
        <w:pStyle w:val="a2"/>
      </w:pPr>
      <w:r>
        <w:rPr>
          <w:b/>
          <w:bCs/>
        </w:rPr>
        <w:t xml:space="preserve">00:04:00 Speaker 2</w:t>
      </w:r>
      <w:r>
        <w:br/>
      </w:r>
      <w:r>
        <w:t xml:space="preserve">I think really at this point, it’s a weird relationship because he’s been on board for so long, and I don’t see him. I don’t work with him day to day other than helping with our team meetings. Obviously, we collaborate, but it’s different being remote. It’s very hard to put my finger on exactly what he’s fully invested in. And if it’s good, when you get back to the office, really the whole intention of the call is when you are back in the office. Is he committed to this? Is he committed to that? We gave him the job description. He said he was on board with that, but I gave him new responsibilities in there. I just want to be sure he is. He needs to hold the line. He needs to be accountable. So, the answer is no.</w:t>
      </w:r>
    </w:p>
    <w:p>
      <w:pPr>
        <w:pStyle w:val="a2"/>
      </w:pPr>
      <w:r>
        <w:rPr>
          <w:b/>
          <w:bCs/>
        </w:rPr>
        <w:t xml:space="preserve">00:04:50 Speaker 2</w:t>
      </w:r>
      <w:r>
        <w:br/>
      </w:r>
      <w:r>
        <w:t xml:space="preserve">So that’s been part of our discussions, but it was never put in writing. I think we need him to sign off on that job description. But if you find that he’s continuing to produce value and he’s assisting with the reporting stuff the way he needs to</w:t>
      </w:r>
    </w:p>
    <w:p>
      <w:pPr>
        <w:pStyle w:val="a2"/>
      </w:pPr>
      <w:r>
        <w:rPr>
          <w:b/>
          <w:bCs/>
        </w:rPr>
        <w:t xml:space="preserve">00:05:06 Speaker 1</w:t>
      </w:r>
      <w:r>
        <w:br/>
      </w:r>
      <w:r>
        <w:t xml:space="preserve">That’s my thing. I think I find it kind of funny that he brought this up. Not to anyone’s fault because I know we’ve been focused and haven’t really focused on this together. His call center stuff, the prospects were still completely muddied up, and I found seven mistakes in how things have flowed. What was he doing? He brings all this up and then I get and then I double click into it.</w:t>
      </w:r>
    </w:p>
    <w:p>
      <w:pPr>
        <w:pStyle w:val="a2"/>
      </w:pPr>
      <w:r>
        <w:rPr>
          <w:b/>
          <w:bCs/>
        </w:rPr>
        <w:t xml:space="preserve">00:05:47 Speaker 1</w:t>
      </w:r>
      <w:r>
        <w:br/>
      </w:r>
      <w:r>
        <w:t xml:space="preserve">There are seven hundred prospects that are aged out and shouldn’t be there. There are eighty four tours that were passed but are still showing in the tour bucket. The hygiene of the whole prospect base was not the greatest. So I don’t know why he thinks he built something that’s really working. I am not saying this is a knock on you, but it means.</w:t>
      </w:r>
    </w:p>
    <w:p>
      <w:pPr>
        <w:pStyle w:val="a2"/>
      </w:pPr>
      <w:r>
        <w:rPr>
          <w:b/>
          <w:bCs/>
        </w:rPr>
        <w:t xml:space="preserve">00:06:18 Speaker 2</w:t>
      </w:r>
      <w:r>
        <w:br/>
      </w:r>
      <w:r>
        <w:t xml:space="preserve">It is because I said there should have been more oversight. I was really giving this to them to own and I don’t think I know where the cross was. That’s why now that document is important. We should have had them sign off on things earlier, but they still have a lot of ownership.</w:t>
      </w:r>
    </w:p>
    <w:p>
      <w:pPr>
        <w:pStyle w:val="a2"/>
      </w:pPr>
      <w:r>
        <w:rPr>
          <w:b/>
          <w:bCs/>
        </w:rPr>
        <w:t xml:space="preserve">00:06:36 Speaker 1</w:t>
      </w:r>
      <w:r>
        <w:br/>
      </w:r>
      <w:r>
        <w:t xml:space="preserve">You were also focused on ordering two hundred and fifty homes out of the box that now that we’re at that point. Now you’ve a little bit of like. More free time to pivot over to this, and we can get it in line. Like you know, anyway not giving you a hard time about it by saying that, But I think it’s funny that he brings all this up and then it’s like, well, no actually dude like there is problems with this.</w:t>
      </w:r>
    </w:p>
    <w:p>
      <w:pPr>
        <w:pStyle w:val="a2"/>
      </w:pPr>
      <w:r>
        <w:rPr>
          <w:b/>
          <w:bCs/>
        </w:rPr>
        <w:t xml:space="preserve">00:07:06 Speaker 3</w:t>
      </w:r>
      <w:r>
        <w:br/>
      </w:r>
      <w:r>
        <w:t xml:space="preserve">From your thought, leaving this aside, if you want to say in general, but somebody that’s running. The reporting and the backend system, should they be in a commission structure?</w:t>
      </w:r>
    </w:p>
    <w:p>
      <w:pPr>
        <w:pStyle w:val="a2"/>
      </w:pPr>
      <w:r>
        <w:rPr>
          <w:b/>
          <w:bCs/>
        </w:rPr>
        <w:t xml:space="preserve">00:07:20 Speaker 2</w:t>
      </w:r>
      <w:r>
        <w:br/>
      </w:r>
      <w:r>
        <w:t xml:space="preserve">That was the point of the conversation. After talking through the Q two payouts with Dimitri Moore, she did sit in and provide oversight, and cross check who got paid. She had questions like holding some of the commissions back because we hold stuff back when people don’t follow process. Technically that’s not a commission. Structure. That’s really a bonus, a discretionary bonus if there’s a process or an expectation revolving around the payout. Really the way we term the terminology is inaccurate. A commission is an expectation like in real estate. It’s six percent. You split it. You shop at the table, you get paid that right at the deal. Like commissions really should be paid out per deal, and they shouldn’t have there shouldn’t be a discretion around it.</w:t>
      </w:r>
    </w:p>
    <w:p>
      <w:pPr>
        <w:pStyle w:val="a2"/>
      </w:pPr>
      <w:r>
        <w:rPr>
          <w:b/>
          <w:bCs/>
        </w:rPr>
        <w:t xml:space="preserve">00:08:10 Speaker 2</w:t>
      </w:r>
      <w:r>
        <w:br/>
      </w:r>
      <w:r>
        <w:t xml:space="preserve">That’s why I think we need to step back and create a policy and shift the model to bonus. So that way, when we have issues like Kelly, she really pushed back on. She swapped three to four deals. We called her commission back. She pushed on technically again. Commission is the expectation is the percentage, but it really revolved around lack of policy that she followed. Putting checks in drawers and keeping them there for two weeks, that’s not our process.</w:t>
      </w:r>
    </w:p>
    <w:p>
      <w:pPr>
        <w:pStyle w:val="a2"/>
      </w:pPr>
      <w:r>
        <w:rPr>
          <w:b/>
          <w:bCs/>
        </w:rPr>
        <w:t xml:space="preserve">00:08:47 Speaker 1</w:t>
      </w:r>
      <w:r>
        <w:br/>
      </w:r>
      <w:r>
        <w:t xml:space="preserve">I think that’s maybe to give you both a little bit more backstory on Aussie. I remember it the best that I can. This was like this might have been when before you even joined Leslie, where I was starting to split like I just Josh wasn’t fucking doing anything. And we in Miami office were like fuck this. Ozzy, you are like a do-it-all guy. Just start picking up the phone and he in the beginning when we laid out his commission structure, it was because he was actually making phone calls.</w:t>
      </w:r>
    </w:p>
    <w:p>
      <w:pPr>
        <w:pStyle w:val="a2"/>
      </w:pPr>
      <w:r>
        <w:rPr>
          <w:b/>
          <w:bCs/>
        </w:rPr>
        <w:t xml:space="preserve">00:09:27 Speaker 1</w:t>
      </w:r>
      <w:r>
        <w:br/>
      </w:r>
      <w:r>
        <w:t xml:space="preserve">And contacting people and working through prospects and dialing for dollars and answering phones. There was a point where he was doing that. We obviously shifted and changed around and iterated on the commission structure a lot from when you joined. But I don’t necessarily think there was an okay, Aussie, you are not making calls. And you should still get commissions. On everything that goes through the CRM, I don’t believe there was ever a conversation with him where it was like you getting.</w:t>
      </w:r>
    </w:p>
    <w:p>
      <w:pPr>
        <w:pStyle w:val="a2"/>
      </w:pPr>
      <w:r>
        <w:rPr>
          <w:b/>
          <w:bCs/>
        </w:rPr>
        <w:t xml:space="preserve">00:10:07 Speaker 1</w:t>
      </w:r>
      <w:r>
        <w:br/>
      </w:r>
      <w:r>
        <w:t xml:space="preserve">Dollars for not only every sale, but every that every sale that goes to the C R M. If, there was the intent behind it was to figure out a way to pay him a little bit more tied to something, And it was like I don’t know some small nominal amount for every sale. But I don’t think that we have that. And so I think that was almost like maybe something in his head that traveled as we shifted around. The commission structure, And when he went from not making phone or to making phone calls and actually touching prospects via emails, via phone calls to not touching prospects. That like he just assumed that would continue, and I don’t think that’s the case. Now if. If, we think that his compensation should be different or there should be some sort of quarterly bonus, or there should be, X Y Z.</w:t>
      </w:r>
    </w:p>
    <w:p>
      <w:pPr>
        <w:pStyle w:val="a2"/>
      </w:pPr>
      <w:r>
        <w:rPr>
          <w:b/>
          <w:bCs/>
        </w:rPr>
        <w:t xml:space="preserve">00:11:06 Speaker 1</w:t>
      </w:r>
      <w:r>
        <w:br/>
      </w:r>
      <w:r>
        <w:t xml:space="preserve">That’s fine, but it’s more so like if he’s not driving sales, I agree with you. He shouldn’t.</w:t>
      </w:r>
    </w:p>
    <w:p>
      <w:pPr>
        <w:pStyle w:val="a2"/>
      </w:pPr>
      <w:r>
        <w:rPr>
          <w:b/>
          <w:bCs/>
        </w:rPr>
        <w:t xml:space="preserve">00:11:15 Speaker 3</w:t>
      </w:r>
      <w:r>
        <w:br/>
      </w:r>
      <w:r>
        <w:t xml:space="preserve">Part of his bonus performance bonus. How is the system working? How is the system providing the information for the team to be able to execute on sales and things like that? You shouldn’t have commission.</w:t>
      </w:r>
    </w:p>
    <w:p>
      <w:pPr>
        <w:pStyle w:val="a2"/>
      </w:pPr>
      <w:r>
        <w:rPr>
          <w:b/>
          <w:bCs/>
        </w:rPr>
        <w:t xml:space="preserve">00:11:26 Speaker 1</w:t>
      </w:r>
      <w:r>
        <w:br/>
      </w:r>
      <w:r>
        <w:t xml:space="preserve">You don’t get paid a variable amount for something you set up. There’s not an annuity system like that, where you set something up and it scales and you get a fixed dollar amount. That’s too good to be true.</w:t>
      </w:r>
    </w:p>
    <w:p>
      <w:pPr>
        <w:pStyle w:val="a2"/>
      </w:pPr>
      <w:r>
        <w:rPr>
          <w:b/>
          <w:bCs/>
        </w:rPr>
        <w:t xml:space="preserve">00:11:44 Speaker 2</w:t>
      </w:r>
      <w:r>
        <w:br/>
      </w:r>
      <w:r>
        <w:t xml:space="preserve">Like I mean, we laid out when you and I laid out the whole criteria. After no, we talked about that. He was listed again</w:t>
      </w:r>
    </w:p>
    <w:p>
      <w:pPr>
        <w:pStyle w:val="a2"/>
      </w:pPr>
      <w:r>
        <w:rPr>
          <w:b/>
          <w:bCs/>
        </w:rPr>
        <w:t xml:space="preserve">00:11:53 Speaker 1</w:t>
      </w:r>
      <w:r>
        <w:br/>
      </w:r>
      <w:r>
        <w:t xml:space="preserve">He’s a procurement line item.</w:t>
      </w:r>
    </w:p>
    <w:p>
      <w:pPr>
        <w:pStyle w:val="a2"/>
      </w:pPr>
      <w:r>
        <w:rPr>
          <w:b/>
          <w:bCs/>
        </w:rPr>
        <w:t xml:space="preserve">00:11:57 Speaker 2</w:t>
      </w:r>
      <w:r>
        <w:br/>
      </w:r>
      <w:r>
        <w:t xml:space="preserve">And I had said,</w:t>
      </w:r>
      <w:r>
        <w:t xml:space="preserve"> </w:t>
      </w:r>
      <w:r>
        <w:t xml:space="preserve">‘Okay, so the first thing is, we’re going to make sure you get paid for the deals back. Our team is working on leads through if it’s service through a call or inquiry, and we’ll continue working that lead. And that’s how we kind of built out this strategy. He used to have that strategy before, but everyone has been on the chat. He just feels that somewhere along the line, he was told he would get paid for everything, and that’s his expectation. I said I don’t have anything in writing, unfortunately, to go back to anything previous to me.’</w:t>
      </w:r>
    </w:p>
    <w:p>
      <w:pPr>
        <w:pStyle w:val="a2"/>
      </w:pPr>
      <w:r>
        <w:rPr>
          <w:b/>
          <w:bCs/>
        </w:rPr>
        <w:t xml:space="preserve">00:12:32 Speaker 2</w:t>
      </w:r>
      <w:r>
        <w:br/>
      </w:r>
      <w:r>
        <w:t xml:space="preserve">But that cheat has always existed. But he’s just been really invested in that aspect of things, and I feel like he’s dialed back quite a bit. So I think because I questioned how things were going in the system and said, are you like the whole idea? Because Joiner does not if Joiner is going beyond like or has something going on. He’s always run that by Ozzy to let him know because the expectation is Ozzy to back him.</w:t>
      </w:r>
    </w:p>
    <w:p>
      <w:pPr>
        <w:pStyle w:val="a2"/>
      </w:pPr>
      <w:r>
        <w:rPr>
          <w:b/>
          <w:bCs/>
        </w:rPr>
        <w:t xml:space="preserve">00:13:09 Speaker 1</w:t>
      </w:r>
      <w:r>
        <w:br/>
      </w:r>
      <w:r>
        <w:t xml:space="preserve">So to my knowledge, And I think I asked Zach when that email came through, because Zach obviously oversees Ozzy too. Like when I am not there or just he’s in the office. He was like no, Ozzy’s not like doing prospect calls. So</w:t>
      </w:r>
    </w:p>
    <w:p>
      <w:pPr>
        <w:pStyle w:val="a2"/>
      </w:pPr>
      <w:r>
        <w:rPr>
          <w:b/>
          <w:bCs/>
        </w:rPr>
        <w:t xml:space="preserve">00:13:27 Speaker 3</w:t>
      </w:r>
      <w:r>
        <w:br/>
      </w:r>
      <w:r>
        <w:t xml:space="preserve">It sounds like a lack of.</w:t>
      </w:r>
    </w:p>
    <w:p>
      <w:pPr>
        <w:pStyle w:val="a2"/>
      </w:pPr>
      <w:r>
        <w:rPr>
          <w:b/>
          <w:bCs/>
        </w:rPr>
        <w:t xml:space="preserve">00:13:28 Speaker 1</w:t>
      </w:r>
      <w:r>
        <w:br/>
      </w:r>
      <w:r>
        <w:t xml:space="preserve">And if he thinks he’s above that, He’s just supposed to collect a dollar amount because he set up some system some way. Which, quite frankly and honestly, it sucks and it needs fixed. It’s actually sorry; it doesn’t suck; it’s set up great. But it’s not being worked. So he set it up and thought that it would be worked and it’s not being worked like that.’s That’s not. Even if he was to get it, it’s not gonna be. It’s not gonna be given until it’s working. I think.</w:t>
      </w:r>
    </w:p>
    <w:p>
      <w:pPr>
        <w:pStyle w:val="a2"/>
      </w:pPr>
      <w:r>
        <w:rPr>
          <w:b/>
          <w:bCs/>
        </w:rPr>
        <w:t xml:space="preserve">00:14:07 Speaker 2</w:t>
      </w:r>
      <w:r>
        <w:br/>
      </w:r>
      <w:r>
        <w:t xml:space="preserve">The point of the mention previous with Joyner is there’s an accountability factor like we’re working as a team. If the dude is not making ends meet by having enough calls and working leads when they’re coming in, they said are you having those conversations? Are you in touch with him? Or are you just running in front of three? It feels like, but he’s like, well, that would be a manager or what not. So again, everything that he’s doing is very much tied to a monetary compensation. So I’m not sure it’s the right fit for the model. I want somebody on the team who’s actually motivated for the company, not like everything I do is tied to a dollar amount associated with it. Totally. So that’s what I wanted to make sure is he looks like he’s in it.</w:t>
      </w:r>
    </w:p>
    <w:p>
      <w:pPr>
        <w:pStyle w:val="a2"/>
      </w:pPr>
      <w:r>
        <w:rPr>
          <w:b/>
          <w:bCs/>
        </w:rPr>
        <w:t xml:space="preserve">00:14:57 Speaker 2</w:t>
      </w:r>
      <w:r>
        <w:br/>
      </w:r>
      <w:r>
        <w:t xml:space="preserve">I can’t see that from my side.</w:t>
      </w:r>
    </w:p>
    <w:p>
      <w:pPr>
        <w:pStyle w:val="a2"/>
      </w:pPr>
      <w:r>
        <w:rPr>
          <w:b/>
          <w:bCs/>
        </w:rPr>
        <w:t xml:space="preserve">00:15:00 Speaker 1</w:t>
      </w:r>
      <w:r>
        <w:br/>
      </w:r>
      <w:r>
        <w:t xml:space="preserve">I unfortunately haven’t been there for a couple of months.</w:t>
      </w:r>
    </w:p>
    <w:p>
      <w:pPr>
        <w:pStyle w:val="a2"/>
      </w:pPr>
      <w:r>
        <w:rPr>
          <w:b/>
          <w:bCs/>
        </w:rPr>
        <w:t xml:space="preserve">00:15:04 Speaker 2</w:t>
      </w:r>
      <w:r>
        <w:br/>
      </w:r>
      <w:r>
        <w:t xml:space="preserve">Definitely. But when you’re back in it, how does that feel to you? And is he? Because before I feel like he came to the table with stuff. Had ideas and seemed to genuinely want to be on the team. Now I’m not getting that vibe at all. It seems like it’s always a struggle. If the questions I ask, he gets more. There’s pride. There’s some level of pride that like I’m chipping away at his ego doesn’t jive with me. I don’t know, it’s just an odd dynamic. But I’m only if this was not if it’s somebody that I had hired, obviously, I wouldn’t be having this conversation, but I know he’s been a part of the team.</w:t>
      </w:r>
    </w:p>
    <w:p>
      <w:pPr>
        <w:pStyle w:val="a2"/>
      </w:pPr>
      <w:r>
        <w:rPr>
          <w:b/>
          <w:bCs/>
        </w:rPr>
        <w:t xml:space="preserve">00:15:50 Speaker 1</w:t>
      </w:r>
      <w:r>
        <w:br/>
      </w:r>
      <w:r>
        <w:t xml:space="preserve">So long, no and listen, I mean he as a person has always had a fairly good attitude. But always, he’s been, for lack of better, more appropriate words, hoard around in a way to anything and everything over the last two years because he joined as an admin for the office and we very quickly saw that he was.</w:t>
      </w:r>
    </w:p>
    <w:p>
      <w:pPr>
        <w:pStyle w:val="a2"/>
      </w:pPr>
      <w:r>
        <w:rPr>
          <w:b/>
          <w:bCs/>
        </w:rPr>
        <w:t xml:space="preserve">00:16:20 Speaker 1</w:t>
      </w:r>
      <w:r>
        <w:br/>
      </w:r>
      <w:r>
        <w:t xml:space="preserve">Much more capable and thoughtful and organized than just like ordering drinks and doing shit for me that I needed done. And so he got the grants and he did this and he did that. Like there is a semblance of I thought like on that stuff, where I think he thought that every like I’ve noticed his comments to me before almost thinking that I should pick up on like. Since he saved Parakeet like a million dollars on a grant, he should get like a percent of that. Like he does always. It tracks like the way you are feeling, like that you felt that he is like I. That like I need to be paid for every dollar I save, like every dollar I generate type thing. Like it does and a little bit of that I think is like. He’s surrounded by it, like.</w:t>
      </w:r>
    </w:p>
    <w:p>
      <w:pPr>
        <w:pStyle w:val="a2"/>
      </w:pPr>
      <w:r>
        <w:rPr>
          <w:b/>
          <w:bCs/>
        </w:rPr>
        <w:t xml:space="preserve">00:17:18 Speaker 1</w:t>
      </w:r>
      <w:r>
        <w:br/>
      </w:r>
      <w:r>
        <w:t xml:space="preserve">The Miami guys and the deal team, and like you know, whatever. I don’t know. And he’s young, And fucking every twenty some year old thinks their worth is ten times what it actually is. So but like long winded way of saying, he’s he’s sort of been like moved around a lot. And when this came up for him however many months ago. I think we all thought that it would be like a good, like final landing spot. Because he was always like, go get him, like good with people. Like good with follow ups, very organized. But excuse me, But. Thanks But. That’s why he told him to hit the phones.</w:t>
      </w:r>
    </w:p>
    <w:p>
      <w:pPr>
        <w:pStyle w:val="a2"/>
      </w:pPr>
      <w:r>
        <w:rPr>
          <w:b/>
          <w:bCs/>
        </w:rPr>
        <w:t xml:space="preserve">00:18:15 Speaker 1</w:t>
      </w:r>
      <w:r>
        <w:br/>
      </w:r>
      <w:r>
        <w:t xml:space="preserve">That’s how he was caught. We’re like, dude, you are scrapping calls.</w:t>
      </w:r>
    </w:p>
    <w:p>
      <w:pPr>
        <w:pStyle w:val="a2"/>
      </w:pPr>
      <w:r>
        <w:rPr>
          <w:b/>
          <w:bCs/>
        </w:rPr>
        <w:t xml:space="preserve">00:18:19 Speaker 3</w:t>
      </w:r>
      <w:r>
        <w:br/>
      </w:r>
      <w:r>
        <w:t xml:space="preserve">Sounds like the transition was a bit unclear, but it wasn’t clear what exactly needs to be fixed. For example, you are going to be doing this, and you are no longer going to be taking calls. The fact that you are not taking calls, you are not getting it. Which again, I think is the whole thing of whether it was assumed or not. He needs to he. He is in a position if he’s backing up his call center, that’s because he’s backing up his team. If he’s coming into a manager role, then there’s definitely not commissions. It just becomes more of a like</w:t>
      </w:r>
    </w:p>
    <w:p>
      <w:pPr>
        <w:pStyle w:val="a2"/>
      </w:pPr>
      <w:r>
        <w:rPr>
          <w:b/>
          <w:bCs/>
        </w:rPr>
        <w:t xml:space="preserve">00:18:52 Speaker 1</w:t>
      </w:r>
      <w:r>
        <w:br/>
      </w:r>
      <w:r>
        <w:t xml:space="preserve">Then we can have a compensation question in general, which like I who knows I don’t know. I don’t.</w:t>
      </w:r>
    </w:p>
    <w:p>
      <w:pPr>
        <w:pStyle w:val="a2"/>
      </w:pPr>
      <w:r>
        <w:rPr>
          <w:b/>
          <w:bCs/>
        </w:rPr>
        <w:t xml:space="preserve">00:18:59 Speaker 3</w:t>
      </w:r>
      <w:r>
        <w:br/>
      </w:r>
      <w:r>
        <w:t xml:space="preserve">We can evaluate that it’s a bonus thing. How well did the system work? How, well, did he do You know supporting and everything with the call center, getting you the information that you needed so you could run your department blah, blah, blah. And all of those pieces should add up to his bonus at year end.</w:t>
      </w:r>
    </w:p>
    <w:p>
      <w:pPr>
        <w:pStyle w:val="a2"/>
      </w:pPr>
      <w:r>
        <w:rPr>
          <w:b/>
          <w:bCs/>
        </w:rPr>
        <w:t xml:space="preserve">00:19:20 Speaker 2</w:t>
      </w:r>
      <w:r>
        <w:br/>
      </w:r>
      <w:r>
        <w:t xml:space="preserve">I just don’t understand this shift because Q one was paid out the same way.</w:t>
      </w:r>
    </w:p>
    <w:p>
      <w:pPr>
        <w:pStyle w:val="a2"/>
      </w:pPr>
      <w:r>
        <w:rPr>
          <w:b/>
          <w:bCs/>
        </w:rPr>
        <w:t xml:space="preserve">00:19:26 Speaker 3</w:t>
      </w:r>
      <w:r>
        <w:br/>
      </w:r>
      <w:r>
        <w:t xml:space="preserve">And the fact that it’s already just why are you just saying it now is I think it seems like it’s everybody’s bigger concern is because you’ve worked out on the sheet, you’ve gone through the sheet, he provided help with the sheet and everything like that. So why now all of a sudden? Because there is four homes that Rose did outside the system. You kind of just shot yourself in the foot because no one was paying attention to it in a way.</w:t>
      </w:r>
    </w:p>
    <w:p>
      <w:pPr>
        <w:pStyle w:val="a2"/>
      </w:pPr>
      <w:r>
        <w:rPr>
          <w:b/>
          <w:bCs/>
        </w:rPr>
        <w:t xml:space="preserve">00:19:50 Speaker 1</w:t>
      </w:r>
      <w:r>
        <w:br/>
      </w:r>
      <w:r>
        <w:t xml:space="preserve">And then also, going in and looking at what you set up and finding out what he set up, finding all these issues.</w:t>
      </w:r>
    </w:p>
    <w:p>
      <w:pPr>
        <w:pStyle w:val="a2"/>
      </w:pPr>
      <w:r>
        <w:rPr>
          <w:b/>
          <w:bCs/>
        </w:rPr>
        <w:t xml:space="preserve">00:19:58 Speaker 2</w:t>
      </w:r>
      <w:r>
        <w:br/>
      </w:r>
      <w:r>
        <w:t xml:space="preserve">In the same breath though, I said to him he got paid on deals by managers, and none of the rest, like the regionals myself or Natalie got paid on that. The ones that Kelly budged he got paid on those, and rightfully so because he was involved in generating those leads. But he doesn’t see that, so he’s happy for that. But he doesn’t see the correlation to the fact that he wasn’t involved in some of these.</w:t>
      </w:r>
    </w:p>
    <w:p>
      <w:pPr>
        <w:pStyle w:val="a2"/>
      </w:pPr>
      <w:r>
        <w:rPr>
          <w:b/>
          <w:bCs/>
        </w:rPr>
        <w:t xml:space="preserve">00:20:26 Speaker 1</w:t>
      </w:r>
      <w:r>
        <w:br/>
      </w:r>
      <w:r>
        <w:t xml:space="preserve">I think here is what I would say. I think I need to like digest him in Miami for a couple weeks. And if it’s with you, give Zach a call today and like have him. Because I am obviously not keeping my eyes on Aussie all the time, But have him kind of looped into the conversation to also keep an eye on it and see.</w:t>
      </w:r>
    </w:p>
    <w:p>
      <w:pPr>
        <w:pStyle w:val="a2"/>
      </w:pPr>
      <w:r>
        <w:rPr>
          <w:b/>
          <w:bCs/>
        </w:rPr>
        <w:t xml:space="preserve">00:20:49 Speaker 2</w:t>
      </w:r>
      <w:r>
        <w:br/>
      </w:r>
      <w:r>
        <w:t xml:space="preserve">And he has been so he I shot him a couple of notes like,</w:t>
      </w:r>
      <w:r>
        <w:t xml:space="preserve"> </w:t>
      </w:r>
      <w:r>
        <w:t xml:space="preserve">“Hey, how’s it gone?”</w:t>
      </w:r>
      <w:r>
        <w:t xml:space="preserve"> </w:t>
      </w:r>
      <w:r>
        <w:t xml:space="preserve">And you are you is Aussie? I just said like not to be on the spot but to be productive today. I just want to ensure is he feeling overwhelmed without the office support now because I know you haven’t had somebody. But he said he’s in his opinion very comfortable, like he doesn’t seem like he’s.</w:t>
      </w:r>
    </w:p>
    <w:p>
      <w:pPr>
        <w:pStyle w:val="a2"/>
      </w:pPr>
      <w:r>
        <w:rPr>
          <w:b/>
          <w:bCs/>
        </w:rPr>
        <w:t xml:space="preserve">00:21:11 Speaker 1</w:t>
      </w:r>
      <w:r>
        <w:br/>
      </w:r>
      <w:r>
        <w:t xml:space="preserve">When I am not there, the guys do stuff, but Zach and Stewie are always cranking through asset management stuff. I have no clue what Alex is doing outside of Geiger and other things. I think I need to be completely frank with both of you. I think there is a little bit of a lull in the Miami office right now because Zach’s clearly not there. The vibe down there is when I am there, we’re having fun, we’re working a lot. We’re in the office, everybody’s engaged. Everybody’s going if we’re in the middle of doing a lot of deals. There is lots of excitement. I am not focused on that right now, and I haven’t been there. Zach obviously has a new kid. So it’s not like he is. I think him and Stewie are doing a lot of stuff, but he’s also mentioned that Alex is a bit. Alex is always like.</w:t>
      </w:r>
    </w:p>
    <w:p>
      <w:pPr>
        <w:pStyle w:val="a2"/>
      </w:pPr>
      <w:r>
        <w:rPr>
          <w:b/>
          <w:bCs/>
        </w:rPr>
        <w:t xml:space="preserve">00:22:10 Speaker 1</w:t>
      </w:r>
      <w:r>
        <w:br/>
      </w:r>
      <w:r>
        <w:t xml:space="preserve">Like Eeyore, like</w:t>
      </w:r>
      <w:r>
        <w:t xml:space="preserve"> </w:t>
      </w:r>
      <w:r>
        <w:t xml:space="preserve">“ooh.”</w:t>
      </w:r>
      <w:r>
        <w:t xml:space="preserve"> </w:t>
      </w:r>
      <w:r>
        <w:t xml:space="preserve">it’s a great analogy. Such an Eeyore. Such an Eeyore. And like Ozzy, I think is kind of like on his own little island a little bit. And if they’re not jamming through and doing stuff like. I don’t know. I need to go down there and assess the situation and listen, if he’s not doing what he’s asked, then he’s. Pu tting his foot down to like get paid every dollar on something that like he shouldn’t be, like it’s not going to work out. So</w:t>
      </w:r>
    </w:p>
    <w:p>
      <w:pPr>
        <w:pStyle w:val="a2"/>
      </w:pPr>
      <w:r>
        <w:rPr>
          <w:b/>
          <w:bCs/>
        </w:rPr>
        <w:t xml:space="preserve">00:22:47 Speaker 2</w:t>
      </w:r>
      <w:r>
        <w:br/>
      </w:r>
      <w:r>
        <w:t xml:space="preserve">I am happy. If those conversations didn’t happen, I am happy to limp along and get him where he needs to be. But I mean, there was a clear expectation that I gave him all the docs that I want to implement in the system. I built out all the workflows; I expected all of that to be put into the system. And then there was the expectation: Joiner is yours now. This is his task list. If he’s falling short, let’s pick up the slack. Let me know. Happy to jump in, hold him accountable, but I don’t know. I think he just kind of built things.</w:t>
      </w:r>
    </w:p>
    <w:p>
      <w:pPr>
        <w:pStyle w:val="a2"/>
      </w:pPr>
      <w:r>
        <w:rPr>
          <w:b/>
          <w:bCs/>
        </w:rPr>
        <w:t xml:space="preserve">00:23:21 Speaker 1</w:t>
      </w:r>
      <w:r>
        <w:br/>
      </w:r>
      <w:r>
        <w:t xml:space="preserve">Just like set it and forget it itself.</w:t>
      </w:r>
    </w:p>
    <w:p>
      <w:pPr>
        <w:pStyle w:val="a2"/>
      </w:pPr>
      <w:r>
        <w:rPr>
          <w:b/>
          <w:bCs/>
        </w:rPr>
        <w:t xml:space="preserve">00:23:23 Speaker 3</w:t>
      </w:r>
      <w:r>
        <w:br/>
      </w:r>
      <w:r>
        <w:t xml:space="preserve">Sorry, Can you just for because I am kind of coming in, at the last inning here, So you gave like you set up the or design the workflows for him to set up in the system. You kind of had the was it like, was there ever like an email? Joiner George. Here’s the workflows, please set these up. Here’s the documents that need to be, uploaded things like that. Have these set up and you know, I’m just thinking from the other side of it of things in writing and documents and proof. Like that.</w:t>
      </w:r>
    </w:p>
    <w:p>
      <w:pPr>
        <w:pStyle w:val="a2"/>
      </w:pPr>
      <w:r>
        <w:rPr>
          <w:b/>
          <w:bCs/>
        </w:rPr>
        <w:t xml:space="preserve">00:24:01 Speaker 2</w:t>
      </w:r>
      <w:r>
        <w:br/>
      </w:r>
      <w:r>
        <w:t xml:space="preserve">He had, like, I have everything saved. I’ve shared a shared drive folder with him. We work together. I don’t send him emails. We call each other. So I set aside, like, we’ve had multiple two to three hour sessions on the phone. We pull up docs, we go through things, he adds these like workflows, gets the assignments, like we talk through things. I don’t think he necessarily agrees with some of them, but that’s like that’s the struggle and I’m wondering if we’ve omitted things just because we feel like.</w:t>
      </w:r>
    </w:p>
    <w:p>
      <w:pPr>
        <w:pStyle w:val="a2"/>
      </w:pPr>
      <w:r>
        <w:rPr>
          <w:b/>
          <w:bCs/>
        </w:rPr>
        <w:t xml:space="preserve">00:24:34 Speaker 2</w:t>
      </w:r>
      <w:r>
        <w:br/>
      </w:r>
      <w:r>
        <w:t xml:space="preserve">Should be there in any case. We’ve talked through these things in nauseam, and there is no reason. For instance, the Joiner isn’t like the one day we were diving in and Joiner was behind on stuff, and I said,</w:t>
      </w:r>
      <w:r>
        <w:t xml:space="preserve"> </w:t>
      </w:r>
      <w:r>
        <w:t xml:space="preserve">“Ozzie, are you having conversations with him?”</w:t>
      </w:r>
      <w:r>
        <w:t xml:space="preserve"> </w:t>
      </w:r>
      <w:r>
        <w:t xml:space="preserve">Like that you guys need to be collaborating multiple times a day every day. No excuse. And he’s like well, that would be that’s when I said. So that would be a manager level, would it not? It’s like, so now we want a management title, and we want to get paid to be doing the thing, but you are owning like that’s not you are owning the system. We need to be clear: what happens in the system is your responsibility. So if that means you are collaborating with someone to do that, like by all means anything and everything to get it done the right way.</w:t>
      </w:r>
    </w:p>
    <w:p>
      <w:pPr>
        <w:pStyle w:val="a2"/>
      </w:pPr>
      <w:r>
        <w:rPr>
          <w:b/>
          <w:bCs/>
        </w:rPr>
        <w:t xml:space="preserve">00:25:29 Speaker 2</w:t>
      </w:r>
      <w:r>
        <w:br/>
      </w:r>
      <w:r>
        <w:t xml:space="preserve">I shouldn’t have to be surprised coming in here like these things that we’re finding should not be a surprise. We should be well aware of the situations that we’re finding. But I sent him an email and said, hey, this is what I need you to do now because they didn’t think I had no</w:t>
      </w:r>
    </w:p>
    <w:p>
      <w:pPr>
        <w:pStyle w:val="a2"/>
      </w:pPr>
      <w:r>
        <w:rPr>
          <w:b/>
          <w:bCs/>
        </w:rPr>
        <w:t xml:space="preserve">00:25:44 Speaker 3</w:t>
      </w:r>
      <w:r>
        <w:br/>
      </w:r>
      <w:r>
        <w:t xml:space="preserve">But it was I get. You are answering my question in the way that it was abundantly clear. There was no ambiguity in this or that. The way that it sounds from you is that this was a crystal clear conversation. Not once, a couple of times, and really kind of was laid out. Got it.</w:t>
      </w:r>
    </w:p>
    <w:p>
      <w:pPr>
        <w:pStyle w:val="a2"/>
      </w:pPr>
      <w:r>
        <w:rPr>
          <w:b/>
          <w:bCs/>
        </w:rPr>
        <w:t xml:space="preserve">00:26:06 Speaker 1</w:t>
      </w:r>
      <w:r>
        <w:br/>
      </w:r>
      <w:r>
        <w:t xml:space="preserve">Here’s the other thing to think about. He was put in this role because it was a gap, and it was a quicker get up to speed than someone else. If he’s not the right person for the role because he doesn’t have any real experience doing this, we can find someone who has real experience doing this for you.</w:t>
      </w:r>
    </w:p>
    <w:p>
      <w:pPr>
        <w:pStyle w:val="a2"/>
      </w:pPr>
      <w:r>
        <w:rPr>
          <w:b/>
          <w:bCs/>
        </w:rPr>
        <w:t xml:space="preserve">00:26:25 Speaker 3</w:t>
      </w:r>
      <w:r>
        <w:br/>
      </w:r>
      <w:r>
        <w:t xml:space="preserve">Let’s not put a square. Let’s figure out who’s going to build it.</w:t>
      </w:r>
    </w:p>
    <w:p>
      <w:pPr>
        <w:pStyle w:val="a2"/>
      </w:pPr>
      <w:r>
        <w:rPr>
          <w:b/>
          <w:bCs/>
        </w:rPr>
        <w:t xml:space="preserve">00:26:29 Speaker 1</w:t>
      </w:r>
      <w:r>
        <w:br/>
      </w:r>
      <w:r>
        <w:t xml:space="preserve">Let’s not put a square peg in a round hole just because he’s sitting in the seat.</w:t>
      </w:r>
    </w:p>
    <w:p>
      <w:pPr>
        <w:pStyle w:val="a2"/>
      </w:pPr>
      <w:r>
        <w:rPr>
          <w:b/>
          <w:bCs/>
        </w:rPr>
        <w:t xml:space="preserve">00:26:39 Speaker 3</w:t>
      </w:r>
      <w:r>
        <w:br/>
      </w:r>
      <w:r>
        <w:t xml:space="preserve">I’d like to take some time with you Leslie and go through NAV. I purposely haven’t to kind of stay out of it and not muddy waters, and that is still my intention. But with that comment right there. I think it is something you’d be very interesting just to understand it and the inner working, especially if they’re talking to, Saad’s group and there t here is some integration there. And whatever the whole case may be, and then we have to talk about the phone system anyways. And kind of just walk through the workflow side of this. I think thinking through it in that manner</w:t>
      </w:r>
    </w:p>
    <w:p>
      <w:pPr>
        <w:pStyle w:val="a2"/>
      </w:pPr>
      <w:r>
        <w:rPr>
          <w:b/>
          <w:bCs/>
        </w:rPr>
        <w:t xml:space="preserve">00:27:15 Speaker 1</w:t>
      </w:r>
      <w:r>
        <w:br/>
      </w:r>
      <w:r>
        <w:t xml:space="preserve">He might not be the right person, but if we’re having those conversations. And as I am kind of annoyingly or not jumping in and trying to help and build stuff out and whatnot, we can all do that together. And with him on it, those things will come to light very quickly. With him, I am, whether it’s you. That’s the fair says it. This is look at.</w:t>
      </w:r>
    </w:p>
    <w:p>
      <w:pPr>
        <w:pStyle w:val="a2"/>
      </w:pPr>
      <w:r>
        <w:rPr>
          <w:b/>
          <w:bCs/>
        </w:rPr>
        <w:t xml:space="preserve">00:27:51 Speaker 1</w:t>
      </w:r>
      <w:r>
        <w:br/>
      </w:r>
      <w:r>
        <w:t xml:space="preserve">Look at this. This is not set up right. Why do you think that you should be getting paid on something that’s not working right?</w:t>
      </w:r>
    </w:p>
    <w:p>
      <w:pPr>
        <w:pStyle w:val="a2"/>
      </w:pPr>
      <w:r>
        <w:rPr>
          <w:b/>
          <w:bCs/>
        </w:rPr>
        <w:t xml:space="preserve">00:27:59 Speaker 3</w:t>
      </w:r>
      <w:r>
        <w:br/>
      </w:r>
      <w:r>
        <w:t xml:space="preserve">I see they’re two separate conversations. One, you’re not getting paid commissions. You’re not doing commission relative work. You are building and managing the system and things like that. You’re a salary plus. If you want to be on commissions, we’ll drop your salary. You get paid on everything that runs through your system. That’s the way that it goes. Your role is not a commission based role. We did it because you were picking up the phones and calling everybody.</w:t>
      </w:r>
    </w:p>
    <w:p>
      <w:pPr>
        <w:pStyle w:val="a2"/>
      </w:pPr>
      <w:r>
        <w:rPr>
          <w:b/>
          <w:bCs/>
        </w:rPr>
        <w:t xml:space="preserve">00:28:25 Speaker 1</w:t>
      </w:r>
      <w:r>
        <w:br/>
      </w:r>
      <w:r>
        <w:t xml:space="preserve">It was like a shoot from when we did it, it was like a shoot from the hip. Fuck, Let’s like put someone behind this.</w:t>
      </w:r>
    </w:p>
    <w:p>
      <w:pPr>
        <w:pStyle w:val="a2"/>
      </w:pPr>
      <w:r>
        <w:rPr>
          <w:b/>
          <w:bCs/>
        </w:rPr>
        <w:t xml:space="preserve">00:28:32 Speaker 3</w:t>
      </w:r>
      <w:r>
        <w:br/>
      </w:r>
      <w:r>
        <w:t xml:space="preserve">And how do we motivate them to do it? Exactly. It’s also interesting, I have to say, because I think he’s gone to everybody about it. I know he went to Dimitri and he’s talking to everybody about the ocean. He talked to everybody about it, but you.</w:t>
      </w:r>
    </w:p>
    <w:p>
      <w:pPr>
        <w:pStyle w:val="a2"/>
      </w:pPr>
      <w:r>
        <w:rPr>
          <w:b/>
          <w:bCs/>
        </w:rPr>
        <w:t xml:space="preserve">00:28:50 Speaker 1</w:t>
      </w:r>
      <w:r>
        <w:br/>
      </w:r>
      <w:r>
        <w:t xml:space="preserve">He and Marlene, Demetria, sent it to me. But he’s never approached you.</w:t>
      </w:r>
    </w:p>
    <w:p>
      <w:pPr>
        <w:pStyle w:val="a2"/>
      </w:pPr>
      <w:r>
        <w:rPr>
          <w:b/>
          <w:bCs/>
        </w:rPr>
        <w:t xml:space="preserve">00:28:55 Speaker 3</w:t>
      </w:r>
      <w:r>
        <w:br/>
      </w:r>
      <w:r>
        <w:t xml:space="preserve">He talked to Leslie, he talked to Demetria, he basically talked to everybody else but you.</w:t>
      </w:r>
    </w:p>
    <w:p>
      <w:pPr>
        <w:pStyle w:val="a2"/>
      </w:pPr>
      <w:r>
        <w:rPr>
          <w:b/>
          <w:bCs/>
        </w:rPr>
        <w:t xml:space="preserve">00:28:59 Speaker 1</w:t>
      </w:r>
      <w:r>
        <w:br/>
      </w:r>
      <w:r>
        <w:t xml:space="preserve">I can just be like fucking doing this.</w:t>
      </w:r>
    </w:p>
    <w:p>
      <w:pPr>
        <w:pStyle w:val="a2"/>
      </w:pPr>
      <w:r>
        <w:rPr>
          <w:b/>
          <w:bCs/>
        </w:rPr>
        <w:t xml:space="preserve">00:29:07 Speaker 3</w:t>
      </w:r>
      <w:r>
        <w:br/>
      </w:r>
      <w:r>
        <w:t xml:space="preserve">Yay! Happy Saturday!</w:t>
      </w:r>
    </w:p>
    <w:p>
      <w:pPr>
        <w:pStyle w:val="a2"/>
      </w:pPr>
      <w:r>
        <w:rPr>
          <w:b/>
          <w:bCs/>
        </w:rPr>
        <w:t xml:space="preserve">00:29:09 Speaker 2</w:t>
      </w:r>
      <w:r>
        <w:br/>
      </w:r>
      <w:r>
        <w:t xml:space="preserve">A lot of different tentacles. I know right? A lot of tentacles and just the conversations we should try to label and shift to bonus. I mean it’s still the same structure, it’s just bonus. Put a policy in writing, not on an Excel sheet. That way, HR has something to file off. She understands the way we’re doing it, but like I said, the little terminology makes a difference at the end of the day. But we even talked with Bob. And why would you even want to be commissioned? Because in the case of these managers, if they’re dropping the ball, why would you want to wait for your success and what you are, actually what your responsibilities are? Why wouldn’t I want to pass that off?</w:t>
      </w:r>
    </w:p>
    <w:p>
      <w:pPr>
        <w:pStyle w:val="a2"/>
      </w:pPr>
      <w:r>
        <w:rPr>
          <w:b/>
          <w:bCs/>
        </w:rPr>
        <w:t xml:space="preserve">00:29:50 Speaker 2</w:t>
      </w:r>
      <w:r>
        <w:br/>
      </w:r>
      <w:r>
        <w:t xml:space="preserve">And so, if I am a manager of something, I would want to be tied to my responsibilities and my output.</w:t>
      </w:r>
    </w:p>
    <w:p>
      <w:pPr>
        <w:pStyle w:val="a2"/>
      </w:pPr>
      <w:r>
        <w:rPr>
          <w:b/>
          <w:bCs/>
        </w:rPr>
        <w:t xml:space="preserve">00:29:59 Speaker 3</w:t>
      </w:r>
      <w:r>
        <w:br/>
      </w:r>
      <w:r>
        <w:t xml:space="preserve">He’s looking at it as just a gravy train. He’s looking at it that it’s a gravy train. That basically just oh, I get like an override on everything that goes on because I built this out. It’s like that’s not how no and I think you.</w:t>
      </w:r>
    </w:p>
    <w:p>
      <w:pPr>
        <w:pStyle w:val="a2"/>
      </w:pPr>
      <w:r>
        <w:rPr>
          <w:b/>
          <w:bCs/>
        </w:rPr>
        <w:t xml:space="preserve">00:30:15 Speaker 1</w:t>
      </w:r>
      <w:r>
        <w:br/>
      </w:r>
      <w:r>
        <w:t xml:space="preserve">Was the conversation ever intended to be that for him? It started as a. Get on the fucking phone and make some extra dough.</w:t>
      </w:r>
    </w:p>
    <w:p>
      <w:pPr>
        <w:pStyle w:val="a2"/>
      </w:pPr>
      <w:r>
        <w:rPr>
          <w:b/>
          <w:bCs/>
        </w:rPr>
        <w:t xml:space="preserve">00:30:23 Speaker 3</w:t>
      </w:r>
      <w:r>
        <w:br/>
      </w:r>
      <w:r>
        <w:t xml:space="preserve">Why we’re slow in other places. You can help here and make some extra money because you are helping, but it doesn’t change your other rules.</w:t>
      </w:r>
    </w:p>
    <w:p>
      <w:pPr>
        <w:pStyle w:val="a2"/>
      </w:pPr>
      <w:r>
        <w:rPr>
          <w:b/>
          <w:bCs/>
        </w:rPr>
        <w:t xml:space="preserve">00:30:30 Speaker 1</w:t>
      </w:r>
      <w:r>
        <w:br/>
      </w:r>
      <w:r>
        <w:t xml:space="preserve">Fun. So I just got, but I also want to be very clear. Just because he’s been here for a while, and he’s in the Miami office, if he’s not right for this, we can pull it right away. If we feel like we need somebody who is more sales experience, more experienced in general. Remember, he’s twenty three years old. Doesn’t act it, but he doesn’t have to be.</w:t>
      </w:r>
    </w:p>
    <w:p>
      <w:pPr>
        <w:pStyle w:val="a2"/>
      </w:pPr>
      <w:r>
        <w:rPr>
          <w:b/>
          <w:bCs/>
        </w:rPr>
        <w:t xml:space="preserve">00:31:13 Speaker 1</w:t>
      </w:r>
      <w:r>
        <w:br/>
      </w:r>
      <w:r>
        <w:t xml:space="preserve">And we can give him the opportunity and then have a clear out if it doesn’t work. But I just want you, Leslie, to know and you to hear it. I am not trying to put him in this just because I have some like allegiance to him because he’s been here for a while. He’s great at all the things that he’s done. But he can also stay and do it all. And we don’t, and he can keep doing the office stuff in Miami. We were going to bring someone else on because we thought he was doing all this stuff.</w:t>
      </w:r>
    </w:p>
    <w:p>
      <w:pPr>
        <w:pStyle w:val="a2"/>
      </w:pPr>
      <w:r>
        <w:rPr>
          <w:b/>
          <w:bCs/>
        </w:rPr>
        <w:t xml:space="preserve">00:31:45 Speaker 3</w:t>
      </w:r>
      <w:r>
        <w:br/>
      </w:r>
      <w:r>
        <w:t xml:space="preserve">And he was backed up on it.</w:t>
      </w:r>
    </w:p>
    <w:p>
      <w:pPr>
        <w:pStyle w:val="a2"/>
      </w:pPr>
      <w:r>
        <w:rPr>
          <w:b/>
          <w:bCs/>
        </w:rPr>
        <w:t xml:space="preserve">00:31:46 Speaker 1</w:t>
      </w:r>
      <w:r>
        <w:br/>
      </w:r>
      <w:r>
        <w:t xml:space="preserve">We have not rehired someone like if he’s not the right person. He can kick back and do what he’s doing and do grants and help on random projects and be a jack of all trades.</w:t>
      </w:r>
    </w:p>
    <w:p>
      <w:pPr>
        <w:pStyle w:val="a2"/>
      </w:pPr>
      <w:r>
        <w:rPr>
          <w:b/>
          <w:bCs/>
        </w:rPr>
        <w:t xml:space="preserve">00:32:01 Speaker 3</w:t>
      </w:r>
      <w:r>
        <w:br/>
      </w:r>
      <w:r>
        <w:t xml:space="preserve">Let me ask you a question, Leslie, just to John’s point of experience and things like that. I am going to be the first one to say I need to help you create a boiler room. Just from the trading days like that. Anything else as far as sales, I hate people, so I can’t sell. With that said, we’re saying somebody with more experience, but I guess I am kind of maybe confused. I’ve read the job description briefly; John forwarded it to me. It’s a. I don’t know is a is a sales experience. The right thing that’s needed because really you are.</w:t>
      </w:r>
    </w:p>
    <w:p>
      <w:pPr>
        <w:pStyle w:val="a2"/>
      </w:pPr>
      <w:r>
        <w:rPr>
          <w:b/>
          <w:bCs/>
        </w:rPr>
        <w:t xml:space="preserve">00:32:35 Speaker 3</w:t>
      </w:r>
      <w:r>
        <w:br/>
      </w:r>
      <w:r>
        <w:t xml:space="preserve">Delegating or kind of getting the workflows, the sales, how you want it to go. This is somebody that’s building out a platform and then using the KPIs on that to push his team to push a team. So one maybe he’s not starting with AI. So like the whole Joyner thing might be or is technically going away. There’ll be all those touches. You are talking to somebody about somebody that is a software developer for lack of better terms. It’s not a sales integrator but setting things up and dealing with the team on that side, the vendor. But is there anything sales related? Because I’d like to give them the opportunity and be like, look, this isn’t sales. You understand this system better than anybody else. We just need to get it to work perfectly. And by having the perfection of the system working is tied to this stuff not commissions. Get the commissions out of your head. You’re not on the sales team. You’re really part of the.</w:t>
      </w:r>
    </w:p>
    <w:p>
      <w:pPr>
        <w:pStyle w:val="a2"/>
      </w:pPr>
      <w:r>
        <w:rPr>
          <w:b/>
          <w:bCs/>
        </w:rPr>
        <w:t xml:space="preserve">00:33:36 Speaker 3</w:t>
      </w:r>
      <w:r>
        <w:br/>
      </w:r>
      <w:r>
        <w:t xml:space="preserve">If you wanted to say</w:t>
      </w:r>
      <w:r>
        <w:t xml:space="preserve"> </w:t>
      </w:r>
      <w:r>
        <w:t xml:space="preserve">“technologies,”</w:t>
      </w:r>
      <w:r>
        <w:t xml:space="preserve"> </w:t>
      </w:r>
      <w:r>
        <w:t xml:space="preserve">again, we’re getting these part of the sales market department.</w:t>
      </w:r>
    </w:p>
    <w:p>
      <w:pPr>
        <w:pStyle w:val="a2"/>
      </w:pPr>
      <w:r>
        <w:rPr>
          <w:b/>
          <w:bCs/>
        </w:rPr>
        <w:t xml:space="preserve">00:33:41 Speaker 1</w:t>
      </w:r>
      <w:r>
        <w:br/>
      </w:r>
      <w:r>
        <w:t xml:space="preserve">But from the standpoint of listen, hopefully we have two hundred and fifty sales in the next twelve months, and that’s awesome. We could have fifty sales in the next twelve months, and what is he going to do? Get pissed that he doesn’t get his system generating revenue for him? You take this point if you are overseeing something and someone. You take less of that variable. So the system keeps working, even though there isn’t a ton of sales. That’s your success point. It’s tied to the success of the company.</w:t>
      </w:r>
    </w:p>
    <w:p>
      <w:pPr>
        <w:pStyle w:val="a2"/>
      </w:pPr>
      <w:r>
        <w:rPr>
          <w:b/>
          <w:bCs/>
        </w:rPr>
        <w:t xml:space="preserve">00:34:20 Speaker 2</w:t>
      </w:r>
      <w:r>
        <w:br/>
      </w:r>
      <w:r>
        <w:t xml:space="preserve">And I just have a question, it’s not sales experience but this role, this is really a customer success, customer service person who understands how many touches it takes. I don’t know that Ozzy understands the nurturing process like he has a set and forget mentality like it’s there, and we can pull reports from it. But I don’t think he quite understands the engagement and how important all of the touches are as a whole and that the types of touches vary based on how they enter at the stage. They enter all those kinds of things. And he’s building it out, but he doesn’t understand.</w:t>
      </w:r>
    </w:p>
    <w:p>
      <w:pPr>
        <w:pStyle w:val="a2"/>
      </w:pPr>
      <w:r>
        <w:rPr>
          <w:b/>
          <w:bCs/>
        </w:rPr>
        <w:t xml:space="preserve">00:35:01 Speaker 1</w:t>
      </w:r>
      <w:r>
        <w:br/>
      </w:r>
      <w:r>
        <w:t xml:space="preserve">But he’s not optimizing.</w:t>
      </w:r>
    </w:p>
    <w:p>
      <w:pPr>
        <w:pStyle w:val="a2"/>
      </w:pPr>
      <w:r>
        <w:rPr>
          <w:b/>
          <w:bCs/>
        </w:rPr>
        <w:t xml:space="preserve">00:35:04 Speaker 3</w:t>
      </w:r>
      <w:r>
        <w:br/>
      </w:r>
      <w:r>
        <w:t xml:space="preserve">He’s not able to provide the.</w:t>
      </w:r>
    </w:p>
    <w:p>
      <w:pPr>
        <w:pStyle w:val="a2"/>
      </w:pPr>
      <w:r>
        <w:rPr>
          <w:b/>
          <w:bCs/>
        </w:rPr>
        <w:t xml:space="preserve">00:35:07 Speaker 1</w:t>
      </w:r>
      <w:r>
        <w:br/>
      </w:r>
      <w:r>
        <w:t xml:space="preserve">See where he’s building it up, but he’s not able to see if the system is working or not. Which is very clear based on what you saw.</w:t>
      </w:r>
    </w:p>
    <w:p>
      <w:pPr>
        <w:pStyle w:val="a2"/>
      </w:pPr>
      <w:r>
        <w:rPr>
          <w:b/>
          <w:bCs/>
        </w:rPr>
        <w:t xml:space="preserve">00:35:15 Speaker 2</w:t>
      </w:r>
      <w:r>
        <w:br/>
      </w:r>
      <w:r>
        <w:t xml:space="preserve">It’s just really like he’s great with the whole rental conversion piece, pulling spreadsheets and numbers. His brain does different things. And it might sometimes be too convoluted for the ease of just a human process and how to deal with people. I don’t know. But I think we need to keep the original language as is. I think this is important. I don’t think it’s definitely not sales. Salespeople do not like CRM systems. They hate them. And honestly, I think they should. And honestly, he’s almost operating like one. It’s just more like they feel like they can just pick up the phone. They only want to deal with hot leads, and they’re going to convert them as soon as they’re hot. But they don’t understand and don’t care about the back process of it all.</w:t>
      </w:r>
    </w:p>
    <w:p>
      <w:pPr>
        <w:pStyle w:val="a2"/>
      </w:pPr>
      <w:r>
        <w:rPr>
          <w:b/>
          <w:bCs/>
        </w:rPr>
        <w:t xml:space="preserve">00:35:57 Speaker 1</w:t>
      </w:r>
      <w:r>
        <w:br/>
      </w:r>
      <w:r>
        <w:t xml:space="preserve">Which is the only thing that matters to this, their numbers game.</w:t>
      </w:r>
    </w:p>
    <w:p>
      <w:pPr>
        <w:pStyle w:val="a2"/>
      </w:pPr>
      <w:r>
        <w:rPr>
          <w:b/>
          <w:bCs/>
        </w:rPr>
        <w:t xml:space="preserve">00:36:00 Speaker 2</w:t>
      </w:r>
      <w:r>
        <w:br/>
      </w:r>
      <w:r>
        <w:t xml:space="preserve">Send me a hot lead, I’ll convert it boom we’re done. They don’t want to get into the minutia of the follow up and all that nurturing that gets work out. It’s really designed for somebody who’s been in customer service, that’s all they know. They’re humping the phones or they just understand the value piece. It’s more of the marketing piece, like it’s more of the marketing.</w:t>
      </w:r>
    </w:p>
    <w:p>
      <w:pPr>
        <w:pStyle w:val="a2"/>
      </w:pPr>
      <w:r>
        <w:rPr>
          <w:b/>
          <w:bCs/>
        </w:rPr>
        <w:t xml:space="preserve">00:36:24 Speaker 1</w:t>
      </w:r>
      <w:r>
        <w:br/>
      </w:r>
      <w:r>
        <w:t xml:space="preserve">Yeah. Yeah. Yeah.</w:t>
      </w:r>
    </w:p>
    <w:p>
      <w:pPr>
        <w:pStyle w:val="a2"/>
      </w:pPr>
      <w:r>
        <w:rPr>
          <w:b/>
          <w:bCs/>
        </w:rPr>
        <w:t xml:space="preserve">00:36:25 Speaker 2</w:t>
      </w:r>
      <w:r>
        <w:br/>
      </w:r>
      <w:r>
        <w:t xml:space="preserve">It’s not a sales piece interesting</w:t>
      </w:r>
    </w:p>
    <w:p>
      <w:pPr>
        <w:pStyle w:val="a2"/>
      </w:pPr>
      <w:r>
        <w:rPr>
          <w:b/>
          <w:bCs/>
        </w:rPr>
        <w:t xml:space="preserve">00:36:27 Speaker 1</w:t>
      </w:r>
      <w:r>
        <w:br/>
      </w:r>
      <w:r>
        <w:t xml:space="preserve">Which, I guess, same comment put a different way: if he’s not the right person for that, then he’ll find somewhere else. Don’t think that he has to be that person.</w:t>
      </w:r>
    </w:p>
    <w:p>
      <w:pPr>
        <w:pStyle w:val="a2"/>
      </w:pPr>
      <w:r>
        <w:rPr>
          <w:b/>
          <w:bCs/>
        </w:rPr>
        <w:t xml:space="preserve">00:36:38 Speaker 2</w:t>
      </w:r>
      <w:r>
        <w:br/>
      </w:r>
      <w:r>
        <w:t xml:space="preserve">Don’t get me wrong, he helped out tremendously. He’s valuable in certain ways. But now that I’m coming up for air and have time to focus and can get out to the properties more and just engage and interact more, it took me a bit to get to this place. And I am happy to do it. And that’s why I said, quite honestly, just with everything going on, I should have been way more heavily involved but I couldn’t. He was a savior in that sense because he helped deploy the system and get it live. But now that I can actually see without being all turned around, I am getting into the weeds a bit more.</w:t>
      </w:r>
    </w:p>
    <w:p>
      <w:pPr>
        <w:pStyle w:val="a2"/>
      </w:pPr>
      <w:r>
        <w:rPr>
          <w:b/>
          <w:bCs/>
        </w:rPr>
        <w:t xml:space="preserve">00:37:16 Speaker 3</w:t>
      </w:r>
      <w:r>
        <w:br/>
      </w:r>
      <w:r>
        <w:t xml:space="preserve">And that’s where we could both say the same thing about almost everybody here: that it’s like you get buried in one aspect, and you can’t see the other. I wouldn’t take any fault whatsoever on it. And you basically inherited him. Look, I think Oz is great. Let me hear him; I kind of just. But she inherited it. Let me make sure I say one thing. I think Aussie is great. He’s a great utility. He’s been amazing through the growth and the time that he’s been here. End of story. If he’s not right for this, there are plenty of spots for him, and he has the mindset that he would pull an audible and I think he would also if somebody did come in to take it over.</w:t>
      </w:r>
    </w:p>
    <w:p>
      <w:pPr>
        <w:pStyle w:val="a2"/>
      </w:pPr>
      <w:r>
        <w:rPr>
          <w:b/>
          <w:bCs/>
        </w:rPr>
        <w:t xml:space="preserve">00:37:58 Speaker 3</w:t>
      </w:r>
      <w:r>
        <w:br/>
      </w:r>
      <w:r>
        <w:t xml:space="preserve">He is not the type of person that I think he would be spiteful. I think he would actually help and be great about it. It’s going to be a little bit of a tough conversation to set it back in line. I think it was running so fast now. It’s kind of like a reset, if we have to do something where we say to him, look, we’ll give you a little something for the miscommunication, but just know that going forward it’s not gonna happen anymore. I am good with it and I am really just talking from like verbal diarrhea here, just to kind of get it out. But see what it is, see what happens when it gets down there. If he’s not picking up the phone and calling people and really pounding them, it’s not a commission based thing. And the system should be perfect.</w:t>
      </w:r>
    </w:p>
    <w:p>
      <w:pPr>
        <w:pStyle w:val="a2"/>
      </w:pPr>
      <w:r>
        <w:rPr>
          <w:b/>
          <w:bCs/>
        </w:rPr>
        <w:t xml:space="preserve">00:38:42 Speaker 1</w:t>
      </w:r>
      <w:r>
        <w:br/>
      </w:r>
      <w:r>
        <w:t xml:space="preserve">And he’s not picking up the phone and the system is not perfect yet.</w:t>
      </w:r>
    </w:p>
    <w:p>
      <w:pPr>
        <w:pStyle w:val="a2"/>
      </w:pPr>
      <w:r>
        <w:rPr>
          <w:b/>
          <w:bCs/>
        </w:rPr>
        <w:t xml:space="preserve">00:38:45 Speaker 3</w:t>
      </w:r>
      <w:r>
        <w:br/>
      </w:r>
      <w:r>
        <w:t xml:space="preserve">And I and to your point.</w:t>
      </w:r>
    </w:p>
    <w:p>
      <w:pPr>
        <w:pStyle w:val="a2"/>
      </w:pPr>
      <w:r>
        <w:rPr>
          <w:b/>
          <w:bCs/>
        </w:rPr>
        <w:t xml:space="preserve">00:38:48 Speaker 1</w:t>
      </w:r>
      <w:r>
        <w:br/>
      </w:r>
      <w:r>
        <w:t xml:space="preserve">I want to be clear, 110 percent Austin kind of said it on a couple things that I try and always communicate it. I am not jumping in and doing this stuff to help build it out because Wesley has not done it. I am doing it because I am shifting to help all of us. And as you’ve come to see, that’s what I do. I just move around and get super deep in something and help optimize it and then try and move on.</w:t>
      </w:r>
    </w:p>
    <w:p>
      <w:pPr>
        <w:pStyle w:val="a2"/>
      </w:pPr>
      <w:r>
        <w:rPr>
          <w:b/>
          <w:bCs/>
        </w:rPr>
        <w:t xml:space="preserve">00:39:24 Speaker 1</w:t>
      </w:r>
      <w:r>
        <w:br/>
      </w:r>
      <w:r>
        <w:t xml:space="preserve">Don’t take anything that I am doing as oh god, ugh, it’s John upset. I am so over the top thrilled with you as part of this company and everything you’ve done so far. And I’m going to combine some of these sentences into fluid ones. I think we can do better than that. And I am going to speak for Austin and say he is too. I know I’ve said that a bunch, but I want to say it again, because obviously, we’re double clicking into this and I am like the C R O of shit. I am not saying that; I am saying that.</w:t>
      </w:r>
    </w:p>
    <w:p>
      <w:pPr>
        <w:pStyle w:val="a2"/>
      </w:pPr>
      <w:r>
        <w:rPr>
          <w:b/>
          <w:bCs/>
        </w:rPr>
        <w:t xml:space="preserve">00:39:54 Speaker 1</w:t>
      </w:r>
      <w:r>
        <w:br/>
      </w:r>
      <w:r>
        <w:t xml:space="preserve">Against Aussie, you know what I am saying.</w:t>
      </w:r>
    </w:p>
    <w:p>
      <w:pPr>
        <w:pStyle w:val="a2"/>
      </w:pPr>
      <w:r>
        <w:rPr>
          <w:b/>
          <w:bCs/>
        </w:rPr>
        <w:t xml:space="preserve">00:39:56 Speaker 3</w:t>
      </w:r>
      <w:r>
        <w:br/>
      </w:r>
      <w:r>
        <w:t xml:space="preserve">And the topic of Aussie conversation</w:t>
      </w:r>
    </w:p>
    <w:p>
      <w:pPr>
        <w:pStyle w:val="a2"/>
      </w:pPr>
      <w:r>
        <w:rPr>
          <w:b/>
          <w:bCs/>
        </w:rPr>
        <w:t xml:space="preserve">00:39:58 Speaker 1</w:t>
      </w:r>
      <w:r>
        <w:br/>
      </w:r>
      <w:r>
        <w:t xml:space="preserve">You know what I am saying. And it’s not shit because Claude told me it’s better than an awesome sales organization. There is some things that clearly need to be done here. There are some things that we can do to improve the situation.</w:t>
      </w:r>
    </w:p>
    <w:p>
      <w:pPr>
        <w:pStyle w:val="a2"/>
      </w:pPr>
      <w:r>
        <w:rPr>
          <w:b/>
          <w:bCs/>
        </w:rPr>
        <w:t xml:space="preserve">00:40:10 Speaker 3</w:t>
      </w:r>
      <w:r>
        <w:br/>
      </w:r>
      <w:r>
        <w:t xml:space="preserve">And to reiterate John’s comment, we also heard it throughout the field in our visits, Leslie, that people, you know, just so happy and excited to work with you and what’s been going on.</w:t>
      </w:r>
    </w:p>
    <w:p>
      <w:pPr>
        <w:pStyle w:val="a2"/>
      </w:pPr>
      <w:r>
        <w:rPr>
          <w:b/>
          <w:bCs/>
        </w:rPr>
        <w:t xml:space="preserve">00:40:25 Speaker 1</w:t>
      </w:r>
      <w:r>
        <w:br/>
      </w:r>
      <w:r>
        <w:t xml:space="preserve">And to the point, I think it’s a very important thing. The fact that we’re here today is because of the people who came before us. So I think it’s important for us to remember that and also to be grateful for what they’ve done. And then to top that off, she’s like we’re great, really, really. I think you mentioned in your thing like how was Joe, how was the visit. I think it went absolutely perfectly. And he was able to see homes we took over from eviction, how bad they are. He was able to see rehabs. He was able to see homes that just got dropped. He was able to see homes that were ready, and I think he walked away based on conversations with him on the way to the airport, which is why it was so important. With like an actual like holy shit. Like they have done a ton and explicitly was like I am never going to be the nice guy. But I have to tell you, like your entire team is awesome and they are like crushing it.</w:t>
      </w:r>
    </w:p>
    <w:p>
      <w:pPr>
        <w:pStyle w:val="a2"/>
      </w:pPr>
      <w:r>
        <w:rPr>
          <w:b/>
          <w:bCs/>
        </w:rPr>
        <w:t xml:space="preserve">00:41:18 Speaker 1</w:t>
      </w:r>
      <w:r>
        <w:br/>
      </w:r>
      <w:r>
        <w:t xml:space="preserve">And you are never going to hear me say that, but I want to tell you so they’re never going to hear it. They’re never going to hear me say that, But they’re awesome and like it’s very clear that everyone is like pushing on all cylinders. So that’s here. I was hoping you were still there since you were quiet. Could you imagine?</w:t>
      </w:r>
    </w:p>
    <w:p>
      <w:pPr>
        <w:pStyle w:val="a2"/>
      </w:pPr>
      <w:r>
        <w:rPr>
          <w:b/>
          <w:bCs/>
        </w:rPr>
        <w:t xml:space="preserve">00:41:39 Speaker 3</w:t>
      </w:r>
      <w:r>
        <w:br/>
      </w:r>
      <w:r>
        <w:t xml:space="preserve">Sorry, I lost you back at the so.</w:t>
      </w:r>
    </w:p>
    <w:p>
      <w:pPr>
        <w:pStyle w:val="a2"/>
      </w:pPr>
      <w:r>
        <w:rPr>
          <w:b/>
          <w:bCs/>
        </w:rPr>
        <w:t xml:space="preserve">00:41:45 Speaker 1</w:t>
      </w:r>
      <w:r>
        <w:br/>
      </w:r>
      <w:r>
        <w:t xml:space="preserve">So take that’s.</w:t>
      </w:r>
    </w:p>
    <w:p>
      <w:pPr>
        <w:pStyle w:val="a2"/>
      </w:pPr>
      <w:r>
        <w:rPr>
          <w:b/>
          <w:bCs/>
        </w:rPr>
        <w:t xml:space="preserve">00:41:48 Speaker 1</w:t>
      </w:r>
      <w:r>
        <w:br/>
      </w:r>
      <w:r>
        <w:t xml:space="preserve">But that’s more important than any of the Aussie stuff.</w:t>
      </w:r>
    </w:p>
    <w:p>
      <w:pPr>
        <w:pStyle w:val="a2"/>
      </w:pPr>
      <w:r>
        <w:rPr>
          <w:b/>
          <w:bCs/>
        </w:rPr>
        <w:t xml:space="preserve">00:41:53 Speaker 3</w:t>
      </w:r>
      <w:r>
        <w:br/>
      </w:r>
      <w:r>
        <w:t xml:space="preserve">Aussie is one of those human resource things that are the most annoying things to me in the entire world, without having a business that I hate. Business is easy; human capital is fucking awful.</w:t>
      </w:r>
    </w:p>
    <w:p>
      <w:pPr>
        <w:pStyle w:val="a2"/>
      </w:pPr>
      <w:r>
        <w:rPr>
          <w:b/>
          <w:bCs/>
        </w:rPr>
        <w:t xml:space="preserve">00:42:05 Speaker 1</w:t>
      </w:r>
      <w:r>
        <w:br/>
      </w:r>
      <w:r>
        <w:t xml:space="preserve">We’ve gone seventeen circles. Let’s just talk for thirty seconds before we pull into the oaks, and we can pick this up later. If you want to. What I will get back. Tomorrow, we’ll try and get Zach a call today. I want to pick his brain on a little bit, just bring him under the hood if that’s okay with you. And I think what we should do is number one. Let’s spend some time this week. We have a bunch of stuff. You and I have been working on the listings thing.</w:t>
      </w:r>
    </w:p>
    <w:p>
      <w:pPr>
        <w:pStyle w:val="a2"/>
      </w:pPr>
      <w:r>
        <w:rPr>
          <w:b/>
          <w:bCs/>
        </w:rPr>
        <w:t xml:space="preserve">00:42:44 Speaker 1</w:t>
      </w:r>
      <w:r>
        <w:br/>
      </w:r>
      <w:r>
        <w:t xml:space="preserve">Some of the sales and marketing, like CRM related stuff you mentioned, get it diving into the CRM. We have also been talking a little bit about how the contact funnel works. Like with Natalie, how manager, like we’ve changed so much with AI coming on top and blah. This is obviously becoming the most important.</w:t>
      </w:r>
    </w:p>
    <w:p>
      <w:pPr>
        <w:pStyle w:val="a2"/>
      </w:pPr>
      <w:r>
        <w:rPr>
          <w:b/>
          <w:bCs/>
        </w:rPr>
        <w:t xml:space="preserve">00:43:13 Speaker 1</w:t>
      </w:r>
      <w:r>
        <w:br/>
      </w:r>
      <w:r>
        <w:t xml:space="preserve">Thing to really push the sales side over the next six months. Let’s spend some real time on it this week, and let’s include him and let’s see how he does. I’ll keep it in the back of my head and I’ll challenge him, and then let me know if you need anything from the Miami office.</w:t>
      </w:r>
    </w:p>
    <w:p>
      <w:pPr>
        <w:pStyle w:val="a2"/>
      </w:pPr>
      <w:r>
        <w:rPr>
          <w:b/>
          <w:bCs/>
        </w:rPr>
        <w:t xml:space="preserve">00:43:44 Speaker 1</w:t>
      </w:r>
      <w:r>
        <w:br/>
      </w:r>
      <w:r>
        <w:t xml:space="preserve">Look at him through the back of my head for a couple weeks. And I think from his perspective, given that we’re kind of all double clicking and prioritizing into this together now over the next couple weeks. He has no grounds to like he’s got to pump his brakes on whatever he wants and will this be an appropriate evaluation of it all. So I wouldn’t think that he would accept and if he needs to sign off on his job description. But here’s your job description. We know. We’re going to work through all that and let’s see where we get setting all this up in the next two weeks, and then we can figure it out. Does that all make sense?</w:t>
      </w:r>
    </w:p>
    <w:p>
      <w:pPr>
        <w:pStyle w:val="a2"/>
      </w:pPr>
      <w:r>
        <w:rPr>
          <w:b/>
          <w:bCs/>
        </w:rPr>
        <w:t xml:space="preserve">00:44:42 Speaker 2</w:t>
      </w:r>
      <w:r>
        <w:br/>
      </w:r>
      <w:r>
        <w:t xml:space="preserve">It’s just really the eyeballs in person, attitude, that kind of thing. Is there actually a desire to do what you are doing? Are you just motivated by the commissions quarterly or so?</w:t>
      </w:r>
    </w:p>
    <w:p>
      <w:pPr>
        <w:pStyle w:val="a2"/>
      </w:pPr>
      <w:r>
        <w:rPr>
          <w:b/>
          <w:bCs/>
        </w:rPr>
        <w:t xml:space="preserve">00:44:57 Speaker 1</w:t>
      </w:r>
      <w:r>
        <w:br/>
      </w:r>
      <w:r>
        <w:t xml:space="preserve">So you want to do this, or you think it’s your way to make a quicker buck?</w:t>
      </w:r>
    </w:p>
    <w:p>
      <w:pPr>
        <w:pStyle w:val="a2"/>
      </w:pPr>
      <w:r>
        <w:rPr>
          <w:b/>
          <w:bCs/>
        </w:rPr>
        <w:t xml:space="preserve">00:45:01 Speaker 3</w:t>
      </w:r>
      <w:r>
        <w:br/>
      </w:r>
      <w:r>
        <w:t xml:space="preserve">It’s got to be a little deflating for you. Let’s dig into it a little bit. Try to make sure we get the right people in the right seats.</w:t>
      </w:r>
    </w:p>
    <w:p>
      <w:pPr>
        <w:pStyle w:val="a2"/>
      </w:pPr>
      <w:r>
        <w:rPr>
          <w:b/>
          <w:bCs/>
        </w:rPr>
        <w:t xml:space="preserve">00:45:14 Speaker 1</w:t>
      </w:r>
      <w:r>
        <w:br/>
      </w:r>
      <w:r>
        <w:t xml:space="preserve">Awesome. All right</w:t>
      </w:r>
    </w:p>
    <w:p>
      <w:pPr>
        <w:pStyle w:val="a2"/>
      </w:pPr>
      <w:r>
        <w:rPr>
          <w:b/>
          <w:bCs/>
        </w:rPr>
        <w:t xml:space="preserve">00:45:18 Speaker 2</w:t>
      </w:r>
      <w:r>
        <w:br/>
      </w:r>
      <w:r>
        <w:t xml:space="preserve">Enjoy Steiner.</w:t>
      </w:r>
    </w:p>
    <w:p>
      <w:pPr>
        <w:pStyle w:val="a2"/>
      </w:pPr>
      <w:r>
        <w:rPr>
          <w:b/>
          <w:bCs/>
        </w:rPr>
        <w:t xml:space="preserve">00:45:19 Speaker 3</w:t>
      </w:r>
      <w:r>
        <w:br/>
      </w:r>
      <w:r>
        <w:t xml:space="preserve">We’re going to enjoy driving around while you enjoy the family.</w:t>
      </w:r>
    </w:p>
    <w:p>
      <w:pPr>
        <w:pStyle w:val="a2"/>
      </w:pPr>
      <w:r>
        <w:rPr>
          <w:b/>
          <w:bCs/>
        </w:rPr>
        <w:t xml:space="preserve">00:45:23 Speaker 1</w:t>
      </w:r>
      <w:r>
        <w:br/>
      </w:r>
      <w:r>
        <w:t xml:space="preserve">Very good. We win. Awesome. We’re around if you need us. All right. Thank you. Bye.</w:t>
      </w:r>
    </w:p>
    <w:p>
      <w:pPr>
        <w:pStyle w:val="a2"/>
      </w:pPr>
      <w:r>
        <w:rPr>
          <w:b/>
          <w:bCs/>
        </w:rPr>
        <w:t xml:space="preserve">00:45:40 Speaker 3</w:t>
      </w:r>
      <w:r>
        <w:br/>
      </w:r>
      <w:r>
        <w:t xml:space="preserve">Never been here. That’s why I’m driving around like this. Oh yeah, I went down.</w:t>
      </w:r>
    </w:p>
    <w:p>
      <w:pPr>
        <w:pStyle w:val="a2"/>
      </w:pPr>
      <w:r>
        <w:rPr>
          <w:b/>
          <w:bCs/>
        </w:rPr>
        <w:t xml:space="preserve">00:45:44 Speaker 1</w:t>
      </w:r>
      <w:r>
        <w:br/>
      </w:r>
      <w:r>
        <w:t xml:space="preserve">Oh.</w:t>
      </w:r>
    </w:p>
    <w:p>
      <w:pPr>
        <w:pStyle w:val="a2"/>
      </w:pPr>
      <w:r>
        <w:rPr>
          <w:b/>
          <w:bCs/>
        </w:rPr>
        <w:t xml:space="preserve">00:45:45 Speaker 3</w:t>
      </w:r>
      <w:r>
        <w:br/>
      </w:r>
      <w:r>
        <w:t xml:space="preserve">I’ve never been able to come back. Place is fucking great. We’re gonna pave it. There’s so much potential here.</w:t>
      </w:r>
    </w:p>
    <w:p>
      <w:pPr>
        <w:pStyle w:val="a2"/>
      </w:pPr>
      <w:r>
        <w:rPr>
          <w:b/>
          <w:bCs/>
        </w:rPr>
        <w:t xml:space="preserve">00:45:52 Speaker 1</w:t>
      </w:r>
      <w:r>
        <w:br/>
      </w:r>
      <w:r>
        <w:t xml:space="preserve">It’s fucking huge. It’s like two hundred sixty sites. So much potential. This whole treatment plant. Yeah, place is sick.</w:t>
      </w:r>
    </w:p>
    <w:bookmarkEnd w:id="20"/>
    <w:bookmarkEnd w:id="21"/>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10026F9AEED442AB141D5C00EF2F7C" ma:contentTypeVersion="22" ma:contentTypeDescription="Create a new document." ma:contentTypeScope="" ma:versionID="bbf6cedda85f957ac2a043dee6cd74dc">
  <xsd:schema xmlns:xsd="http://www.w3.org/2001/XMLSchema" xmlns:xs="http://www.w3.org/2001/XMLSchema" xmlns:p="http://schemas.microsoft.com/office/2006/metadata/properties" xmlns:ns1="http://schemas.microsoft.com/sharepoint/v3" xmlns:ns2="451aad5b-167b-4d6c-939c-63203bdf6bab" xmlns:ns3="c503ef68-8e6b-4103-88cd-6d3eed0e207f" targetNamespace="http://schemas.microsoft.com/office/2006/metadata/properties" ma:root="true" ma:fieldsID="a64bd8f018ff6ba91350b8371d2a451a" ns1:_="" ns2:_="" ns3:_="">
    <xsd:import namespace="http://schemas.microsoft.com/sharepoint/v3"/>
    <xsd:import namespace="451aad5b-167b-4d6c-939c-63203bdf6bab"/>
    <xsd:import namespace="c503ef68-8e6b-4103-88cd-6d3eed0e207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1aad5b-167b-4d6c-939c-63203bdf6b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503ef68-8e6b-4103-88cd-6d3eed0e207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1413bcfb-e5f3-4cb8-aeca-3ab024fd0deb}" ma:internalName="TaxCatchAll" ma:showField="CatchAllData" ma:web="c503ef68-8e6b-4103-88cd-6d3eed0e20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451aad5b-167b-4d6c-939c-63203bdf6bab">
      <Terms xmlns="http://schemas.microsoft.com/office/infopath/2007/PartnerControls"/>
    </lcf76f155ced4ddcb4097134ff3c332f>
    <TaxCatchAll xmlns="c503ef68-8e6b-4103-88cd-6d3eed0e207f" xsi:nil="true"/>
  </documentManagement>
</p:properties>
</file>

<file path=customXml/itemProps1.xml><?xml version="1.0" encoding="utf-8"?>
<ds:datastoreItem xmlns:ds="http://schemas.openxmlformats.org/officeDocument/2006/customXml" ds:itemID="{4F663B8A-8650-4DBD-9278-E9D15CA6E736}"/>
</file>

<file path=customXml/itemProps2.xml><?xml version="1.0" encoding="utf-8"?>
<ds:datastoreItem xmlns:ds="http://schemas.openxmlformats.org/officeDocument/2006/customXml" ds:itemID="{FFC9C235-8EAB-49BB-9053-0EE43D47942A}"/>
</file>

<file path=customXml/itemProps3.xml><?xml version="1.0" encoding="utf-8"?>
<ds:datastoreItem xmlns:ds="http://schemas.openxmlformats.org/officeDocument/2006/customXml" ds:itemID="{511C8A3F-5A27-495A-BAF3-13730EE0DD27}"/>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2026-08-25T01:26:00Z</dcterms:created>
  <dcterms:modified xsi:type="dcterms:W3CDTF">2026-08-25T01:26:00Z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0x0101004810026F9AEED442AB141D5C00EF2F7C</vt:lpwstr>
  </property>
</Properties>
</file>