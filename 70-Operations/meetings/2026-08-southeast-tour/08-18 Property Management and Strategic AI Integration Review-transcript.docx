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022bd2db5fbda7031112a3cc2d2853509c0745"/>
    <w:p>
      <w:pPr>
        <w:pStyle w:val="1"/>
      </w:pPr>
      <w:r>
        <w:t xml:space="preserve">08-18 Property Management and Strategic AI Integration Review</w:t>
      </w:r>
    </w:p>
    <w:bookmarkStart w:id="20" w:name="X832a5a521aac39021eef7e5d5cf7628d21a4a89"/>
    <w:p>
      <w:pPr>
        <w:pStyle w:val="6"/>
      </w:pPr>
      <w:r>
        <w:t xml:space="preserve">2026-08-18 13:20:53</w:t>
      </w:r>
    </w:p>
    <w:p>
      <w:pPr>
        <w:pStyle w:val="FirstParagraph"/>
      </w:pPr>
      <w:r>
        <w:rPr>
          <w:b/>
          <w:bCs/>
        </w:rPr>
        <w:t xml:space="preserve">00:00:00 Speaker 2</w:t>
      </w:r>
      <w:r>
        <w:br/>
      </w:r>
      <w:r>
        <w:t xml:space="preserve">It looks the best.</w:t>
      </w:r>
    </w:p>
    <w:p>
      <w:pPr>
        <w:pStyle w:val="a2"/>
      </w:pPr>
      <w:r>
        <w:rPr>
          <w:b/>
          <w:bCs/>
        </w:rPr>
        <w:t xml:space="preserve">00:00:05 Speaker 1</w:t>
      </w:r>
      <w:r>
        <w:br/>
      </w:r>
      <w:r>
        <w:t xml:space="preserve">We’ll get somebody out here to do pictures again. The only other thing I would think.</w:t>
      </w:r>
    </w:p>
    <w:p>
      <w:pPr>
        <w:pStyle w:val="a2"/>
      </w:pPr>
      <w:r>
        <w:rPr>
          <w:b/>
          <w:bCs/>
        </w:rPr>
        <w:t xml:space="preserve">00:00:10 Speaker 2</w:t>
      </w:r>
      <w:r>
        <w:br/>
      </w:r>
      <w:r>
        <w:t xml:space="preserve">I think the mowers are coming. They should be coming sometime today, But, we got a new crew out here, and it’s the same one doing Rebecca’s because the other guy was fighting for two months, and he stopped weed eating. There was, what do you call that? Stuff that grows over everything that’s on the hills. It was like trying to eat houses in the back, and I was like,</w:t>
      </w:r>
      <w:r>
        <w:t xml:space="preserve"> </w:t>
      </w:r>
      <w:r>
        <w:t xml:space="preserve">“Why are you not weed eating? When are you coming back?”</w:t>
      </w:r>
      <w:r>
        <w:t xml:space="preserve"> </w:t>
      </w:r>
      <w:r>
        <w:t xml:space="preserve">And he would just cut. And finally, I said,</w:t>
      </w:r>
      <w:r>
        <w:t xml:space="preserve"> </w:t>
      </w:r>
      <w:r>
        <w:t xml:space="preserve">“We need somebody now. Like this is looking horrible.”</w:t>
      </w:r>
      <w:r>
        <w:t xml:space="preserve"> </w:t>
      </w:r>
      <w:r>
        <w:t xml:space="preserve">And they and Rebecca said he comes to Greenville already. So I called him and came here and did an amazing job in two days. He got this community like cleaned up now the like the crack weeds like didn’t got through, but looks ten times better.</w:t>
      </w:r>
    </w:p>
    <w:p>
      <w:pPr>
        <w:pStyle w:val="a2"/>
      </w:pPr>
      <w:r>
        <w:rPr>
          <w:b/>
          <w:bCs/>
        </w:rPr>
        <w:t xml:space="preserve">00:00:58 Speaker 2</w:t>
      </w:r>
      <w:r>
        <w:br/>
      </w:r>
      <w:r>
        <w:t xml:space="preserve">And that’s all. The one I got now is good, and he has hit the ground running. He’s good. Good. That’s a breath of fresh air. The other two were stressing me out; they weren’t getting things done. And the one that’s in a different position now—they ’ re going to regret that.—that ’ s all I’ve got to say. Got it?</w:t>
      </w:r>
    </w:p>
    <w:p>
      <w:pPr>
        <w:pStyle w:val="a2"/>
      </w:pPr>
      <w:r>
        <w:rPr>
          <w:b/>
          <w:bCs/>
        </w:rPr>
        <w:t xml:space="preserve">00:01:30 Speaker 2</w:t>
      </w:r>
      <w:r>
        <w:br/>
      </w:r>
      <w:r>
        <w:t xml:space="preserve">He didn’t do anything really. People have already been complaining since he’s gone.</w:t>
      </w:r>
    </w:p>
    <w:p>
      <w:pPr>
        <w:pStyle w:val="a2"/>
      </w:pPr>
      <w:r>
        <w:rPr>
          <w:b/>
          <w:bCs/>
        </w:rPr>
        <w:t xml:space="preserve">00:01:36 Speaker 1</w:t>
      </w:r>
      <w:r>
        <w:br/>
      </w:r>
      <w:r>
        <w:t xml:space="preserve">That he never did it.</w:t>
      </w:r>
    </w:p>
    <w:p>
      <w:pPr>
        <w:pStyle w:val="a2"/>
      </w:pPr>
      <w:r>
        <w:rPr>
          <w:b/>
          <w:bCs/>
        </w:rPr>
        <w:t xml:space="preserve">00:01:37 Speaker 2</w:t>
      </w:r>
      <w:r>
        <w:br/>
      </w:r>
      <w:r>
        <w:t xml:space="preserve">That he was telling me work orders were done. Why didn’t you ever do this? He started fixing my porch when he was supposed to be fixing my floor. And I was like, I’m sorry, we got a good guy. Now we just gotta get through the list that we have.</w:t>
      </w:r>
    </w:p>
    <w:p>
      <w:pPr>
        <w:pStyle w:val="a2"/>
      </w:pPr>
      <w:r>
        <w:rPr>
          <w:b/>
          <w:bCs/>
        </w:rPr>
        <w:t xml:space="preserve">00:01:58 Speaker 1</w:t>
      </w:r>
      <w:r>
        <w:br/>
      </w:r>
      <w:r>
        <w:t xml:space="preserve">It’s night and day.</w:t>
      </w:r>
    </w:p>
    <w:p>
      <w:pPr>
        <w:pStyle w:val="a2"/>
      </w:pPr>
      <w:r>
        <w:rPr>
          <w:b/>
          <w:bCs/>
        </w:rPr>
        <w:t xml:space="preserve">00:02:00 Speaker 2</w:t>
      </w:r>
      <w:r>
        <w:br/>
      </w:r>
      <w:r>
        <w:t xml:space="preserve">And we did. We got a couple more move-outs, but one of them is people who got in a wreck. They got a settlement. They wanted to go get a really nice apartment. They left another one who tried to convert. He tried multiple times to apply, but could not get it approved. And then he finally sort of got approved with a condition and the money. The amount of lot rent plus mortgage was just too much for him, and he said he can’t even afford the new rent increases coming. And he’s leaving at the end of the month. And then we gained.</w:t>
      </w:r>
    </w:p>
    <w:p>
      <w:pPr>
        <w:pStyle w:val="a2"/>
      </w:pPr>
      <w:r>
        <w:rPr>
          <w:b/>
          <w:bCs/>
        </w:rPr>
        <w:t xml:space="preserve">00:02:33 Speaker 3</w:t>
      </w:r>
      <w:r>
        <w:br/>
      </w:r>
      <w:r>
        <w:t xml:space="preserve">Keep working through them. You guys are plowing through it. And it just looks alive.</w:t>
      </w:r>
    </w:p>
    <w:p>
      <w:pPr>
        <w:pStyle w:val="a2"/>
      </w:pPr>
      <w:r>
        <w:rPr>
          <w:b/>
          <w:bCs/>
        </w:rPr>
        <w:t xml:space="preserve">00:02:42 Speaker 2</w:t>
      </w:r>
      <w:r>
        <w:br/>
      </w:r>
      <w:r>
        <w:t xml:space="preserve">It looks so much better. Residents are stopping by and telling us they’re happy about the new maintenance man, they’re happy with the grass, the grass is green, the community is going to be great. They’re happy about the grass, the community looks much better. We’ve gotten rid of some troublemakers.</w:t>
      </w:r>
    </w:p>
    <w:p>
      <w:pPr>
        <w:pStyle w:val="a2"/>
      </w:pPr>
      <w:r>
        <w:rPr>
          <w:b/>
          <w:bCs/>
        </w:rPr>
        <w:t xml:space="preserve">00:02:58 Speaker 1</w:t>
      </w:r>
      <w:r>
        <w:br/>
      </w:r>
      <w:r>
        <w:t xml:space="preserve">So Now we start to get, we can be choosy with who we.</w:t>
      </w:r>
    </w:p>
    <w:p>
      <w:pPr>
        <w:pStyle w:val="a2"/>
      </w:pPr>
      <w:r>
        <w:rPr>
          <w:b/>
          <w:bCs/>
        </w:rPr>
        <w:t xml:space="preserve">00:03:01 Speaker 2</w:t>
      </w:r>
      <w:r>
        <w:br/>
      </w:r>
      <w:r>
        <w:t xml:space="preserve">And I think that’s good because now we’re doing the credit checks and backgrounds, and that makes a difference. Because I see in the conversions that these people that were already here, they can’t get approved or struggling with it. It’s just been denial after denial. I just got one approval, and then we did a LOP for three years, and it’s going to pay off the home. One person that tried, But he had like a truck that was going to take three years to pay off. The house was cheap enough that Leslie said,“ L et’s just do the LOP this one time with them, and it’ll be paid off.“ And we’ve got another couple approved for sixty, but they want a house. We’ve already got a purchase agreement on; don’t know what’s going to happen with that, but they’re looking at other houses to see. They don’t want to stay in their house they’re in.</w:t>
      </w:r>
    </w:p>
    <w:p>
      <w:pPr>
        <w:pStyle w:val="a2"/>
      </w:pPr>
      <w:r>
        <w:rPr>
          <w:b/>
          <w:bCs/>
        </w:rPr>
        <w:t xml:space="preserve">00:03:52 Speaker 1</w:t>
      </w:r>
      <w:r>
        <w:br/>
      </w:r>
      <w:r>
        <w:t xml:space="preserve">It’s a nice option to move it, A lot of movement, a lot of activity.</w:t>
      </w:r>
    </w:p>
    <w:p>
      <w:pPr>
        <w:pStyle w:val="a2"/>
      </w:pPr>
      <w:r>
        <w:rPr>
          <w:b/>
          <w:bCs/>
        </w:rPr>
        <w:t xml:space="preserve">00:03:58 Speaker 2</w:t>
      </w:r>
      <w:r>
        <w:br/>
      </w:r>
      <w:r>
        <w:t xml:space="preserve">Not yet. Not yet. So.</w:t>
      </w:r>
    </w:p>
    <w:p>
      <w:pPr>
        <w:pStyle w:val="a2"/>
      </w:pPr>
      <w:r>
        <w:rPr>
          <w:b/>
          <w:bCs/>
        </w:rPr>
        <w:t xml:space="preserve">00:04:01 Speaker 1</w:t>
      </w:r>
      <w:r>
        <w:br/>
      </w:r>
      <w:r>
        <w:t xml:space="preserve">Wade was I think it was like Wade that was coming here first.</w:t>
      </w:r>
    </w:p>
    <w:p>
      <w:pPr>
        <w:pStyle w:val="a2"/>
      </w:pPr>
      <w:r>
        <w:rPr>
          <w:b/>
          <w:bCs/>
        </w:rPr>
        <w:t xml:space="preserve">00:04:04 Speaker 2</w:t>
      </w:r>
      <w:r>
        <w:br/>
      </w:r>
      <w:r>
        <w:t xml:space="preserve">That was here first. He’s done now.</w:t>
      </w:r>
    </w:p>
    <w:p>
      <w:pPr>
        <w:pStyle w:val="a2"/>
      </w:pPr>
      <w:r>
        <w:rPr>
          <w:b/>
          <w:bCs/>
        </w:rPr>
        <w:t xml:space="preserve">00:04:07 Speaker 1</w:t>
      </w:r>
      <w:r>
        <w:br/>
      </w:r>
      <w:r>
        <w:t xml:space="preserve">Correct? But Mark’s.</w:t>
      </w:r>
    </w:p>
    <w:p>
      <w:pPr>
        <w:pStyle w:val="a2"/>
      </w:pPr>
      <w:r>
        <w:rPr>
          <w:b/>
          <w:bCs/>
        </w:rPr>
        <w:t xml:space="preserve">00:04:08 Speaker 2</w:t>
      </w:r>
      <w:r>
        <w:br/>
      </w:r>
      <w:r>
        <w:t xml:space="preserve">Starting to be here in about two weeks from what Natalie said to start some more rehabs and do some more siding. A couple of the houses I sold without the siding already done. There is probably a couple more that need to be done now that were not on any list originally.</w:t>
      </w:r>
    </w:p>
    <w:p>
      <w:pPr>
        <w:pStyle w:val="a2"/>
      </w:pPr>
      <w:r>
        <w:rPr>
          <w:b/>
          <w:bCs/>
        </w:rPr>
        <w:t xml:space="preserve">00:04:24 Speaker 2</w:t>
      </w:r>
      <w:r>
        <w:br/>
      </w:r>
      <w:r>
        <w:t xml:space="preserve">We’re trying our best with the as-is ones that we’re trying to sell. That’s the price range people are wanting. We have sold quite a few as-is homes rather than the remodels.</w:t>
      </w:r>
    </w:p>
    <w:p>
      <w:pPr>
        <w:pStyle w:val="a2"/>
      </w:pPr>
      <w:r>
        <w:rPr>
          <w:b/>
          <w:bCs/>
        </w:rPr>
        <w:t xml:space="preserve">00:04:33 Speaker 1</w:t>
      </w:r>
      <w:r>
        <w:br/>
      </w:r>
      <w:r>
        <w:t xml:space="preserve">How are they doing with it after they buy it?</w:t>
      </w:r>
    </w:p>
    <w:p>
      <w:pPr>
        <w:pStyle w:val="a2"/>
      </w:pPr>
      <w:r>
        <w:rPr>
          <w:b/>
          <w:bCs/>
        </w:rPr>
        <w:t xml:space="preserve">00:04:36 Speaker 2</w:t>
      </w:r>
      <w:r>
        <w:br/>
      </w:r>
      <w:r>
        <w:t xml:space="preserve">Fine because they don’t have a choice. They’re not saying anything because they know that I tell them, now you’re responsible from the ground up your plumbing where it hits the ground up. Got it. And you have to follow the rules on the outside of the home. We don’t really care what kind of repairs or updates you do inside of the home, we won’t be intruding on that, but we will expect the roof to be still coated. The outside to be pressure washed. Try to keep your skirting in good condition. Nothing outside piled up. I tell them a grill, a trash can and patio furniture on your deck. The grill and trash can could be outside, but</w:t>
      </w:r>
    </w:p>
    <w:p>
      <w:pPr>
        <w:pStyle w:val="a2"/>
      </w:pPr>
      <w:r>
        <w:rPr>
          <w:b/>
          <w:bCs/>
        </w:rPr>
        <w:t xml:space="preserve">00:05:15 Speaker 1</w:t>
      </w:r>
      <w:r>
        <w:br/>
      </w:r>
      <w:r>
        <w:t xml:space="preserve">But setting that standard, they’ve been fine with it.</w:t>
      </w:r>
    </w:p>
    <w:p>
      <w:pPr>
        <w:pStyle w:val="a2"/>
      </w:pPr>
      <w:r>
        <w:rPr>
          <w:b/>
          <w:bCs/>
        </w:rPr>
        <w:t xml:space="preserve">00:05:17 Speaker 2</w:t>
      </w:r>
      <w:r>
        <w:br/>
      </w:r>
      <w:r>
        <w:t xml:space="preserve">So far, we do have a battle with the floors and the homes where people are living.</w:t>
      </w:r>
    </w:p>
    <w:p>
      <w:pPr>
        <w:pStyle w:val="a2"/>
      </w:pPr>
      <w:r>
        <w:rPr>
          <w:b/>
          <w:bCs/>
        </w:rPr>
        <w:t xml:space="preserve">00:05:25 Speaker 3</w:t>
      </w:r>
      <w:r>
        <w:br/>
      </w:r>
      <w:r>
        <w:t xml:space="preserve">Like that existing ones</w:t>
      </w:r>
    </w:p>
    <w:p>
      <w:pPr>
        <w:pStyle w:val="a2"/>
      </w:pPr>
      <w:r>
        <w:rPr>
          <w:b/>
          <w:bCs/>
        </w:rPr>
        <w:t xml:space="preserve">00:05:26 Speaker 2</w:t>
      </w:r>
      <w:r>
        <w:br/>
      </w:r>
      <w:r>
        <w:t xml:space="preserve">Can’t find those as well. It is one right after another floor and air conditioner. Got it. But we’re we’re just moving fast with the air conditioner stuff, but it’s costing us money. And it’s been an especially hot year.</w:t>
      </w:r>
    </w:p>
    <w:p>
      <w:pPr>
        <w:pStyle w:val="a2"/>
      </w:pPr>
      <w:r>
        <w:rPr>
          <w:b/>
          <w:bCs/>
        </w:rPr>
        <w:t xml:space="preserve">00:05:43 Speaker 4</w:t>
      </w:r>
      <w:r>
        <w:br/>
      </w:r>
      <w:r>
        <w:t xml:space="preserve">Like so.</w:t>
      </w:r>
    </w:p>
    <w:p>
      <w:pPr>
        <w:pStyle w:val="a2"/>
      </w:pPr>
      <w:r>
        <w:rPr>
          <w:b/>
          <w:bCs/>
        </w:rPr>
        <w:t xml:space="preserve">00:05:44 Speaker 2</w:t>
      </w:r>
      <w:r>
        <w:br/>
      </w:r>
      <w:r>
        <w:t xml:space="preserve">That is why it’s happening so bad. But apparently this happens every year for one Daniel said, well, ideally.</w:t>
      </w:r>
    </w:p>
    <w:p>
      <w:pPr>
        <w:pStyle w:val="a2"/>
      </w:pPr>
      <w:r>
        <w:rPr>
          <w:b/>
          <w:bCs/>
        </w:rPr>
        <w:t xml:space="preserve">00:05:51 Speaker 3</w:t>
      </w:r>
      <w:r>
        <w:br/>
      </w:r>
      <w:r>
        <w:t xml:space="preserve">For those people with issues with the floors, once Mark’s rehab guys are here, maybe we could get them to</w:t>
      </w:r>
    </w:p>
    <w:p>
      <w:pPr>
        <w:pStyle w:val="a2"/>
      </w:pPr>
      <w:r>
        <w:rPr>
          <w:b/>
          <w:bCs/>
        </w:rPr>
        <w:t xml:space="preserve">00:05:57 Speaker 2</w:t>
      </w:r>
      <w:r>
        <w:br/>
      </w:r>
      <w:r>
        <w:t xml:space="preserve">I would be very appreciative. I was trying to mention that but Wade was like, not oh, like I was just thinking having them come in and do the spot repairs, but we could do that.</w:t>
      </w:r>
    </w:p>
    <w:p>
      <w:pPr>
        <w:pStyle w:val="a2"/>
      </w:pPr>
      <w:r>
        <w:rPr>
          <w:b/>
          <w:bCs/>
        </w:rPr>
        <w:t xml:space="preserve">00:06:10 Speaker 3</w:t>
      </w:r>
      <w:r>
        <w:br/>
      </w:r>
      <w:r>
        <w:t xml:space="preserve">Well, just try and get them. It’s a way to give them a carrot to buy a home or convert.</w:t>
      </w:r>
    </w:p>
    <w:p>
      <w:pPr>
        <w:pStyle w:val="a2"/>
      </w:pPr>
      <w:r>
        <w:rPr>
          <w:b/>
          <w:bCs/>
        </w:rPr>
        <w:t xml:space="preserve">00:06:16 Speaker 2</w:t>
      </w:r>
      <w:r>
        <w:br/>
      </w:r>
      <w:r>
        <w:t xml:space="preserve">A lot of them can’t get approved. That’s where we’re in a bind. They’re getting denied. They have horrible credit.</w:t>
      </w:r>
    </w:p>
    <w:p>
      <w:pPr>
        <w:pStyle w:val="a2"/>
      </w:pPr>
      <w:r>
        <w:rPr>
          <w:b/>
          <w:bCs/>
        </w:rPr>
        <w:t xml:space="preserve">00:06:26 Speaker 3</w:t>
      </w:r>
      <w:r>
        <w:br/>
      </w:r>
      <w:r>
        <w:t xml:space="preserve">Would we even be renting to them to begin with?</w:t>
      </w:r>
    </w:p>
    <w:p>
      <w:pPr>
        <w:pStyle w:val="a2"/>
      </w:pPr>
      <w:r>
        <w:rPr>
          <w:b/>
          <w:bCs/>
        </w:rPr>
        <w:t xml:space="preserve">00:06:28 Speaker 2</w:t>
      </w:r>
      <w:r>
        <w:br/>
      </w:r>
      <w:r>
        <w:t xml:space="preserve">A lot of them no. But they didn’t tend to do that. This was known as the easy part to get into. You have low rents, and you should expect when the rent goes up again that people are going to move out. People are there’s a lot in here that’s already said they can’t afford it.</w:t>
      </w:r>
    </w:p>
    <w:p>
      <w:pPr>
        <w:pStyle w:val="a2"/>
      </w:pPr>
      <w:r>
        <w:rPr>
          <w:b/>
          <w:bCs/>
        </w:rPr>
        <w:t xml:space="preserve">00:06:44 Speaker 1</w:t>
      </w:r>
      <w:r>
        <w:br/>
      </w:r>
      <w:r>
        <w:t xml:space="preserve">But a lot of people moving in are happy.</w:t>
      </w:r>
    </w:p>
    <w:p>
      <w:pPr>
        <w:pStyle w:val="a2"/>
      </w:pPr>
      <w:r>
        <w:rPr>
          <w:b/>
          <w:bCs/>
        </w:rPr>
        <w:t xml:space="preserve">00:06:48 Speaker 2</w:t>
      </w:r>
      <w:r>
        <w:br/>
      </w:r>
      <w:r>
        <w:t xml:space="preserve">For that reason, understand it. I am very blunt with people. I do not sugarcoat it. Some people, but those are the people that are not going to pay or they’re going to fight later. I am very upfront. They ask me if lot rent’s going up, I don’t dilly dally. I say it’s every year it happens; it’s normal; it’s the norm. I’ve worked at two other properties with multiple communities, and it is every year, and that is all across the board in the state of South Carolina. All the larger companies have bought, and they are bringing these communities up to a different level.</w:t>
      </w:r>
    </w:p>
    <w:p>
      <w:pPr>
        <w:pStyle w:val="a2"/>
      </w:pPr>
      <w:r>
        <w:rPr>
          <w:b/>
          <w:bCs/>
        </w:rPr>
        <w:t xml:space="preserve">00:07:19 Speaker 2</w:t>
      </w:r>
      <w:r>
        <w:br/>
      </w:r>
      <w:r>
        <w:t xml:space="preserve">And cost of living has gone up, insurance taxes have gone up, and that is how it. I am not going to find a park with two hundred dollars lot. And so those people are okay with that, but the ones that argue are the ones you can tell are not the ones you are going to want here.</w:t>
      </w:r>
    </w:p>
    <w:p>
      <w:pPr>
        <w:pStyle w:val="a2"/>
      </w:pPr>
      <w:r>
        <w:rPr>
          <w:b/>
          <w:bCs/>
        </w:rPr>
        <w:t xml:space="preserve">00:07:36 Speaker 3</w:t>
      </w:r>
      <w:r>
        <w:br/>
      </w:r>
      <w:r>
        <w:t xml:space="preserve">But honestly, the way you guys are moving, I know there is a lot of turn. It’s turning now.</w:t>
      </w:r>
    </w:p>
    <w:p>
      <w:pPr>
        <w:pStyle w:val="a2"/>
      </w:pPr>
      <w:r>
        <w:rPr>
          <w:b/>
          <w:bCs/>
        </w:rPr>
        <w:t xml:space="preserve">00:07:42 Speaker 5</w:t>
      </w:r>
      <w:r>
        <w:br/>
      </w:r>
      <w:r>
        <w:t xml:space="preserve">It’s real turning right now.</w:t>
      </w:r>
    </w:p>
    <w:p>
      <w:pPr>
        <w:pStyle w:val="a2"/>
      </w:pPr>
      <w:r>
        <w:rPr>
          <w:b/>
          <w:bCs/>
        </w:rPr>
        <w:t xml:space="preserve">00:07:44 Speaker 2</w:t>
      </w:r>
      <w:r>
        <w:br/>
      </w:r>
      <w:r>
        <w:t xml:space="preserve">I printed out a paper that just showed like I did a bunch of rentals right at the beginning. Most of those are that was when we weren’t doing credit checks, and now they’re not trying to buy. Only about I think two of them have tried and they’ve got denied. And then there’s Leslie, and there’s cash sale. Lender purchase agreements LOPs and one rental so far. There is a difference.</w:t>
      </w:r>
    </w:p>
    <w:p>
      <w:pPr>
        <w:pStyle w:val="a2"/>
      </w:pPr>
      <w:r>
        <w:rPr>
          <w:b/>
          <w:bCs/>
        </w:rPr>
        <w:t xml:space="preserve">00:08:22 Speaker 1</w:t>
      </w:r>
      <w:r>
        <w:br/>
      </w:r>
      <w:r>
        <w:t xml:space="preserve">It’s even just staring out.</w:t>
      </w:r>
    </w:p>
    <w:p>
      <w:pPr>
        <w:pStyle w:val="a2"/>
      </w:pPr>
      <w:r>
        <w:rPr>
          <w:b/>
          <w:bCs/>
        </w:rPr>
        <w:t xml:space="preserve">00:08:24 Speaker 3</w:t>
      </w:r>
      <w:r>
        <w:br/>
      </w:r>
      <w:r>
        <w:t xml:space="preserve">It’s back to the poor thing. Wade still does stuff for us?</w:t>
      </w:r>
    </w:p>
    <w:p>
      <w:pPr>
        <w:pStyle w:val="a2"/>
      </w:pPr>
      <w:r>
        <w:rPr>
          <w:b/>
          <w:bCs/>
        </w:rPr>
        <w:t xml:space="preserve">00:08:29 Speaker 2</w:t>
      </w:r>
      <w:r>
        <w:br/>
      </w:r>
      <w:r>
        <w:t xml:space="preserve">But I hope no. He was trying to convince me to take pictures at good angles. I was reporting it and feeling bad because I was like I am going to be the squeaky wheel but checking the scope of work. You are telling me you painted the kitchen cabinets or you stained them and I see nothing on. I look at the deck and he’s like,</w:t>
      </w:r>
      <w:r>
        <w:t xml:space="preserve"> </w:t>
      </w:r>
      <w:r>
        <w:t xml:space="preserve">‘We fixed the deck.’</w:t>
      </w:r>
      <w:r>
        <w:t xml:space="preserve"> </w:t>
      </w:r>
      <w:r>
        <w:t xml:space="preserve">I said,</w:t>
      </w:r>
      <w:r>
        <w:t xml:space="preserve"> </w:t>
      </w:r>
      <w:r>
        <w:t xml:space="preserve">‘What did you do to it?’</w:t>
      </w:r>
      <w:r>
        <w:t xml:space="preserve"> </w:t>
      </w:r>
      <w:r>
        <w:t xml:space="preserve">Because that’s the same paint that was there when Ken did it. And he’s like,</w:t>
      </w:r>
      <w:r>
        <w:t xml:space="preserve"> </w:t>
      </w:r>
      <w:r>
        <w:t xml:space="preserve">‘We were screwing the boards down. We fixed it that way.’</w:t>
      </w:r>
      <w:r>
        <w:t xml:space="preserve"> </w:t>
      </w:r>
      <w:r>
        <w:t xml:space="preserve">And I said,</w:t>
      </w:r>
      <w:r>
        <w:t xml:space="preserve"> </w:t>
      </w:r>
      <w:r>
        <w:t xml:space="preserve">‘The screws are still covered in the same paint that Ken did. Like those screws haven’t been turned.’</w:t>
      </w:r>
      <w:r>
        <w:t xml:space="preserve"> </w:t>
      </w:r>
      <w:r>
        <w:t xml:space="preserve">And he’s like,</w:t>
      </w:r>
      <w:r>
        <w:t xml:space="preserve"> </w:t>
      </w:r>
      <w:r>
        <w:t xml:space="preserve">‘Just take good pictures. We’ll come back for the deck.’</w:t>
      </w:r>
      <w:r>
        <w:t xml:space="preserve"> </w:t>
      </w:r>
      <w:r>
        <w:t xml:space="preserve">And I’m like,</w:t>
      </w:r>
      <w:r>
        <w:t xml:space="preserve"> </w:t>
      </w:r>
      <w:r>
        <w:t xml:space="preserve">‘You’re not even here when your guys are doing stuff.’</w:t>
      </w:r>
      <w:r>
        <w:t xml:space="preserve"> </w:t>
      </w:r>
      <w:r>
        <w:t xml:space="preserve">This is how I would report it to Liz. And then it was a battle back and forth because John’s being sent pictures and told this what we’re doing great.</w:t>
      </w:r>
    </w:p>
    <w:p>
      <w:pPr>
        <w:pStyle w:val="a2"/>
      </w:pPr>
      <w:r>
        <w:rPr>
          <w:b/>
          <w:bCs/>
        </w:rPr>
        <w:t xml:space="preserve">00:09:18 Speaker 2</w:t>
      </w:r>
      <w:r>
        <w:br/>
      </w:r>
      <w:r>
        <w:t xml:space="preserve">I lost two buyers because they said the floors were still soft in a home. People are noticing. I’m not even bringing it up and they’re noticing. I’ve reported that and Leslie wanted the floors redone, but then John came out and he said,</w:t>
      </w:r>
      <w:r>
        <w:t xml:space="preserve"> </w:t>
      </w:r>
      <w:r>
        <w:t xml:space="preserve">‘I’m 300 pounds and I’m seven foot tall, and these are done right.’</w:t>
      </w:r>
      <w:r>
        <w:t xml:space="preserve"> </w:t>
      </w:r>
      <w:r>
        <w:t xml:space="preserve">I saw them doing them in the process.</w:t>
      </w:r>
    </w:p>
    <w:p>
      <w:pPr>
        <w:pStyle w:val="a2"/>
      </w:pPr>
      <w:r>
        <w:rPr>
          <w:b/>
          <w:bCs/>
        </w:rPr>
        <w:t xml:space="preserve">00:09:38 Speaker 1</w:t>
      </w:r>
      <w:r>
        <w:br/>
      </w:r>
      <w:r>
        <w:t xml:space="preserve">That’s why we</w:t>
      </w:r>
    </w:p>
    <w:p>
      <w:pPr>
        <w:pStyle w:val="a2"/>
      </w:pPr>
      <w:r>
        <w:rPr>
          <w:b/>
          <w:bCs/>
        </w:rPr>
        <w:t xml:space="preserve">00:09:39 Speaker 2</w:t>
      </w:r>
      <w:r>
        <w:br/>
      </w:r>
      <w:r>
        <w:t xml:space="preserve">We didn’t do a great job. I’ve heard that Januva’s or Allie’s going to do a good job.</w:t>
      </w:r>
    </w:p>
    <w:p>
      <w:pPr>
        <w:pStyle w:val="a2"/>
      </w:pPr>
      <w:r>
        <w:rPr>
          <w:b/>
          <w:bCs/>
        </w:rPr>
        <w:t xml:space="preserve">00:09:44 Speaker 3</w:t>
      </w:r>
      <w:r>
        <w:br/>
      </w:r>
      <w:r>
        <w:t xml:space="preserve">They are doing a great job. We’ll get them up here and turn all those.</w:t>
      </w:r>
    </w:p>
    <w:p>
      <w:pPr>
        <w:pStyle w:val="a2"/>
      </w:pPr>
      <w:r>
        <w:rPr>
          <w:b/>
          <w:bCs/>
        </w:rPr>
        <w:t xml:space="preserve">00:09:49 Speaker 6</w:t>
      </w:r>
      <w:r>
        <w:br/>
      </w:r>
      <w:r>
        <w:t xml:space="preserve">She’s waiting on Melanie to send it to her for you. Danielle’s I know. It’ll just be a few minutes?</w:t>
      </w:r>
    </w:p>
    <w:p>
      <w:pPr>
        <w:pStyle w:val="a2"/>
      </w:pPr>
      <w:r>
        <w:rPr>
          <w:b/>
          <w:bCs/>
        </w:rPr>
        <w:t xml:space="preserve">00:09:55 Speaker 1</w:t>
      </w:r>
      <w:r>
        <w:br/>
      </w:r>
      <w:r>
        <w:t xml:space="preserve">I’m going to call her and tell her to hurry up.</w:t>
      </w:r>
    </w:p>
    <w:p>
      <w:pPr>
        <w:pStyle w:val="a2"/>
      </w:pPr>
      <w:r>
        <w:rPr>
          <w:b/>
          <w:bCs/>
        </w:rPr>
        <w:t xml:space="preserve">00:10:01 Speaker 2</w:t>
      </w:r>
      <w:r>
        <w:br/>
      </w:r>
      <w:r>
        <w:t xml:space="preserve">But hopefully, they said two weeks out for the rehabs.</w:t>
      </w:r>
    </w:p>
    <w:p>
      <w:pPr>
        <w:pStyle w:val="a2"/>
      </w:pPr>
      <w:r>
        <w:rPr>
          <w:b/>
          <w:bCs/>
        </w:rPr>
        <w:t xml:space="preserve">00:10:05 Speaker 3</w:t>
      </w:r>
      <w:r>
        <w:br/>
      </w:r>
      <w:r>
        <w:t xml:space="preserve">Awesome, and then they should come through here like the Tasmanian devil.</w:t>
      </w:r>
    </w:p>
    <w:p>
      <w:pPr>
        <w:pStyle w:val="a2"/>
      </w:pPr>
      <w:r>
        <w:rPr>
          <w:b/>
          <w:bCs/>
        </w:rPr>
        <w:t xml:space="preserve">00:10:09 Speaker 2</w:t>
      </w:r>
      <w:r>
        <w:br/>
      </w:r>
      <w:r>
        <w:t xml:space="preserve">And then that’ll be more homes in our house And. Thenum I mean, but we’re I’m still glad.</w:t>
      </w:r>
    </w:p>
    <w:p>
      <w:pPr>
        <w:pStyle w:val="a2"/>
      </w:pPr>
      <w:r>
        <w:rPr>
          <w:b/>
          <w:bCs/>
        </w:rPr>
        <w:t xml:space="preserve">00:10:17 Speaker 2</w:t>
      </w:r>
      <w:r>
        <w:br/>
      </w:r>
      <w:r>
        <w:t xml:space="preserve">It’s great, so I don’t know what’s better or worse either way. Because we found the ones that don’t like that blue carpet don’t like it, but it’s not that angry at them. And then you’ve got the people that want that because they want the twenty something thousand dollars.</w:t>
      </w:r>
    </w:p>
    <w:p>
      <w:pPr>
        <w:pStyle w:val="a2"/>
      </w:pPr>
      <w:r>
        <w:rPr>
          <w:b/>
          <w:bCs/>
        </w:rPr>
        <w:t xml:space="preserve">00:10:30 Speaker 3</w:t>
      </w:r>
      <w:r>
        <w:br/>
      </w:r>
      <w:r>
        <w:t xml:space="preserve">It’s okay to have a little anxiety.</w:t>
      </w:r>
    </w:p>
    <w:p>
      <w:pPr>
        <w:pStyle w:val="a2"/>
      </w:pPr>
      <w:r>
        <w:rPr>
          <w:b/>
          <w:bCs/>
        </w:rPr>
        <w:t xml:space="preserve">00:10:41 Speaker 7</w:t>
      </w:r>
      <w:r>
        <w:br/>
      </w:r>
      <w:r>
        <w:t xml:space="preserve">Will and some will not.</w:t>
      </w:r>
    </w:p>
    <w:p>
      <w:pPr>
        <w:pStyle w:val="a2"/>
      </w:pPr>
      <w:r>
        <w:rPr>
          <w:b/>
          <w:bCs/>
        </w:rPr>
        <w:t xml:space="preserve">00:10:45 Speaker 1</w:t>
      </w:r>
      <w:r>
        <w:br/>
      </w:r>
      <w:r>
        <w:t xml:space="preserve">I think you’re putting it up front. You’re getting this; this is what we expect.</w:t>
      </w:r>
    </w:p>
    <w:p>
      <w:pPr>
        <w:pStyle w:val="a2"/>
      </w:pPr>
      <w:r>
        <w:rPr>
          <w:b/>
          <w:bCs/>
        </w:rPr>
        <w:t xml:space="preserve">00:10:51 Speaker 7</w:t>
      </w:r>
      <w:r>
        <w:br/>
      </w:r>
      <w:r>
        <w:t xml:space="preserve">One second.</w:t>
      </w:r>
    </w:p>
    <w:p>
      <w:pPr>
        <w:pStyle w:val="a2"/>
      </w:pPr>
      <w:r>
        <w:rPr>
          <w:b/>
          <w:bCs/>
        </w:rPr>
        <w:t xml:space="preserve">00:10:54 Speaker 6</w:t>
      </w:r>
      <w:r>
        <w:br/>
      </w:r>
      <w:r>
        <w:t xml:space="preserve">I can mail it to her or she can see me in seventeen. Do you know what your options are? I can bring it back tomorrow and tell me which ones it all is. There’s more than one paper too. So I’m not sure which one.</w:t>
      </w:r>
    </w:p>
    <w:p>
      <w:pPr>
        <w:pStyle w:val="a2"/>
      </w:pPr>
      <w:r>
        <w:rPr>
          <w:b/>
          <w:bCs/>
        </w:rPr>
        <w:t xml:space="preserve">00:11:08 Speaker 7</w:t>
      </w:r>
      <w:r>
        <w:br/>
      </w:r>
      <w:r>
        <w:t xml:space="preserve">Of attorney is comes three for you. I have two three on multiple copies. So one. I pressed three to print out three, but I think they sent more than three copies. Three. Three. So it printed actually And this is for the title transfer.</w:t>
      </w:r>
    </w:p>
    <w:p>
      <w:pPr>
        <w:pStyle w:val="a2"/>
      </w:pPr>
      <w:r>
        <w:rPr>
          <w:b/>
          <w:bCs/>
        </w:rPr>
        <w:t xml:space="preserve">00:11:22 Speaker 6</w:t>
      </w:r>
      <w:r>
        <w:br/>
      </w:r>
      <w:r>
        <w:t xml:space="preserve">So I have to do three power of attorney’s, motor vehicle and notary acknowledgement. And then I have to do three of these. I bring all three of them back to you.</w:t>
      </w:r>
    </w:p>
    <w:p>
      <w:pPr>
        <w:pStyle w:val="a2"/>
      </w:pPr>
      <w:r>
        <w:rPr>
          <w:b/>
          <w:bCs/>
        </w:rPr>
        <w:t xml:space="preserve">00:11:35 Speaker 2</w:t>
      </w:r>
      <w:r>
        <w:br/>
      </w:r>
      <w:r>
        <w:t xml:space="preserve">Yes, and I’ll send them over to Melanie, and then I’ll ship them overnight to her, and then she’ll send them into the title company.</w:t>
      </w:r>
    </w:p>
    <w:p>
      <w:pPr>
        <w:pStyle w:val="a2"/>
      </w:pPr>
      <w:r>
        <w:rPr>
          <w:b/>
          <w:bCs/>
        </w:rPr>
        <w:t xml:space="preserve">00:11:41 Speaker 6</w:t>
      </w:r>
      <w:r>
        <w:br/>
      </w:r>
      <w:r>
        <w:t xml:space="preserve">Sounds fine. You can talk. Welcome all of us. Hey, I’m Rhonda. I’m in number 90. My first time. That’s right. That’s awesome. Congrats. That’s right. They did good. It’s a good little place, and Fountain Inn is growing a lot. So I’m just not here a lot. My daughter, she’s 18. She lives in the mobile home with me. She’s on the lease and everything, and I travel a lot. That’s why I was like, you just happened to catch me today. You can always call me, email me something. I can always mail it or I’m here every like at least every seven weeks to get my hair done. That’s tomorrow. That’s tomorrow, my hair appointment, but you can drop it by if you don’t see me here. I’ll have a thing there you can slide it down in either way. Alright and I get it either way, but no, we love it out here. It’s quiet. It’s good. The mobile home is a good mobile home that we have. So my daughter is going.</w:t>
      </w:r>
    </w:p>
    <w:p>
      <w:pPr>
        <w:pStyle w:val="a2"/>
      </w:pPr>
      <w:r>
        <w:rPr>
          <w:b/>
          <w:bCs/>
        </w:rPr>
        <w:t xml:space="preserve">00:12:39 Speaker 6</w:t>
      </w:r>
      <w:r>
        <w:br/>
      </w:r>
      <w:r>
        <w:t xml:space="preserve">A bunch of flowers in. She’s been up into planting stuff on the back side. I told her she needs to neaten it up, maybe move it to under the porch if she can or to the back side, because that way they can mow better. She’s trying. She’s trying to be an adult. I know she’s got her first big girl job, makes good money, and she’s trying her hardest to do everything. And of course mom came in today and I was like,</w:t>
      </w:r>
      <w:r>
        <w:t xml:space="preserve"> </w:t>
      </w:r>
      <w:r>
        <w:t xml:space="preserve">“I think you need a vacuum.”</w:t>
      </w:r>
    </w:p>
    <w:p>
      <w:pPr>
        <w:pStyle w:val="a2"/>
      </w:pPr>
      <w:r>
        <w:rPr>
          <w:b/>
          <w:bCs/>
        </w:rPr>
        <w:t xml:space="preserve">00:13:13 Speaker 6</w:t>
      </w:r>
      <w:r>
        <w:br/>
      </w:r>
      <w:r>
        <w:t xml:space="preserve">And there was some cat food on the floor, and I was like,</w:t>
      </w:r>
      <w:r>
        <w:t xml:space="preserve"> </w:t>
      </w:r>
      <w:r>
        <w:t xml:space="preserve">“We don’t want bugs.”</w:t>
      </w:r>
      <w:r>
        <w:t xml:space="preserve"> </w:t>
      </w:r>
      <w:r>
        <w:t xml:space="preserve">That’s what I said. We don’t want bugs. And I said,</w:t>
      </w:r>
      <w:r>
        <w:t xml:space="preserve"> </w:t>
      </w:r>
      <w:r>
        <w:t xml:space="preserve">“You need to back,”</w:t>
      </w:r>
      <w:r>
        <w:t xml:space="preserve"> </w:t>
      </w:r>
      <w:r>
        <w:t xml:space="preserve">and she’s like,</w:t>
      </w:r>
      <w:r>
        <w:t xml:space="preserve"> </w:t>
      </w:r>
      <w:r>
        <w:t xml:space="preserve">“I know, Mom. I know.”</w:t>
      </w:r>
      <w:r>
        <w:t xml:space="preserve"> </w:t>
      </w:r>
      <w:r>
        <w:t xml:space="preserve">I said,</w:t>
      </w:r>
      <w:r>
        <w:t xml:space="preserve"> </w:t>
      </w:r>
      <w:r>
        <w:t xml:space="preserve">“But everyone’s house looks great. The flowers look wonderful.”</w:t>
      </w:r>
      <w:r>
        <w:t xml:space="preserve"> </w:t>
      </w:r>
      <w:r>
        <w:t xml:space="preserve">But you know. Hey! Look! Look! Look! Look! Look! Look. Before it’ll probably well, if it’s between ten and eleven, if it’s not, then it’ll be after I get my hair done, which is at eleven thirty. And once we get on the highway again I’ll stop by. So one time sometime before lunch or around there. Thank you. It’ll be here tomorrow. Nice to meet you.</w:t>
      </w:r>
    </w:p>
    <w:p>
      <w:pPr>
        <w:pStyle w:val="a2"/>
      </w:pPr>
      <w:r>
        <w:rPr>
          <w:b/>
          <w:bCs/>
        </w:rPr>
        <w:t xml:space="preserve">00:13:58 Speaker 7</w:t>
      </w:r>
      <w:r>
        <w:br/>
      </w:r>
      <w:r>
        <w:t xml:space="preserve">Thank you. I think I’ll help him finish the application so he can get the purchaser he’s coming tomorrow. The other one’s coming tomorrow to finish signing his half of the purchaser.</w:t>
      </w:r>
    </w:p>
    <w:p>
      <w:pPr>
        <w:pStyle w:val="a2"/>
      </w:pPr>
      <w:r>
        <w:rPr>
          <w:b/>
          <w:bCs/>
        </w:rPr>
        <w:t xml:space="preserve">00:14:08 Speaker 7</w:t>
      </w:r>
      <w:r>
        <w:br/>
      </w:r>
      <w:r>
        <w:t xml:space="preserve">Action. Nothing new.</w:t>
      </w:r>
    </w:p>
    <w:p>
      <w:pPr>
        <w:pStyle w:val="a2"/>
      </w:pPr>
      <w:r>
        <w:rPr>
          <w:b/>
          <w:bCs/>
        </w:rPr>
        <w:t xml:space="preserve">00:14:10 Speaker 3</w:t>
      </w:r>
      <w:r>
        <w:br/>
      </w:r>
      <w:r>
        <w:t xml:space="preserve">Nice to see you. We’ll get out of your hair.</w:t>
      </w:r>
    </w:p>
    <w:p>
      <w:pPr>
        <w:pStyle w:val="a2"/>
      </w:pPr>
      <w:r>
        <w:rPr>
          <w:b/>
          <w:bCs/>
        </w:rPr>
        <w:t xml:space="preserve">00:14:23 Speaker 2</w:t>
      </w:r>
      <w:r>
        <w:br/>
      </w:r>
      <w:r>
        <w:t xml:space="preserve">Did y’all feel better now that we’re moving with the sales?</w:t>
      </w:r>
    </w:p>
    <w:p>
      <w:pPr>
        <w:pStyle w:val="a2"/>
      </w:pPr>
      <w:r>
        <w:rPr>
          <w:b/>
          <w:bCs/>
        </w:rPr>
        <w:t xml:space="preserve">00:14:26 Speaker 1</w:t>
      </w:r>
      <w:r>
        <w:br/>
      </w:r>
      <w:r>
        <w:t xml:space="preserve">I’m not even going to say forget about the sales, but it’s also that the meeting was very informative for us. It was like a light bulb. Obviously, when you have zero kind of insight to it, you always think the worst.</w:t>
      </w:r>
    </w:p>
    <w:p>
      <w:pPr>
        <w:pStyle w:val="a2"/>
      </w:pPr>
      <w:r>
        <w:rPr>
          <w:b/>
          <w:bCs/>
        </w:rPr>
        <w:t xml:space="preserve">00:14:47 Speaker 2</w:t>
      </w:r>
      <w:r>
        <w:br/>
      </w:r>
      <w:r>
        <w:t xml:space="preserve">It’s scary to me to have that many people moving out. And it happened, I know it happens, but I am not used to rentals. A lot of rentals almost craft a minute in the lot rentals. And so it’s hard for them to have move outs. It’s not hard for renters on realizing. I mean I run my dad’s own rental property. So we got like twenty year people living there. They’re great. They never complain. We keep up the place and that’s it, but this is different.</w:t>
      </w:r>
    </w:p>
    <w:p>
      <w:pPr>
        <w:pStyle w:val="a2"/>
      </w:pPr>
      <w:r>
        <w:rPr>
          <w:b/>
          <w:bCs/>
        </w:rPr>
        <w:t xml:space="preserve">00:15:18 Speaker 3</w:t>
      </w:r>
      <w:r>
        <w:br/>
      </w:r>
      <w:r>
        <w:t xml:space="preserve">Were new to it too. This is this in Parkwood are the only two.</w:t>
      </w:r>
    </w:p>
    <w:p>
      <w:pPr>
        <w:pStyle w:val="a2"/>
      </w:pPr>
      <w:r>
        <w:rPr>
          <w:b/>
          <w:bCs/>
        </w:rPr>
        <w:t xml:space="preserve">00:15:25 Speaker 2</w:t>
      </w:r>
      <w:r>
        <w:br/>
      </w:r>
      <w:r>
        <w:t xml:space="preserve">Has two because she has three communities, but the level of work orders we have in here right.</w:t>
      </w:r>
    </w:p>
    <w:p>
      <w:pPr>
        <w:pStyle w:val="a2"/>
      </w:pPr>
      <w:r>
        <w:rPr>
          <w:b/>
          <w:bCs/>
        </w:rPr>
        <w:t xml:space="preserve">00:15:39 Speaker 1</w:t>
      </w:r>
      <w:r>
        <w:br/>
      </w:r>
      <w:r>
        <w:t xml:space="preserve">We’re in your way. Sorry.</w:t>
      </w:r>
    </w:p>
    <w:p>
      <w:pPr>
        <w:pStyle w:val="a2"/>
      </w:pPr>
      <w:r>
        <w:rPr>
          <w:b/>
          <w:bCs/>
        </w:rPr>
        <w:t xml:space="preserve">00:15:41 Speaker 5</w:t>
      </w:r>
      <w:r>
        <w:br/>
      </w:r>
      <w:r>
        <w:t xml:space="preserve">She’s important. Hey Austin!</w:t>
      </w:r>
    </w:p>
    <w:p>
      <w:pPr>
        <w:pStyle w:val="a2"/>
      </w:pPr>
      <w:r>
        <w:rPr>
          <w:b/>
          <w:bCs/>
        </w:rPr>
        <w:t xml:space="preserve">00:16:02 Speaker 1</w:t>
      </w:r>
      <w:r>
        <w:br/>
      </w:r>
      <w:r>
        <w:t xml:space="preserve">Hello sir. Where are you driving to?</w:t>
      </w:r>
    </w:p>
    <w:p>
      <w:pPr>
        <w:pStyle w:val="a2"/>
      </w:pPr>
      <w:r>
        <w:rPr>
          <w:b/>
          <w:bCs/>
        </w:rPr>
        <w:t xml:space="preserve">00:16:05 Speaker 4</w:t>
      </w:r>
      <w:r>
        <w:br/>
      </w:r>
      <w:r>
        <w:t xml:space="preserve">Just. Just locally doing my properties and you know checking on stuff.</w:t>
      </w:r>
    </w:p>
    <w:p>
      <w:pPr>
        <w:pStyle w:val="a2"/>
      </w:pPr>
      <w:r>
        <w:rPr>
          <w:b/>
          <w:bCs/>
        </w:rPr>
        <w:t xml:space="preserve">00:16:12 Speaker 1</w:t>
      </w:r>
      <w:r>
        <w:br/>
      </w:r>
      <w:r>
        <w:t xml:space="preserve">Nice, we are in Fountain in South Carolina. Doing the same, Doing the drive down to Miami with John that we do every year and see everything. Oh yes, it’s be about a week. So because we got to where it was stop and spend time with everybody. Chris called me after talking to Andrew. The I guess you know, there’s there was two things that he said that he didn’t want to like sign on, Which is, one I was like, we can understand the whole thing of the six homes. And like I said, I was like I have the email, Kippy sent me the email that makes sense. That’s not a big deal. But then you know, because of that, he’s saying, well, we don’t even know if the.</w:t>
      </w:r>
    </w:p>
    <w:p>
      <w:pPr>
        <w:pStyle w:val="a2"/>
      </w:pPr>
      <w:r>
        <w:rPr>
          <w:b/>
          <w:bCs/>
        </w:rPr>
        <w:t xml:space="preserve">00:17:03 Speaker 1</w:t>
      </w:r>
      <w:r>
        <w:br/>
      </w:r>
      <w:r>
        <w:t xml:space="preserve">The debt is real and all that, and we can’t take that part out of the extension. That just wouldn’t make sense. And it is, and we’re very kindly sent me the email. We said we’re going to basically handle it and get that all taken care of. So I don’t even think that’s something. It’s there. The one we’re okay. I guess we kind of were talking to Chris was like you can waive that, that’s not a big deal, we know it. We have it. We can basically strike that one. But I think the other one was saying like that probably the lawyer to lawyer the way that he said it, and I don’t even remember the exact terms, but something like and the fact that because of this, it’s not even been a real loan like that. It’s come on, really.</w:t>
      </w:r>
    </w:p>
    <w:p>
      <w:pPr>
        <w:pStyle w:val="a2"/>
      </w:pPr>
      <w:r>
        <w:rPr>
          <w:b/>
          <w:bCs/>
        </w:rPr>
        <w:t xml:space="preserve">00:17:59 Speaker 4</w:t>
      </w:r>
      <w:r>
        <w:br/>
      </w:r>
      <w:r>
        <w:t xml:space="preserve">He just said what the open issues were. I don’t know. Who knows what they said?</w:t>
      </w:r>
    </w:p>
    <w:p>
      <w:pPr>
        <w:pStyle w:val="a2"/>
      </w:pPr>
      <w:r>
        <w:rPr>
          <w:b/>
          <w:bCs/>
        </w:rPr>
        <w:t xml:space="preserve">00:18:06 Speaker 1</w:t>
      </w:r>
      <w:r>
        <w:br/>
      </w:r>
      <w:r>
        <w:t xml:space="preserve">And I think it was. I think it was friendly. So I think it’s just that one to work out again. I don’t know if it, Matt, if it’s helpful that just the four of us jump on and just be like,</w:t>
      </w:r>
      <w:r>
        <w:t xml:space="preserve"> </w:t>
      </w:r>
      <w:r>
        <w:t xml:space="preserve">‘Here is where we are. This is where we stand.’</w:t>
      </w:r>
      <w:r>
        <w:t xml:space="preserve"> </w:t>
      </w:r>
      <w:r>
        <w:t xml:space="preserve">You have both basically principles of either side on here. We’re good. This is more like business terms and legal terms, and let’s just get it done. Just trying to put this to bed so that we can work on getting everything rocking and rolling.</w:t>
      </w:r>
    </w:p>
    <w:p>
      <w:pPr>
        <w:pStyle w:val="a2"/>
      </w:pPr>
      <w:r>
        <w:rPr>
          <w:b/>
          <w:bCs/>
        </w:rPr>
        <w:t xml:space="preserve">00:18:40 Speaker 4</w:t>
      </w:r>
      <w:r>
        <w:br/>
      </w:r>
      <w:r>
        <w:t xml:space="preserve">I know Adam. I think he kind of has a position. So but he’s going to. And I figured I’d call, just because there is some urgency to it. And then how are we doing on everything else? Getting all the accounting because I’d like to resolve everything. Everything? Having it out there is giving me a lot of stress. I am not able to operate really knowing where everything is.</w:t>
      </w:r>
    </w:p>
    <w:p>
      <w:pPr>
        <w:pStyle w:val="a2"/>
      </w:pPr>
      <w:r>
        <w:rPr>
          <w:b/>
          <w:bCs/>
        </w:rPr>
        <w:t xml:space="preserve">00:19:17 Speaker 5</w:t>
      </w:r>
      <w:r>
        <w:br/>
      </w:r>
      <w:r>
        <w:t xml:space="preserve">So.</w:t>
      </w:r>
    </w:p>
    <w:p>
      <w:pPr>
        <w:pStyle w:val="a2"/>
      </w:pPr>
      <w:r>
        <w:rPr>
          <w:b/>
          <w:bCs/>
        </w:rPr>
        <w:t xml:space="preserve">00:19:19 Speaker 1</w:t>
      </w:r>
      <w:r>
        <w:br/>
      </w:r>
      <w:r>
        <w:t xml:space="preserve">Turn to focus on Royal getting that stuff handled. They have that I think they were going to get it out by the end of the day over to Enoch. We had the team up. I’ve known him for God for a long time. He’s a good guy. We’ve partied very hard in Vegas many, many years ago. Good guy, he’s straightforward. I think however that came about was there is some guys out there that I would run from because they really do nothing. He really does get like there is a couple of them that like I don’t want to say earn their commission but earn their commission like they’re there they help they try to smooth things over. They you know things like that. So I think he’s definitely a good choice.</w:t>
      </w:r>
    </w:p>
    <w:p>
      <w:pPr>
        <w:pStyle w:val="a2"/>
      </w:pPr>
      <w:r>
        <w:rPr>
          <w:b/>
          <w:bCs/>
        </w:rPr>
        <w:t xml:space="preserve">00:20:09 Speaker 4</w:t>
      </w:r>
      <w:r>
        <w:br/>
      </w:r>
      <w:r>
        <w:t xml:space="preserve">The guy brought me feel one of his guys Ben Cohn I think it was. He was really good, surprisingly good. Young guy, just no bullshit, very helpful and nice and really knows his stuff. And then Eon, I guess is his boss.</w:t>
      </w:r>
    </w:p>
    <w:p>
      <w:pPr>
        <w:pStyle w:val="a2"/>
      </w:pPr>
      <w:r>
        <w:rPr>
          <w:b/>
          <w:bCs/>
        </w:rPr>
        <w:t xml:space="preserve">00:20:31 Speaker 1</w:t>
      </w:r>
      <w:r>
        <w:br/>
      </w:r>
      <w:r>
        <w:t xml:space="preserve">He’s the partner of the whole group. I think so, no good guy. So we’ll get that. And then as we get that over to him, we’ll basically start getting everything else cleaned up. I’ve probably spent many, many, many days and many years of all financials right now going through stuff. Some of the stuff I’ve been going through in the car as well. And we’ll get that pushing forward. And I think also, as I said from the beginning, it’s not all gonna sit there even if it’s there. We don’t need to keep it there. It’s more just kind of getting the right balances in the right place, making sure that they were paid. I think a lot of what I saw was there was a bunch of twenty one checks that came out and just making sure that those were recorded the right way.</w:t>
      </w:r>
    </w:p>
    <w:p>
      <w:pPr>
        <w:pStyle w:val="a2"/>
      </w:pPr>
      <w:r>
        <w:rPr>
          <w:b/>
          <w:bCs/>
        </w:rPr>
        <w:t xml:space="preserve">00:21:12 Speaker 1</w:t>
      </w:r>
      <w:r>
        <w:br/>
      </w:r>
      <w:r>
        <w:t xml:space="preserve">But we’ve been going through geez almost every transaction across the board. So that will be good. I think you know obviously just us bouncing things around. I’ll let Chris know that we spoke and maybe he can reach out to Adam. Let’s all jump on and get this finalized or whatever it needs to be. Because that was one he was really not comfortable with in any facet, even if you guys were removing that. I said, let me talk to Kippy and see if we just all hammer this out together. Correct and there’s none of it. It’s yes, and it’s also just he’s paying him to protect you, and Chris we pay Chris to protect us.</w:t>
      </w:r>
    </w:p>
    <w:p>
      <w:pPr>
        <w:pStyle w:val="a2"/>
      </w:pPr>
      <w:r>
        <w:rPr>
          <w:b/>
          <w:bCs/>
        </w:rPr>
        <w:t xml:space="preserve">00:22:07 Speaker 1</w:t>
      </w:r>
      <w:r>
        <w:br/>
      </w:r>
      <w:r>
        <w:t xml:space="preserve">But I think you know, it’s like one of those. We’re not in the position where we’re really holding anybody’s feet to the fire on certain things. We’re going to work this out the way that we want to work it out so we don’t need that clause in there. It’s not worth it and just kind of move on, get it extended, have everything compliant, and then we can kind of kick things into high gear.</w:t>
      </w:r>
    </w:p>
    <w:p>
      <w:pPr>
        <w:pStyle w:val="a2"/>
      </w:pPr>
      <w:r>
        <w:rPr>
          <w:b/>
          <w:bCs/>
        </w:rPr>
        <w:t xml:space="preserve">00:22:37 Speaker 1</w:t>
      </w:r>
      <w:r>
        <w:br/>
      </w:r>
      <w:r>
        <w:t xml:space="preserve">There’s two. There’s one about the six homes, something about the responsibility of the six homes, like a release of something for the six homes. We don’t need to put that in. You don’t need to release us from that because we’re going to fix those six homes either way. It was something else. Something more, and it’s all legalese. I couldn’t even repeat it if I tried. Well, drive safe and let me know. I’m around so we can all jump on the phone whenever. Thanks. Bye.</w:t>
      </w:r>
    </w:p>
    <w:p>
      <w:pPr>
        <w:pStyle w:val="a2"/>
      </w:pPr>
      <w:r>
        <w:rPr>
          <w:b/>
          <w:bCs/>
        </w:rPr>
        <w:t xml:space="preserve">00:24:50 Speaker 2</w:t>
      </w:r>
      <w:r>
        <w:br/>
      </w:r>
      <w:r>
        <w:t xml:space="preserve">And it was done.</w:t>
      </w:r>
    </w:p>
    <w:p>
      <w:pPr>
        <w:pStyle w:val="a2"/>
      </w:pPr>
      <w:r>
        <w:rPr>
          <w:b/>
          <w:bCs/>
        </w:rPr>
        <w:t xml:space="preserve">00:24:55 Speaker 3</w:t>
      </w:r>
      <w:r>
        <w:br/>
      </w:r>
      <w:r>
        <w:t xml:space="preserve">That would be nice.</w:t>
      </w:r>
    </w:p>
    <w:p>
      <w:pPr>
        <w:pStyle w:val="a2"/>
      </w:pPr>
      <w:r>
        <w:rPr>
          <w:b/>
          <w:bCs/>
        </w:rPr>
        <w:t xml:space="preserve">00:24:57 Speaker 2</w:t>
      </w:r>
      <w:r>
        <w:br/>
      </w:r>
      <w:r>
        <w:t xml:space="preserve">And y’all are the only company that I’ve ever worked for that does the entire road. Everybody else patches, and then it goes bad again and again</w:t>
      </w:r>
    </w:p>
    <w:p>
      <w:pPr>
        <w:pStyle w:val="a2"/>
      </w:pPr>
      <w:r>
        <w:rPr>
          <w:b/>
          <w:bCs/>
        </w:rPr>
        <w:t xml:space="preserve">00:25:05 Speaker 1</w:t>
      </w:r>
      <w:r>
        <w:br/>
      </w:r>
      <w:r>
        <w:t xml:space="preserve">And then it breaks up again. - huh.</w:t>
      </w:r>
    </w:p>
    <w:p>
      <w:pPr>
        <w:pStyle w:val="a2"/>
      </w:pPr>
      <w:r>
        <w:rPr>
          <w:b/>
          <w:bCs/>
        </w:rPr>
        <w:t xml:space="preserve">00:25:11 Speaker 2</w:t>
      </w:r>
      <w:r>
        <w:br/>
      </w:r>
      <w:r>
        <w:t xml:space="preserve">Awesome. So that’s that’s tremendous, and when people ask.</w:t>
      </w:r>
    </w:p>
    <w:p>
      <w:pPr>
        <w:pStyle w:val="a2"/>
      </w:pPr>
      <w:r>
        <w:rPr>
          <w:b/>
          <w:bCs/>
        </w:rPr>
        <w:t xml:space="preserve">00:25:18 Speaker 2</w:t>
      </w:r>
      <w:r>
        <w:br/>
      </w:r>
      <w:r>
        <w:t xml:space="preserve">The only company I’ve worked for that is genuinely trying to improve the look of the community, not just maintain it. They’re trying to make it better. And I agree.</w:t>
      </w:r>
    </w:p>
    <w:p>
      <w:pPr>
        <w:pStyle w:val="a2"/>
      </w:pPr>
      <w:r>
        <w:rPr>
          <w:b/>
          <w:bCs/>
        </w:rPr>
        <w:t xml:space="preserve">00:25:31 Speaker 1</w:t>
      </w:r>
      <w:r>
        <w:br/>
      </w:r>
      <w:r>
        <w:t xml:space="preserve">That’s the only way to make it work.</w:t>
      </w:r>
    </w:p>
    <w:p>
      <w:pPr>
        <w:pStyle w:val="a2"/>
      </w:pPr>
      <w:r>
        <w:rPr>
          <w:b/>
          <w:bCs/>
        </w:rPr>
        <w:t xml:space="preserve">00:25:33 Speaker 3</w:t>
      </w:r>
      <w:r>
        <w:br/>
      </w:r>
      <w:r>
        <w:t xml:space="preserve">You know what maybe would look nice? She was saying the legs are kind of rusted out on there. The boxes don’t look bad. Boxes don’t look.</w:t>
      </w:r>
    </w:p>
    <w:p>
      <w:pPr>
        <w:pStyle w:val="a2"/>
      </w:pPr>
      <w:r>
        <w:rPr>
          <w:b/>
          <w:bCs/>
        </w:rPr>
        <w:t xml:space="preserve">00:25:43 Speaker 1</w:t>
      </w:r>
      <w:r>
        <w:br/>
      </w:r>
      <w:r>
        <w:t xml:space="preserve">The boxes are okay, but that’s why.</w:t>
      </w:r>
    </w:p>
    <w:p>
      <w:pPr>
        <w:pStyle w:val="a2"/>
      </w:pPr>
      <w:r>
        <w:rPr>
          <w:b/>
          <w:bCs/>
        </w:rPr>
        <w:t xml:space="preserve">00:25:45 Speaker 3</w:t>
      </w:r>
      <w:r>
        <w:br/>
      </w:r>
      <w:r>
        <w:t xml:space="preserve">What about the three rail fencing going in the entryway?</w:t>
      </w:r>
    </w:p>
    <w:p>
      <w:pPr>
        <w:pStyle w:val="a2"/>
      </w:pPr>
      <w:r>
        <w:rPr>
          <w:b/>
          <w:bCs/>
        </w:rPr>
        <w:t xml:space="preserve">00:25:49 Speaker 1</w:t>
      </w:r>
      <w:r>
        <w:br/>
      </w:r>
      <w:r>
        <w:t xml:space="preserve">Just the corner.</w:t>
      </w:r>
    </w:p>
    <w:p>
      <w:pPr>
        <w:pStyle w:val="a2"/>
      </w:pPr>
      <w:r>
        <w:rPr>
          <w:b/>
          <w:bCs/>
        </w:rPr>
        <w:t xml:space="preserve">00:25:51 Speaker 3</w:t>
      </w:r>
      <w:r>
        <w:br/>
      </w:r>
      <w:r>
        <w:t xml:space="preserve">Just the corner, you could do this side, not that side. You could also have it run kind of like there.</w:t>
      </w:r>
    </w:p>
    <w:p>
      <w:pPr>
        <w:pStyle w:val="a2"/>
      </w:pPr>
      <w:r>
        <w:rPr>
          <w:b/>
          <w:bCs/>
        </w:rPr>
        <w:t xml:space="preserve">00:26:03 Speaker 7</w:t>
      </w:r>
      <w:r>
        <w:br/>
      </w:r>
      <w:r>
        <w:t xml:space="preserve">Just take along the grass on the front. Not a ton, but start right down here. That way.</w:t>
      </w:r>
    </w:p>
    <w:p>
      <w:pPr>
        <w:pStyle w:val="a2"/>
      </w:pPr>
      <w:r>
        <w:rPr>
          <w:b/>
          <w:bCs/>
        </w:rPr>
        <w:t xml:space="preserve">00:26:13 Speaker 6</w:t>
      </w:r>
      <w:r>
        <w:br/>
      </w:r>
      <w:r>
        <w:t xml:space="preserve">I don’t know if we need it or not.</w:t>
      </w:r>
    </w:p>
    <w:p>
      <w:pPr>
        <w:pStyle w:val="a2"/>
      </w:pPr>
      <w:r>
        <w:rPr>
          <w:b/>
          <w:bCs/>
        </w:rPr>
        <w:t xml:space="preserve">00:26:46 Speaker 2</w:t>
      </w:r>
      <w:r>
        <w:br/>
      </w:r>
      <w:r>
        <w:t xml:space="preserve">And I told Liz that that’s what we needed to think about putting that in there. Because if we put it in there and then we do any rehab, we’re not going to make our money back. Unless you cut all those trees down.</w:t>
      </w:r>
    </w:p>
    <w:p>
      <w:pPr>
        <w:pStyle w:val="a2"/>
      </w:pPr>
      <w:r>
        <w:rPr>
          <w:b/>
          <w:bCs/>
        </w:rPr>
        <w:t xml:space="preserve">00:27:05 Speaker 6</w:t>
      </w:r>
      <w:r>
        <w:br/>
      </w:r>
      <w:r>
        <w:t xml:space="preserve">Maybe you could put it in front. I don’t know where the property line is.</w:t>
      </w:r>
    </w:p>
    <w:p>
      <w:pPr>
        <w:pStyle w:val="a2"/>
      </w:pPr>
      <w:r>
        <w:rPr>
          <w:b/>
          <w:bCs/>
        </w:rPr>
        <w:t xml:space="preserve">00:27:08 Speaker 1</w:t>
      </w:r>
      <w:r>
        <w:br/>
      </w:r>
      <w:r>
        <w:t xml:space="preserve">You could do it in front of it a little bit without the trees.</w:t>
      </w:r>
    </w:p>
    <w:p>
      <w:pPr>
        <w:pStyle w:val="a2"/>
      </w:pPr>
      <w:r>
        <w:rPr>
          <w:b/>
          <w:bCs/>
        </w:rPr>
        <w:t xml:space="preserve">00:27:14 Speaker 3</w:t>
      </w:r>
      <w:r>
        <w:br/>
      </w:r>
      <w:r>
        <w:t xml:space="preserve">At least frame it as a question when people come around the corner. And then you could definitely put it down that way.</w:t>
      </w:r>
    </w:p>
    <w:p>
      <w:pPr>
        <w:pStyle w:val="a2"/>
      </w:pPr>
      <w:r>
        <w:rPr>
          <w:b/>
          <w:bCs/>
        </w:rPr>
        <w:t xml:space="preserve">00:27:19 Speaker 2</w:t>
      </w:r>
      <w:r>
        <w:br/>
      </w:r>
      <w:r>
        <w:t xml:space="preserve">That plastic light tent thing.</w:t>
      </w:r>
    </w:p>
    <w:p>
      <w:pPr>
        <w:pStyle w:val="a2"/>
      </w:pPr>
      <w:r>
        <w:rPr>
          <w:b/>
          <w:bCs/>
        </w:rPr>
        <w:t xml:space="preserve">00:27:21 Speaker 3</w:t>
      </w:r>
      <w:r>
        <w:br/>
      </w:r>
      <w:r>
        <w:t xml:space="preserve">like this really.</w:t>
      </w:r>
    </w:p>
    <w:p>
      <w:pPr>
        <w:pStyle w:val="a2"/>
      </w:pPr>
      <w:r>
        <w:rPr>
          <w:b/>
          <w:bCs/>
        </w:rPr>
        <w:t xml:space="preserve">00:27:22 Speaker 2</w:t>
      </w:r>
      <w:r>
        <w:br/>
      </w:r>
      <w:r>
        <w:t xml:space="preserve">You have to pressure wash it every once in a while. The three rail obviously have to be regulated to make sure your call is on.</w:t>
      </w:r>
    </w:p>
    <w:p>
      <w:pPr>
        <w:pStyle w:val="a2"/>
      </w:pPr>
      <w:r>
        <w:rPr>
          <w:b/>
          <w:bCs/>
        </w:rPr>
        <w:t xml:space="preserve">00:27:32 Speaker 3</w:t>
      </w:r>
      <w:r>
        <w:br/>
      </w:r>
      <w:r>
        <w:t xml:space="preserve">Think that.</w:t>
      </w:r>
    </w:p>
    <w:p>
      <w:pPr>
        <w:pStyle w:val="a2"/>
      </w:pPr>
      <w:r>
        <w:rPr>
          <w:b/>
          <w:bCs/>
        </w:rPr>
        <w:t xml:space="preserve">00:27:33 Speaker 1</w:t>
      </w:r>
      <w:r>
        <w:br/>
      </w:r>
      <w:r>
        <w:t xml:space="preserve">Would I think that would look really good. Almost have its part.</w:t>
      </w:r>
    </w:p>
    <w:p>
      <w:pPr>
        <w:pStyle w:val="a2"/>
      </w:pPr>
      <w:r>
        <w:rPr>
          <w:b/>
          <w:bCs/>
        </w:rPr>
        <w:t xml:space="preserve">00:27:40 Speaker 1</w:t>
      </w:r>
      <w:r>
        <w:br/>
      </w:r>
      <w:r>
        <w:t xml:space="preserve">Coming right out here, almost started here, county can still get to their water stuff. You put it right after it who did this one, who did this side?</w:t>
      </w:r>
    </w:p>
    <w:p>
      <w:pPr>
        <w:pStyle w:val="a2"/>
      </w:pPr>
      <w:r>
        <w:rPr>
          <w:b/>
          <w:bCs/>
        </w:rPr>
        <w:t xml:space="preserve">00:28:13 Speaker 2</w:t>
      </w:r>
      <w:r>
        <w:br/>
      </w:r>
      <w:r>
        <w:t xml:space="preserve">He could have done it, but he didn’t do any of these. The maintenance man went on and installed these. He’s been here three weeks and two days, and he did all those stop signs. This one is the one John hired somebody and paid about four grand.</w:t>
      </w:r>
    </w:p>
    <w:p>
      <w:pPr>
        <w:pStyle w:val="a2"/>
      </w:pPr>
      <w:r>
        <w:rPr>
          <w:b/>
          <w:bCs/>
        </w:rPr>
        <w:t xml:space="preserve">00:28:31 Speaker 3</w:t>
      </w:r>
      <w:r>
        <w:br/>
      </w:r>
      <w:r>
        <w:t xml:space="preserve">Solar light does the light work.</w:t>
      </w:r>
    </w:p>
    <w:p>
      <w:pPr>
        <w:pStyle w:val="a2"/>
      </w:pPr>
      <w:r>
        <w:rPr>
          <w:b/>
          <w:bCs/>
        </w:rPr>
        <w:t xml:space="preserve">00:28:33 Speaker 2</w:t>
      </w:r>
      <w:r>
        <w:br/>
      </w:r>
      <w:r>
        <w:t xml:space="preserve">I need to look and see if we need another one.</w:t>
      </w:r>
    </w:p>
    <w:p>
      <w:pPr>
        <w:pStyle w:val="a2"/>
      </w:pPr>
      <w:r>
        <w:rPr>
          <w:b/>
          <w:bCs/>
        </w:rPr>
        <w:t xml:space="preserve">00:28:40 Speaker 3</w:t>
      </w:r>
      <w:r>
        <w:br/>
      </w:r>
      <w:r>
        <w:t xml:space="preserve">But just did the bases of the mailboxes.</w:t>
      </w:r>
    </w:p>
    <w:p>
      <w:pPr>
        <w:pStyle w:val="a2"/>
      </w:pPr>
      <w:r>
        <w:rPr>
          <w:b/>
          <w:bCs/>
        </w:rPr>
        <w:t xml:space="preserve">00:28:43 Speaker 2</w:t>
      </w:r>
      <w:r>
        <w:br/>
      </w:r>
      <w:r>
        <w:t xml:space="preserve">Are Rotting and you can see them from right where I’m standing. We walked up on them. I brought some spray and then I was like, there’s really no.</w:t>
      </w:r>
    </w:p>
    <w:p>
      <w:pPr>
        <w:pStyle w:val="a2"/>
      </w:pPr>
      <w:r>
        <w:rPr>
          <w:b/>
          <w:bCs/>
        </w:rPr>
        <w:t xml:space="preserve">00:28:50 Speaker 3</w:t>
      </w:r>
      <w:r>
        <w:br/>
      </w:r>
      <w:r>
        <w:t xml:space="preserve">The units that are super expensive.</w:t>
      </w:r>
    </w:p>
    <w:p>
      <w:pPr>
        <w:pStyle w:val="a2"/>
      </w:pPr>
      <w:r>
        <w:rPr>
          <w:b/>
          <w:bCs/>
        </w:rPr>
        <w:t xml:space="preserve">00:28:52 Speaker 1</w:t>
      </w:r>
      <w:r>
        <w:br/>
      </w:r>
      <w:r>
        <w:t xml:space="preserve">It seems to use it is hard.</w:t>
      </w:r>
    </w:p>
    <w:p>
      <w:pPr>
        <w:pStyle w:val="a2"/>
      </w:pPr>
      <w:r>
        <w:rPr>
          <w:b/>
          <w:bCs/>
        </w:rPr>
        <w:t xml:space="preserve">00:29:10 Speaker 1</w:t>
      </w:r>
      <w:r>
        <w:br/>
      </w:r>
      <w:r>
        <w:t xml:space="preserve">I might regret this.</w:t>
      </w:r>
    </w:p>
    <w:p>
      <w:pPr>
        <w:pStyle w:val="a2"/>
      </w:pPr>
      <w:r>
        <w:rPr>
          <w:b/>
          <w:bCs/>
        </w:rPr>
        <w:t xml:space="preserve">00:29:15 Speaker 1</w:t>
      </w:r>
      <w:r>
        <w:br/>
      </w:r>
      <w:r>
        <w:t xml:space="preserve">You know what we do is we could have them. They’re one sided or two sided. One sided. Have it drop the back for like the bullet like, just on half for like a bulletin board so you can put notices up.</w:t>
      </w:r>
    </w:p>
    <w:p>
      <w:pPr>
        <w:pStyle w:val="a2"/>
      </w:pPr>
      <w:r>
        <w:rPr>
          <w:b/>
          <w:bCs/>
        </w:rPr>
        <w:t xml:space="preserve">00:29:30 Speaker 2</w:t>
      </w:r>
      <w:r>
        <w:br/>
      </w:r>
      <w:r>
        <w:t xml:space="preserve">Because I’ve been sticking them here and it leaves little things.</w:t>
      </w:r>
    </w:p>
    <w:p>
      <w:pPr>
        <w:pStyle w:val="a2"/>
      </w:pPr>
      <w:r>
        <w:rPr>
          <w:b/>
          <w:bCs/>
        </w:rPr>
        <w:t xml:space="preserve">00:29:32 Speaker 1</w:t>
      </w:r>
      <w:r>
        <w:br/>
      </w:r>
      <w:r>
        <w:t xml:space="preserve">And it’ll also be underneath, and then they could probably wrap something underneath to hide them.</w:t>
      </w:r>
    </w:p>
    <w:p>
      <w:pPr>
        <w:pStyle w:val="a2"/>
      </w:pPr>
      <w:r>
        <w:rPr>
          <w:b/>
          <w:bCs/>
        </w:rPr>
        <w:t xml:space="preserve">00:29:39 Speaker 2</w:t>
      </w:r>
      <w:r>
        <w:br/>
      </w:r>
      <w:r>
        <w:t xml:space="preserve">We need something to do on this because that’s peeling off on that end where the kids have touched it.</w:t>
      </w:r>
    </w:p>
    <w:p>
      <w:pPr>
        <w:pStyle w:val="a2"/>
      </w:pPr>
      <w:r>
        <w:rPr>
          <w:b/>
          <w:bCs/>
        </w:rPr>
        <w:t xml:space="preserve">00:29:49 Speaker 1</w:t>
      </w:r>
      <w:r>
        <w:br/>
      </w:r>
      <w:r>
        <w:t xml:space="preserve">But that would really. You didn’t think figure out what we could do because maybe talk to.</w:t>
      </w:r>
    </w:p>
    <w:p>
      <w:pPr>
        <w:pStyle w:val="a2"/>
      </w:pPr>
      <w:r>
        <w:rPr>
          <w:b/>
          <w:bCs/>
        </w:rPr>
        <w:t xml:space="preserve">00:29:56 Speaker 2</w:t>
      </w:r>
      <w:r>
        <w:br/>
      </w:r>
      <w:r>
        <w:t xml:space="preserve">The mail just comes to this side.</w:t>
      </w:r>
    </w:p>
    <w:p>
      <w:pPr>
        <w:pStyle w:val="a2"/>
      </w:pPr>
      <w:r>
        <w:rPr>
          <w:b/>
          <w:bCs/>
        </w:rPr>
        <w:t xml:space="preserve">00:29:58 Speaker 1</w:t>
      </w:r>
      <w:r>
        <w:br/>
      </w:r>
      <w:r>
        <w:t xml:space="preserve">So it needs to be white vinyl fence signs coming in.</w:t>
      </w:r>
    </w:p>
    <w:p>
      <w:pPr>
        <w:pStyle w:val="a2"/>
      </w:pPr>
      <w:r>
        <w:rPr>
          <w:b/>
          <w:bCs/>
        </w:rPr>
        <w:t xml:space="preserve">00:30:02 Speaker 3</w:t>
      </w:r>
      <w:r>
        <w:br/>
      </w:r>
      <w:r>
        <w:t xml:space="preserve">You can even create a better seating area here for people.</w:t>
      </w:r>
    </w:p>
    <w:p>
      <w:pPr>
        <w:pStyle w:val="a2"/>
      </w:pPr>
      <w:r>
        <w:rPr>
          <w:b/>
          <w:bCs/>
        </w:rPr>
        <w:t xml:space="preserve">00:30:05 Speaker 2</w:t>
      </w:r>
      <w:r>
        <w:br/>
      </w:r>
      <w:r>
        <w:t xml:space="preserve">And the parents come here in the mornings and in the afternoon, pick up their kids. I think they should have more seating because I see a lot standing and only filling that bench. There’s no one else.</w:t>
      </w:r>
    </w:p>
    <w:p>
      <w:pPr>
        <w:pStyle w:val="a2"/>
      </w:pPr>
      <w:r>
        <w:rPr>
          <w:b/>
          <w:bCs/>
        </w:rPr>
        <w:t xml:space="preserve">00:30:14 Speaker 1</w:t>
      </w:r>
      <w:r>
        <w:br/>
      </w:r>
      <w:r>
        <w:t xml:space="preserve">Let’s get something and put it on top, and what we should do is extend this for the bus stop. If the kids are standing out here, this is where they’re getting picked up. It’s raining, anything like that, we can extend this. We can almost make this a gazebo type area where they can be picked up from.</w:t>
      </w:r>
    </w:p>
    <w:p>
      <w:pPr>
        <w:pStyle w:val="a2"/>
      </w:pPr>
      <w:r>
        <w:rPr>
          <w:b/>
          <w:bCs/>
        </w:rPr>
        <w:t xml:space="preserve">00:30:31 Speaker 2</w:t>
      </w:r>
      <w:r>
        <w:br/>
      </w:r>
      <w:r>
        <w:t xml:space="preserve">I’ve seen them stand here a little bit before.</w:t>
      </w:r>
    </w:p>
    <w:p>
      <w:pPr>
        <w:pStyle w:val="a2"/>
      </w:pPr>
      <w:r>
        <w:rPr>
          <w:b/>
          <w:bCs/>
        </w:rPr>
        <w:t xml:space="preserve">00:30:33 Speaker 1</w:t>
      </w:r>
      <w:r>
        <w:br/>
      </w:r>
      <w:r>
        <w:t xml:space="preserve">They were going to end up standing under here. They’re picking at this, they’re playing with it. Give them something over there.</w:t>
      </w:r>
    </w:p>
    <w:p>
      <w:pPr>
        <w:pStyle w:val="a2"/>
      </w:pPr>
      <w:r>
        <w:rPr>
          <w:b/>
          <w:bCs/>
        </w:rPr>
        <w:t xml:space="preserve">00:30:41 Speaker 3</w:t>
      </w:r>
      <w:r>
        <w:br/>
      </w:r>
      <w:r>
        <w:t xml:space="preserve">You just do a big square because you both put the bench around it.</w:t>
      </w:r>
    </w:p>
    <w:p>
      <w:pPr>
        <w:pStyle w:val="a2"/>
      </w:pPr>
      <w:r>
        <w:rPr>
          <w:b/>
          <w:bCs/>
        </w:rPr>
        <w:t xml:space="preserve">00:30:44 Speaker 1</w:t>
      </w:r>
      <w:r>
        <w:br/>
      </w:r>
      <w:r>
        <w:t xml:space="preserve">Something like this, and you put one of those internal benches. It’ll be nice. That way the bus comes all of that they’re not. Parents are happier, kids are happy, bus drivers are happier.</w:t>
      </w:r>
    </w:p>
    <w:p>
      <w:pPr>
        <w:pStyle w:val="a2"/>
      </w:pPr>
      <w:r>
        <w:rPr>
          <w:b/>
          <w:bCs/>
        </w:rPr>
        <w:t xml:space="preserve">00:31:11 Speaker 2</w:t>
      </w:r>
      <w:r>
        <w:br/>
      </w:r>
      <w:r>
        <w:t xml:space="preserve">That’s a great idea. I knew that I thought about maybe a couple more. I didn’t even think about like.</w:t>
      </w:r>
    </w:p>
    <w:p>
      <w:pPr>
        <w:pStyle w:val="a2"/>
      </w:pPr>
      <w:r>
        <w:rPr>
          <w:b/>
          <w:bCs/>
        </w:rPr>
        <w:t xml:space="preserve">00:31:18 Speaker 1</w:t>
      </w:r>
      <w:r>
        <w:br/>
      </w:r>
      <w:r>
        <w:t xml:space="preserve">Just something covered, and it doesn’t have to be that difficult. It doesn’t even have to have that many walls. Great. This was fun.</w:t>
      </w:r>
    </w:p>
    <w:p>
      <w:pPr>
        <w:pStyle w:val="a2"/>
      </w:pPr>
      <w:r>
        <w:rPr>
          <w:b/>
          <w:bCs/>
        </w:rPr>
        <w:t xml:space="preserve">00:31:36 Speaker 1</w:t>
      </w:r>
      <w:r>
        <w:br/>
      </w:r>
      <w:r>
        <w:t xml:space="preserve">Never nervous, but I think.</w:t>
      </w:r>
    </w:p>
    <w:p>
      <w:pPr>
        <w:pStyle w:val="a2"/>
      </w:pPr>
      <w:r>
        <w:rPr>
          <w:b/>
          <w:bCs/>
        </w:rPr>
        <w:t xml:space="preserve">00:31:42 Speaker 1</w:t>
      </w:r>
      <w:r>
        <w:br/>
      </w:r>
      <w:r>
        <w:t xml:space="preserve">Pleasantly surprised. At least turning the corner, we both what in the world? It’s awesome. So kudos to you and the team.</w:t>
      </w:r>
    </w:p>
    <w:p>
      <w:pPr>
        <w:pStyle w:val="a2"/>
      </w:pPr>
      <w:r>
        <w:rPr>
          <w:b/>
          <w:bCs/>
        </w:rPr>
        <w:t xml:space="preserve">00:31:53 Speaker 3</w:t>
      </w:r>
      <w:r>
        <w:br/>
      </w:r>
      <w:r>
        <w:t xml:space="preserve">It shows.</w:t>
      </w:r>
    </w:p>
    <w:p>
      <w:pPr>
        <w:pStyle w:val="a2"/>
      </w:pPr>
      <w:r>
        <w:rPr>
          <w:b/>
          <w:bCs/>
        </w:rPr>
        <w:t xml:space="preserve">00:32:00 Speaker 1</w:t>
      </w:r>
      <w:r>
        <w:br/>
      </w:r>
      <w:r>
        <w:t xml:space="preserve">What? Only three sales today? Well hello!</w:t>
      </w:r>
    </w:p>
    <w:p>
      <w:pPr>
        <w:pStyle w:val="a2"/>
      </w:pPr>
      <w:r>
        <w:rPr>
          <w:b/>
          <w:bCs/>
        </w:rPr>
        <w:t xml:space="preserve">00:32:13 Speaker 2</w:t>
      </w:r>
      <w:r>
        <w:br/>
      </w:r>
      <w:r>
        <w:t xml:space="preserve">That’s another rehab.</w:t>
      </w:r>
    </w:p>
    <w:p>
      <w:pPr>
        <w:pStyle w:val="a2"/>
      </w:pPr>
      <w:r>
        <w:rPr>
          <w:b/>
          <w:bCs/>
        </w:rPr>
        <w:t xml:space="preserve">00:32:16 Speaker 1</w:t>
      </w:r>
      <w:r>
        <w:br/>
      </w:r>
      <w:r>
        <w:t xml:space="preserve">Great. So.</w:t>
      </w:r>
    </w:p>
    <w:p>
      <w:pPr>
        <w:pStyle w:val="a2"/>
      </w:pPr>
      <w:r>
        <w:rPr>
          <w:b/>
          <w:bCs/>
        </w:rPr>
        <w:t xml:space="preserve">00:32:18 Speaker 2</w:t>
      </w:r>
      <w:r>
        <w:br/>
      </w:r>
      <w:r>
        <w:t xml:space="preserve">Glad they.</w:t>
      </w:r>
    </w:p>
    <w:p>
      <w:pPr>
        <w:pStyle w:val="a2"/>
      </w:pPr>
      <w:r>
        <w:rPr>
          <w:b/>
          <w:bCs/>
        </w:rPr>
        <w:t xml:space="preserve">00:32:21 Speaker 3</w:t>
      </w:r>
      <w:r>
        <w:br/>
      </w:r>
      <w:r>
        <w:t xml:space="preserve">That’s amazing. We said as well when the rehab crew gets here to ease some of the flooring, like we’ll tell them have mark, make sure that they know they’re not because they’re going to do some repairs and some of the bigger stuff.</w:t>
      </w:r>
    </w:p>
    <w:p>
      <w:pPr>
        <w:pStyle w:val="a2"/>
      </w:pPr>
      <w:r>
        <w:rPr>
          <w:b/>
          <w:bCs/>
        </w:rPr>
        <w:t xml:space="preserve">00:32:37 Speaker 1</w:t>
      </w:r>
      <w:r>
        <w:br/>
      </w:r>
      <w:r>
        <w:t xml:space="preserve">And maybe walk them through in the beginning, then let them schedule when they’re going to do it.</w:t>
      </w:r>
    </w:p>
    <w:p>
      <w:pPr>
        <w:pStyle w:val="a2"/>
      </w:pPr>
      <w:r>
        <w:rPr>
          <w:b/>
          <w:bCs/>
        </w:rPr>
        <w:t xml:space="preserve">00:32:40 Speaker 3</w:t>
      </w:r>
      <w:r>
        <w:br/>
      </w:r>
      <w:r>
        <w:t xml:space="preserve">We’ll get them into it.</w:t>
      </w:r>
    </w:p>
    <w:p>
      <w:pPr>
        <w:pStyle w:val="a2"/>
      </w:pPr>
      <w:r>
        <w:rPr>
          <w:b/>
          <w:bCs/>
        </w:rPr>
        <w:t xml:space="preserve">00:33:12 Speaker 2</w:t>
      </w:r>
      <w:r>
        <w:br/>
      </w:r>
      <w:r>
        <w:t xml:space="preserve">This is going on. I need a window. I need this floor. It’s like nonstop, and the maintenance man can’t even touch it. We had to stop work orders so that we could get the community ready because we haven’t been able to do anything else on it in a long time.</w:t>
      </w:r>
    </w:p>
    <w:p>
      <w:pPr>
        <w:pStyle w:val="a2"/>
      </w:pPr>
      <w:r>
        <w:rPr>
          <w:b/>
          <w:bCs/>
        </w:rPr>
        <w:t xml:space="preserve">00:33:29 Speaker 7</w:t>
      </w:r>
      <w:r>
        <w:br/>
      </w:r>
      <w:r>
        <w:t xml:space="preserve">People were doing horrible stuff. The buyers were amazing though; I mean, they came back and even the tenant said it’s never been this good ever. That’s great!</w:t>
      </w:r>
    </w:p>
    <w:p>
      <w:pPr>
        <w:pStyle w:val="a2"/>
      </w:pPr>
      <w:r>
        <w:rPr>
          <w:b/>
          <w:bCs/>
        </w:rPr>
        <w:t xml:space="preserve">00:33:38 Speaker 2</w:t>
      </w:r>
      <w:r>
        <w:br/>
      </w:r>
      <w:r>
        <w:t xml:space="preserve">Y’all want to praise somebody? Praise the guy that’s doing mine and Rebecca’s community! The lawn. I said, why don’t you call my guy? He comes to Greenville anyway. I was like, really? I always want to say it in quotes that are too much for him. He came here, and he quoted the same exact price. We were already paying these guys that weren’t doing anything. We just had a little bit of a cleanup fee. I think they’re really nice guys. As bad as it was, there are college students that.</w:t>
      </w:r>
    </w:p>
    <w:p>
      <w:pPr>
        <w:pStyle w:val="a2"/>
      </w:pPr>
      <w:r>
        <w:rPr>
          <w:b/>
          <w:bCs/>
        </w:rPr>
        <w:t xml:space="preserve">00:34:08 Speaker 7</w:t>
      </w:r>
      <w:r>
        <w:br/>
      </w:r>
      <w:r>
        <w:t xml:space="preserve">Mow lawns on their own time?</w:t>
      </w:r>
    </w:p>
    <w:p>
      <w:pPr>
        <w:pStyle w:val="a2"/>
      </w:pPr>
      <w:r>
        <w:rPr>
          <w:b/>
          <w:bCs/>
        </w:rPr>
        <w:t xml:space="preserve">00:34:11 Speaker 2</w:t>
      </w:r>
      <w:r>
        <w:br/>
      </w:r>
      <w:r>
        <w:t xml:space="preserve">They tried.</w:t>
      </w:r>
    </w:p>
    <w:p>
      <w:pPr>
        <w:pStyle w:val="a2"/>
      </w:pPr>
      <w:r>
        <w:rPr>
          <w:b/>
          <w:bCs/>
        </w:rPr>
        <w:t xml:space="preserve">00:34:43 Speaker 2</w:t>
      </w:r>
      <w:r>
        <w:br/>
      </w:r>
      <w:r>
        <w:t xml:space="preserve">And I’m trying to get a quote through, but then they came through. He quoted me in two days and then he was here the following week once we got approved.</w:t>
      </w:r>
    </w:p>
    <w:p>
      <w:pPr>
        <w:pStyle w:val="a2"/>
      </w:pPr>
      <w:r>
        <w:rPr>
          <w:b/>
          <w:bCs/>
        </w:rPr>
        <w:t xml:space="preserve">00:34:56 Speaker 3</w:t>
      </w:r>
      <w:r>
        <w:br/>
      </w:r>
      <w:r>
        <w:t xml:space="preserve">Amazing. Great. Let’s head to Atlanta.</w:t>
      </w:r>
    </w:p>
    <w:p>
      <w:pPr>
        <w:pStyle w:val="a2"/>
      </w:pPr>
      <w:r>
        <w:rPr>
          <w:b/>
          <w:bCs/>
        </w:rPr>
        <w:t xml:space="preserve">00:35:01 Speaker 1</w:t>
      </w:r>
      <w:r>
        <w:br/>
      </w:r>
      <w:r>
        <w:t xml:space="preserve">We’re off. Great job with the signs, they look great. I might add one more round on your plate, the unit number markers. Hey, everything else looks so good. It’s hard not to nitpick at those, the unit signs. Just get them all because they everything I mean it really does look.</w:t>
      </w:r>
    </w:p>
    <w:p>
      <w:pPr>
        <w:pStyle w:val="a2"/>
      </w:pPr>
      <w:r>
        <w:rPr>
          <w:b/>
          <w:bCs/>
        </w:rPr>
        <w:t xml:space="preserve">00:35:25 Speaker 2</w:t>
      </w:r>
      <w:r>
        <w:br/>
      </w:r>
      <w:r>
        <w:t xml:space="preserve">Should I take pictures and send them with the night so they know what you’re right on the unit?</w:t>
      </w:r>
    </w:p>
    <w:p>
      <w:pPr>
        <w:pStyle w:val="a2"/>
      </w:pPr>
      <w:r>
        <w:rPr>
          <w:b/>
          <w:bCs/>
        </w:rPr>
        <w:t xml:space="preserve">00:35:34 Speaker 1</w:t>
      </w:r>
      <w:r>
        <w:br/>
      </w:r>
      <w:r>
        <w:t xml:space="preserve">We’ll try to remember as well. I haven’t noted it on my list.</w:t>
      </w:r>
    </w:p>
    <w:p>
      <w:pPr>
        <w:pStyle w:val="a2"/>
      </w:pPr>
      <w:r>
        <w:rPr>
          <w:b/>
          <w:bCs/>
        </w:rPr>
        <w:t xml:space="preserve">00:35:41 Speaker 1</w:t>
      </w:r>
      <w:r>
        <w:br/>
      </w:r>
      <w:r>
        <w:t xml:space="preserve">Whoever you get them because it’s really a directional kind of. It’s amazing. And then we went to Florida.</w:t>
      </w:r>
    </w:p>
    <w:p>
      <w:pPr>
        <w:pStyle w:val="a2"/>
      </w:pPr>
      <w:r>
        <w:rPr>
          <w:b/>
          <w:bCs/>
        </w:rPr>
        <w:t xml:space="preserve">00:35:52 Speaker 3</w:t>
      </w:r>
      <w:r>
        <w:br/>
      </w:r>
      <w:r>
        <w:t xml:space="preserve">Yes. Yum. Florida, I want to say mixing it up, basically one good restaurant a day, random, local spot.</w:t>
      </w:r>
    </w:p>
    <w:p>
      <w:pPr>
        <w:pStyle w:val="a2"/>
      </w:pPr>
      <w:r>
        <w:rPr>
          <w:b/>
          <w:bCs/>
        </w:rPr>
        <w:t xml:space="preserve">00:36:18 Speaker 7</w:t>
      </w:r>
      <w:r>
        <w:br/>
      </w:r>
      <w:r>
        <w:t xml:space="preserve">Thank you all. Good luck this afternoon. And then I had to call another person that wanted ten and see if they want the seven hundred forty beds because they were about to put a hold on it. We’ve got people in our system. It’s a matter of getting them approved and getting them through the process.</w:t>
      </w:r>
    </w:p>
    <w:p>
      <w:pPr>
        <w:pStyle w:val="a2"/>
      </w:pPr>
      <w:r>
        <w:rPr>
          <w:b/>
          <w:bCs/>
        </w:rPr>
        <w:t xml:space="preserve">00:36:31 Speaker 1</w:t>
      </w:r>
      <w:r>
        <w:br/>
      </w:r>
      <w:r>
        <w:t xml:space="preserve">I did mention at Silver Hill. We were talking; I’ve noticed over the years when somebody says,</w:t>
      </w:r>
      <w:r>
        <w:t xml:space="preserve"> </w:t>
      </w:r>
      <w:r>
        <w:t xml:space="preserve">‘yes, I am interested,’</w:t>
      </w:r>
      <w:r>
        <w:t xml:space="preserve"> </w:t>
      </w:r>
      <w:r>
        <w:t xml:space="preserve">they go to fill out an application, and then it’s like reality hits. They usually have something that is totally irrelevant that they’re worried about, and I’m just gonna be like, we don’t take the money. It goes to a third party. We don’t want you to spend the fifty dollars for no reason. What is it? Let me find out what the concern is.</w:t>
      </w:r>
    </w:p>
    <w:p>
      <w:pPr>
        <w:pStyle w:val="a2"/>
      </w:pPr>
      <w:r>
        <w:rPr>
          <w:b/>
          <w:bCs/>
        </w:rPr>
        <w:t xml:space="preserve">00:37:12 Speaker 1</w:t>
      </w:r>
      <w:r>
        <w:br/>
      </w:r>
      <w:r>
        <w:t xml:space="preserve">What we do. We don’t get you’re going to get people, I mean a lot of times they’re just running applications.</w:t>
      </w:r>
    </w:p>
    <w:p>
      <w:pPr>
        <w:pStyle w:val="a2"/>
      </w:pPr>
      <w:r>
        <w:rPr>
          <w:b/>
          <w:bCs/>
        </w:rPr>
        <w:t xml:space="preserve">00:37:21 Speaker 7</w:t>
      </w:r>
      <w:r>
        <w:br/>
      </w:r>
      <w:r>
        <w:t xml:space="preserve">One person put a note for twenty. And then as their income, they put a dollar bill with the piece of paper. They didn’t pay for it but they did the whole process online.</w:t>
      </w:r>
    </w:p>
    <w:p>
      <w:pPr>
        <w:pStyle w:val="a2"/>
      </w:pPr>
      <w:r>
        <w:rPr>
          <w:b/>
          <w:bCs/>
        </w:rPr>
        <w:t xml:space="preserve">00:37:30 Speaker 1</w:t>
      </w:r>
      <w:r>
        <w:br/>
      </w:r>
      <w:r>
        <w:t xml:space="preserve">So if it was free</w:t>
      </w:r>
    </w:p>
    <w:p>
      <w:pPr>
        <w:pStyle w:val="a2"/>
      </w:pPr>
      <w:r>
        <w:rPr>
          <w:b/>
          <w:bCs/>
        </w:rPr>
        <w:t xml:space="preserve">00:37:32 Speaker 3</w:t>
      </w:r>
      <w:r>
        <w:br/>
      </w:r>
      <w:r>
        <w:t xml:space="preserve">They would have still, but we’re changing that app process.</w:t>
      </w:r>
    </w:p>
    <w:p>
      <w:pPr>
        <w:pStyle w:val="a2"/>
      </w:pPr>
      <w:r>
        <w:rPr>
          <w:b/>
          <w:bCs/>
        </w:rPr>
        <w:t xml:space="preserve">00:37:34 Speaker 1</w:t>
      </w:r>
      <w:r>
        <w:br/>
      </w:r>
      <w:r>
        <w:t xml:space="preserve">Still as they can put what they can put up fake.</w:t>
      </w:r>
    </w:p>
    <w:p>
      <w:pPr>
        <w:pStyle w:val="a2"/>
      </w:pPr>
      <w:r>
        <w:rPr>
          <w:b/>
          <w:bCs/>
        </w:rPr>
        <w:t xml:space="preserve">00:37:37 Speaker 3</w:t>
      </w:r>
      <w:r>
        <w:br/>
      </w:r>
      <w:r>
        <w:t xml:space="preserve">My point is you’re qualifying the lead before you go through the app.</w:t>
      </w:r>
    </w:p>
    <w:p>
      <w:pPr>
        <w:pStyle w:val="a2"/>
      </w:pPr>
      <w:r>
        <w:rPr>
          <w:b/>
          <w:bCs/>
        </w:rPr>
        <w:t xml:space="preserve">00:37:44 Speaker 1</w:t>
      </w:r>
      <w:r>
        <w:br/>
      </w:r>
      <w:r>
        <w:t xml:space="preserve">But even if somebody goes and they say they want to buy a home and they’re qualified, they can still put B S in there. Now you’re just out a whole bunch.</w:t>
      </w:r>
    </w:p>
    <w:p>
      <w:pPr>
        <w:pStyle w:val="a2"/>
      </w:pPr>
      <w:r>
        <w:rPr>
          <w:b/>
          <w:bCs/>
        </w:rPr>
        <w:t xml:space="preserve">00:37:52 Speaker 7</w:t>
      </w:r>
      <w:r>
        <w:br/>
      </w:r>
      <w:r>
        <w:t xml:space="preserve">A lot of people have resentment toward Fox Creek because I have one lady once a month who tries to set up multiple appointments, but she never shows up. I don’t want to show that I’m putting an effort in. Yeah, sure, but I schedule her on times when I’m home anyway, like on the weekend, and she doesn’t show up. Because I live right next door, I’m going to get you. You just keep the argument in the background. It’s hard to miss.</w:t>
      </w:r>
    </w:p>
    <w:p>
      <w:pPr>
        <w:pStyle w:val="a2"/>
      </w:pPr>
      <w:r>
        <w:rPr>
          <w:b/>
          <w:bCs/>
        </w:rPr>
        <w:t xml:space="preserve">00:38:31 Speaker 3</w:t>
      </w:r>
      <w:r>
        <w:br/>
      </w:r>
      <w:r>
        <w:t xml:space="preserve">At this rate, the turnover that you guys are getting in here is going to be</w:t>
      </w:r>
    </w:p>
    <w:p>
      <w:pPr>
        <w:pStyle w:val="a2"/>
      </w:pPr>
      <w:r>
        <w:rPr>
          <w:b/>
          <w:bCs/>
        </w:rPr>
        <w:t xml:space="preserve">00:38:35 Speaker 1</w:t>
      </w:r>
      <w:r>
        <w:br/>
      </w:r>
      <w:r>
        <w:t xml:space="preserve">You’ll be bored soon.</w:t>
      </w:r>
    </w:p>
    <w:p>
      <w:pPr>
        <w:pStyle w:val="a2"/>
      </w:pPr>
      <w:r>
        <w:rPr>
          <w:b/>
          <w:bCs/>
        </w:rPr>
        <w:t xml:space="preserve">00:38:37 Speaker 3</w:t>
      </w:r>
      <w:r>
        <w:br/>
      </w:r>
      <w:r>
        <w:t xml:space="preserve">Seriously, that’s fine.</w:t>
      </w:r>
    </w:p>
    <w:p>
      <w:pPr>
        <w:pStyle w:val="a2"/>
      </w:pPr>
      <w:r>
        <w:rPr>
          <w:b/>
          <w:bCs/>
        </w:rPr>
        <w:t xml:space="preserve">00:38:38 Speaker 7</w:t>
      </w:r>
      <w:r>
        <w:br/>
      </w:r>
      <w:r>
        <w:t xml:space="preserve">So I go with that and I can come up with anything.</w:t>
      </w:r>
    </w:p>
    <w:p>
      <w:pPr>
        <w:pStyle w:val="a2"/>
      </w:pPr>
      <w:r>
        <w:rPr>
          <w:b/>
          <w:bCs/>
        </w:rPr>
        <w:t xml:space="preserve">00:38:43 Speaker 7</w:t>
      </w:r>
      <w:r>
        <w:br/>
      </w:r>
      <w:r>
        <w:t xml:space="preserve">She gets a home, I can come back and I’ll go to the home or I’ll go back to my house. Is that how it is? How is it like if I was to have nothing, walk out, stay at the house? Have something and walk back in? Go back. He’s going to start.</w:t>
      </w:r>
    </w:p>
    <w:p>
      <w:pPr>
        <w:pStyle w:val="a2"/>
      </w:pPr>
      <w:r>
        <w:rPr>
          <w:b/>
          <w:bCs/>
        </w:rPr>
        <w:t xml:space="preserve">00:38:59 Speaker 1</w:t>
      </w:r>
      <w:r>
        <w:br/>
      </w:r>
      <w:r>
        <w:t xml:space="preserve">Routing all the calls through you. We were talking about that call center. Talk Street Call Center, how can I help you?</w:t>
      </w:r>
    </w:p>
    <w:p>
      <w:pPr>
        <w:pStyle w:val="a2"/>
      </w:pPr>
      <w:r>
        <w:rPr>
          <w:b/>
          <w:bCs/>
        </w:rPr>
        <w:t xml:space="preserve">00:39:08 Speaker 2</w:t>
      </w:r>
      <w:r>
        <w:br/>
      </w:r>
      <w:r>
        <w:t xml:space="preserve">For a little while, I was very had a hard time dealing with the joiner, getting the people first and confusion between us and the task information that not everyone wants to participate in.</w:t>
      </w:r>
    </w:p>
    <w:p>
      <w:pPr>
        <w:pStyle w:val="a2"/>
      </w:pPr>
      <w:r>
        <w:rPr>
          <w:b/>
          <w:bCs/>
        </w:rPr>
        <w:t xml:space="preserve">00:39:25 Speaker 1</w:t>
      </w:r>
      <w:r>
        <w:br/>
      </w:r>
      <w:r>
        <w:t xml:space="preserve">I was like oh what don’t I what he told him or this? Did they misunderstand what he said? Just keep talking but take time.</w:t>
      </w:r>
    </w:p>
    <w:p>
      <w:pPr>
        <w:pStyle w:val="a2"/>
      </w:pPr>
      <w:r>
        <w:rPr>
          <w:b/>
          <w:bCs/>
        </w:rPr>
        <w:t xml:space="preserve">00:40:59 Speaker 1</w:t>
      </w:r>
      <w:r>
        <w:br/>
      </w:r>
      <w:r>
        <w:t xml:space="preserve">Hi Zachary. How are you? I’m good. We’re wrapping up the fire break. It looks night and day. The area is a complete night and day. I know we have an AI note taker on here as well, but irrelevant, we turned the corner and it was like oh okay.</w:t>
      </w:r>
    </w:p>
    <w:p>
      <w:pPr>
        <w:pStyle w:val="a2"/>
      </w:pPr>
      <w:r>
        <w:rPr>
          <w:b/>
          <w:bCs/>
        </w:rPr>
        <w:t xml:space="preserve">00:41:20 Speaker 8</w:t>
      </w:r>
      <w:r>
        <w:br/>
      </w:r>
      <w:r>
        <w:t xml:space="preserve">That’s awesome, I got Arkwood also looked great when we went. I think that was where we got comfortable with it because we were like, if we could turn it into that, this will actually be sick.</w:t>
      </w:r>
    </w:p>
    <w:p>
      <w:pPr>
        <w:pStyle w:val="a2"/>
      </w:pPr>
      <w:r>
        <w:rPr>
          <w:b/>
          <w:bCs/>
        </w:rPr>
        <w:t xml:space="preserve">00:41:35 Speaker 1</w:t>
      </w:r>
      <w:r>
        <w:br/>
      </w:r>
      <w:r>
        <w:t xml:space="preserve">Yep. And this is, sitting here they just had three sales. Amazing. So crazy. And then we are just jumping on here shortly so we’ll be good. Is our note taker on here? No.</w:t>
      </w:r>
    </w:p>
    <w:p>
      <w:pPr>
        <w:pStyle w:val="a2"/>
      </w:pPr>
      <w:r>
        <w:rPr>
          <w:b/>
          <w:bCs/>
        </w:rPr>
        <w:t xml:space="preserve">00:41:57 Speaker 8</w:t>
      </w:r>
      <w:r>
        <w:br/>
      </w:r>
      <w:r>
        <w:t xml:space="preserve">So there are no takers on without them.</w:t>
      </w:r>
    </w:p>
    <w:p>
      <w:pPr>
        <w:pStyle w:val="a2"/>
      </w:pPr>
      <w:r>
        <w:rPr>
          <w:b/>
          <w:bCs/>
        </w:rPr>
        <w:t xml:space="preserve">00:42:00 Speaker 1</w:t>
      </w:r>
      <w:r>
        <w:br/>
      </w:r>
      <w:r>
        <w:t xml:space="preserve">I guess it’s one of those that automatically signs on. You could see if there was a chat and it was like,</w:t>
      </w:r>
      <w:r>
        <w:t xml:space="preserve"> </w:t>
      </w:r>
      <w:r>
        <w:t xml:space="preserve">“Hi, I am the AI notetaker.”</w:t>
      </w:r>
      <w:r>
        <w:t xml:space="preserve"> </w:t>
      </w:r>
      <w:r>
        <w:t xml:space="preserve">So give them a minute or two. And rock and roll. I’ll just unmute and say goodbye while we’re waiting.</w:t>
      </w:r>
    </w:p>
    <w:p>
      <w:pPr>
        <w:pStyle w:val="a2"/>
      </w:pPr>
      <w:r>
        <w:rPr>
          <w:b/>
          <w:bCs/>
        </w:rPr>
        <w:t xml:space="preserve">00:42:44 Speaker 1</w:t>
      </w:r>
      <w:r>
        <w:br/>
      </w:r>
      <w:r>
        <w:t xml:space="preserve">I just uh I just checked because I was whatever I got had a text message from Zayv. They’ll be on in five, so they’re wrapping up another call. Sounds good and I think we have another buyer. Wow. Look at that.</w:t>
      </w:r>
    </w:p>
    <w:p>
      <w:pPr>
        <w:pStyle w:val="a2"/>
      </w:pPr>
      <w:r>
        <w:rPr>
          <w:b/>
          <w:bCs/>
        </w:rPr>
        <w:t xml:space="preserve">00:43:02 Speaker 5</w:t>
      </w:r>
      <w:r>
        <w:br/>
      </w:r>
      <w:r>
        <w:t xml:space="preserve">What are you talking about? What’s going</w:t>
      </w:r>
    </w:p>
    <w:p>
      <w:pPr>
        <w:pStyle w:val="a2"/>
      </w:pPr>
      <w:r>
        <w:rPr>
          <w:b/>
          <w:bCs/>
        </w:rPr>
        <w:t xml:space="preserve">00:43:10 Speaker 8</w:t>
      </w:r>
      <w:r>
        <w:br/>
      </w:r>
      <w:r>
        <w:t xml:space="preserve">On guys? How are we? We’re good. We’re good. How are you?</w:t>
      </w:r>
    </w:p>
    <w:p>
      <w:pPr>
        <w:pStyle w:val="a2"/>
      </w:pPr>
      <w:r>
        <w:rPr>
          <w:b/>
          <w:bCs/>
        </w:rPr>
        <w:t xml:space="preserve">00:43:14 Speaker 9</w:t>
      </w:r>
      <w:r>
        <w:br/>
      </w:r>
      <w:r>
        <w:t xml:space="preserve">We are doing good, getting ready to head back to Charlottesville in a few days. But got some more work to do first. You guys are on the road?</w:t>
      </w:r>
    </w:p>
    <w:p>
      <w:pPr>
        <w:pStyle w:val="a2"/>
      </w:pPr>
      <w:r>
        <w:rPr>
          <w:b/>
          <w:bCs/>
        </w:rPr>
        <w:t xml:space="preserve">00:43:23 Speaker 1</w:t>
      </w:r>
      <w:r>
        <w:br/>
      </w:r>
      <w:r>
        <w:t xml:space="preserve">I’m on the road. I’m in Fountain Inn, South Carolina. Zach’s in Miami. Who’s on the call? We’ll get there and it’s been fun. We headed out Sunday and besides being hot as shit, all was good.</w:t>
      </w:r>
    </w:p>
    <w:p>
      <w:pPr>
        <w:pStyle w:val="a2"/>
      </w:pPr>
      <w:r>
        <w:rPr>
          <w:b/>
          <w:bCs/>
        </w:rPr>
        <w:t xml:space="preserve">00:43:39 Speaker 9</w:t>
      </w:r>
      <w:r>
        <w:br/>
      </w:r>
      <w:r>
        <w:t xml:space="preserve">That’s awesome. The trip’s going well.</w:t>
      </w:r>
    </w:p>
    <w:p>
      <w:pPr>
        <w:pStyle w:val="a2"/>
      </w:pPr>
      <w:r>
        <w:rPr>
          <w:b/>
          <w:bCs/>
        </w:rPr>
        <w:t xml:space="preserve">00:43:42 Speaker 1</w:t>
      </w:r>
      <w:r>
        <w:br/>
      </w:r>
      <w:r>
        <w:t xml:space="preserve">Absolutely no complaints. Actually, super positive.</w:t>
      </w:r>
    </w:p>
    <w:p>
      <w:pPr>
        <w:pStyle w:val="a2"/>
      </w:pPr>
      <w:r>
        <w:rPr>
          <w:b/>
          <w:bCs/>
        </w:rPr>
        <w:t xml:space="preserve">00:43:46 Speaker 9</w:t>
      </w:r>
      <w:r>
        <w:br/>
      </w:r>
      <w:r>
        <w:t xml:space="preserve">So that’s awesome. That’s awesome. And Zach, Can you are you and Zach together often or is.</w:t>
      </w:r>
    </w:p>
    <w:p>
      <w:pPr>
        <w:pStyle w:val="a2"/>
      </w:pPr>
      <w:r>
        <w:rPr>
          <w:b/>
          <w:bCs/>
        </w:rPr>
        <w:t xml:space="preserve">00:43:53 Speaker 1</w:t>
      </w:r>
      <w:r>
        <w:br/>
      </w:r>
      <w:r>
        <w:t xml:space="preserve">Zach, actually, in our Miami office? Zach was, I guess, if you technically want to say it, I think you are still employee number one. He started probably pre-parakeet with us. I would say his official title was director of acquisitions and asset management, but I would say kind of the right hand to John and I. Everything that we’re kind of running around doing things like that, Zach’s involved with. Everything from building out technology to process improvements to analytics reporting, underwriting—you name it—he’s probably touched it.</w:t>
      </w:r>
    </w:p>
    <w:p>
      <w:pPr>
        <w:pStyle w:val="a2"/>
      </w:pPr>
      <w:r>
        <w:rPr>
          <w:b/>
          <w:bCs/>
        </w:rPr>
        <w:t xml:space="preserve">00:44:32 Speaker 8</w:t>
      </w:r>
      <w:r>
        <w:br/>
      </w:r>
      <w:r>
        <w:t xml:space="preserve">Awesome, appreciate the warm introduction Austin. I’ve never heard that before.</w:t>
      </w:r>
    </w:p>
    <w:p>
      <w:pPr>
        <w:pStyle w:val="a2"/>
      </w:pPr>
      <w:r>
        <w:rPr>
          <w:b/>
          <w:bCs/>
        </w:rPr>
        <w:t xml:space="preserve">00:44:35 Speaker 1</w:t>
      </w:r>
      <w:r>
        <w:br/>
      </w:r>
      <w:r>
        <w:t xml:space="preserve">This place must really be in a good mood today.</w:t>
      </w:r>
    </w:p>
    <w:p>
      <w:pPr>
        <w:pStyle w:val="a2"/>
      </w:pPr>
      <w:r>
        <w:rPr>
          <w:b/>
          <w:bCs/>
        </w:rPr>
        <w:t xml:space="preserve">00:44:40 Speaker 1</w:t>
      </w:r>
      <w:r>
        <w:br/>
      </w:r>
      <w:r>
        <w:t xml:space="preserve">And then I think Dan, who runs basically our data warehouse, a lot of our tech analytics side, just because you guys are probably going to talk a little bit of a different language and just how it would connect. He should be here shortly.</w:t>
      </w:r>
    </w:p>
    <w:p>
      <w:pPr>
        <w:pStyle w:val="a2"/>
      </w:pPr>
      <w:r>
        <w:rPr>
          <w:b/>
          <w:bCs/>
        </w:rPr>
        <w:t xml:space="preserve">00:44:57 Speaker 9</w:t>
      </w:r>
      <w:r>
        <w:br/>
      </w:r>
      <w:r>
        <w:t xml:space="preserve">So sweet, awesome, good. I’m I’m real fired up as Zach by way of a little context. Luke and I. Luke’s my business partner. We are the founders of Corner, IQ and. It’s a little buzzwordy. We build company brands, and we’ll get into what the heck that actually looks like. And we’re students at the University of Virginia, and this summer we have been on a firm here in D C. Bonaventure Holdings, that we entered a partnership with them last spring and were brought in. And at the time our startup was a little earlier, and their CEO Dwight said,</w:t>
      </w:r>
      <w:r>
        <w:t xml:space="preserve"> </w:t>
      </w:r>
      <w:r>
        <w:t xml:space="preserve">“Look, we’re going to roll out AI.”</w:t>
      </w:r>
    </w:p>
    <w:p>
      <w:pPr>
        <w:pStyle w:val="a2"/>
      </w:pPr>
      <w:r>
        <w:rPr>
          <w:b/>
          <w:bCs/>
        </w:rPr>
        <w:t xml:space="preserve">00:45:39 Speaker 9</w:t>
      </w:r>
      <w:r>
        <w:br/>
      </w:r>
      <w:r>
        <w:t xml:space="preserve">I like your guys’ vision. I am more curious about how you used your skills to build your business. Let’s do what you guys did for two people in a totally AI native business to do that for sixty plus people over a business that’s been around for twenty five years. We were smiling on our face, this can’t be too bad. We learned a lot, and our product has evolved a lot. Today, the firm is pretty remarkable to see. In the last twelve weeks, we’ve gone from pretty much zero to I think most users are on AI every day. We don’t really track usage. We track how many actual workflows have changed, and things are in production and work being done differently and more efficiently. The answer is yes. We had the chance to speak to Austin a few weeks ago. He was like,</w:t>
      </w:r>
      <w:r>
        <w:t xml:space="preserve"> </w:t>
      </w:r>
      <w:r>
        <w:t xml:space="preserve">‘What are you doing?’</w:t>
      </w:r>
      <w:r>
        <w:t xml:space="preserve"> </w:t>
      </w:r>
      <w:r>
        <w:t xml:space="preserve">We were like,</w:t>
      </w:r>
      <w:r>
        <w:t xml:space="preserve"> </w:t>
      </w:r>
      <w:r>
        <w:t xml:space="preserve">‘Oh, right, okay, so I guess…’</w:t>
      </w:r>
    </w:p>
    <w:p>
      <w:pPr>
        <w:pStyle w:val="a2"/>
      </w:pPr>
      <w:r>
        <w:rPr>
          <w:b/>
          <w:bCs/>
        </w:rPr>
        <w:t xml:space="preserve">00:46:36 Speaker 9</w:t>
      </w:r>
      <w:r>
        <w:br/>
      </w:r>
      <w:r>
        <w:t xml:space="preserve">We said,</w:t>
      </w:r>
      <w:r>
        <w:t xml:space="preserve"> </w:t>
      </w:r>
      <w:r>
        <w:t xml:space="preserve">“Oh, we have this unique way of connecting all the different moving pieces about a business into one brain. So the AI knows exactly what you’re asking for, but it’s not in the input language. The output must be in the same language as the input. So the AI knows exactly what you and your business does, and it’s pretty powerful.”</w:t>
      </w:r>
      <w:r>
        <w:t xml:space="preserve"> </w:t>
      </w:r>
      <w:r>
        <w:t xml:space="preserve">And he’s like,</w:t>
      </w:r>
      <w:r>
        <w:t xml:space="preserve"> </w:t>
      </w:r>
      <w:r>
        <w:t xml:space="preserve">“All right, let’s set up time to talk.”</w:t>
      </w:r>
      <w:r>
        <w:t xml:space="preserve"> </w:t>
      </w:r>
      <w:r>
        <w:t xml:space="preserve">So that was amazing. That’s an awesome story. I love to hear a story like that when I am in college and embark on something like that. We’re gonna tear you apart, just to let you know.</w:t>
      </w:r>
    </w:p>
    <w:p>
      <w:pPr>
        <w:pStyle w:val="a2"/>
      </w:pPr>
      <w:r>
        <w:rPr>
          <w:b/>
          <w:bCs/>
        </w:rPr>
        <w:t xml:space="preserve">00:47:06 Speaker 1</w:t>
      </w:r>
      <w:r>
        <w:br/>
      </w:r>
      <w:r>
        <w:t xml:space="preserve">But we’re gonna give all the credit. We’re gonna give all the credit to Zay’s youngest brother for this. He had the patience to put up with my daughter for a little bit, so that’s how this kind of all comes together. So But.</w:t>
      </w:r>
    </w:p>
    <w:p>
      <w:pPr>
        <w:pStyle w:val="a2"/>
      </w:pPr>
      <w:r>
        <w:rPr>
          <w:b/>
          <w:bCs/>
        </w:rPr>
        <w:t xml:space="preserve">00:47:24 Speaker 9</w:t>
      </w:r>
      <w:r>
        <w:br/>
      </w:r>
      <w:r>
        <w:t xml:space="preserve">And I’ll definitely give you a real look.</w:t>
      </w:r>
    </w:p>
    <w:p>
      <w:pPr>
        <w:pStyle w:val="a2"/>
      </w:pPr>
      <w:r>
        <w:rPr>
          <w:b/>
          <w:bCs/>
        </w:rPr>
        <w:t xml:space="preserve">00:47:27 Speaker 1</w:t>
      </w:r>
      <w:r>
        <w:br/>
      </w:r>
      <w:r>
        <w:t xml:space="preserve">But you know, and just to give you guys an idea of what we’ve been doing, I guess we left Sunday morning. I think Justin actually said to us, Zach, last night. He goes, I think I’ve had enough of the AI videos and press conferences and tutorials in the car. There hasn’t been probably a thing of music on. We’ve just been listening to everything under the sun. So everybody has become pretty fully obsessed, which is exciting.</w:t>
      </w:r>
    </w:p>
    <w:p>
      <w:pPr>
        <w:pStyle w:val="a2"/>
      </w:pPr>
      <w:r>
        <w:rPr>
          <w:b/>
          <w:bCs/>
        </w:rPr>
        <w:t xml:space="preserve">00:48:03 Speaker 9</w:t>
      </w:r>
      <w:r>
        <w:br/>
      </w:r>
      <w:r>
        <w:t xml:space="preserve">I’m in the business school. I was studying finance initially. I was going to do an internship in finance this summer, which got turned on its head. And now my major is I think officially information technology, which will be useful. Luke’s in the E school. Luke, you want to jump in?</w:t>
      </w:r>
    </w:p>
    <w:p>
      <w:pPr>
        <w:pStyle w:val="a2"/>
      </w:pPr>
      <w:r>
        <w:rPr>
          <w:b/>
          <w:bCs/>
        </w:rPr>
        <w:t xml:space="preserve">00:48:21 Speaker 10</w:t>
      </w:r>
      <w:r>
        <w:br/>
      </w:r>
      <w:r>
        <w:t xml:space="preserve">I’m in the engineering school. I came in as a mechanical engineering major but I switched to computer science. I took some classes in systems engineering and found out that it’s largely computer science, stats, and time series modeling.</w:t>
      </w:r>
    </w:p>
    <w:p>
      <w:pPr>
        <w:pStyle w:val="a2"/>
      </w:pPr>
      <w:r>
        <w:rPr>
          <w:b/>
          <w:bCs/>
        </w:rPr>
        <w:t xml:space="preserve">00:48:39 Speaker 9</w:t>
      </w:r>
      <w:r>
        <w:br/>
      </w:r>
      <w:r>
        <w:t xml:space="preserve">You guys have a working product that has already been built out and is good to go? What is our use case with this type of platform? In six months from now, we’ve done everything right. What are we using it for? Great question. Short answer: yes, we do. In six months, you guys are using this thing headless. So you’re not using the interface much. There is a way to view this dashboard, which we won’t get into. But you guys are using this as a daily driver; you don’t really think about it.</w:t>
      </w:r>
    </w:p>
    <w:p>
      <w:pPr>
        <w:pStyle w:val="a2"/>
      </w:pPr>
      <w:r>
        <w:rPr>
          <w:b/>
          <w:bCs/>
        </w:rPr>
        <w:t xml:space="preserve">00:49:26 Speaker 9</w:t>
      </w:r>
      <w:r>
        <w:br/>
      </w:r>
      <w:r>
        <w:t xml:space="preserve">Email is like one of your subscriptions, where information lives. And the brain is what plugs into whatever AI tool you want. Whether that’s Claude, Chat GPT, or something totally different, it’s through.</w:t>
      </w:r>
    </w:p>
    <w:p>
      <w:pPr>
        <w:pStyle w:val="a2"/>
      </w:pPr>
      <w:r>
        <w:rPr>
          <w:b/>
          <w:bCs/>
        </w:rPr>
        <w:t xml:space="preserve">00:49:39 Speaker 1</w:t>
      </w:r>
      <w:r>
        <w:br/>
      </w:r>
      <w:r>
        <w:t xml:space="preserve">And Dan was just trying to jump on and I guess he couldn’t. Thanks.</w:t>
      </w:r>
    </w:p>
    <w:p>
      <w:pPr>
        <w:pStyle w:val="a2"/>
      </w:pPr>
      <w:r>
        <w:rPr>
          <w:b/>
          <w:bCs/>
        </w:rPr>
        <w:t xml:space="preserve">00:49:46 Speaker 9</w:t>
      </w:r>
      <w:r>
        <w:br/>
      </w:r>
      <w:r>
        <w:t xml:space="preserve">Is he in the Google Meet? Because there was an earlier link</w:t>
      </w:r>
    </w:p>
    <w:p>
      <w:pPr>
        <w:pStyle w:val="a2"/>
      </w:pPr>
      <w:r>
        <w:rPr>
          <w:b/>
          <w:bCs/>
        </w:rPr>
        <w:t xml:space="preserve">00:49:49 Speaker 1</w:t>
      </w:r>
      <w:r>
        <w:br/>
      </w:r>
      <w:r>
        <w:t xml:space="preserve">Maybe that’s what I did. Let me get him over this one.</w:t>
      </w:r>
    </w:p>
    <w:p>
      <w:pPr>
        <w:pStyle w:val="a2"/>
      </w:pPr>
      <w:r>
        <w:rPr>
          <w:b/>
          <w:bCs/>
        </w:rPr>
        <w:t xml:space="preserve">00:49:53 Speaker 9</w:t>
      </w:r>
      <w:r>
        <w:br/>
      </w:r>
      <w:r>
        <w:t xml:space="preserve">No worries.</w:t>
      </w:r>
    </w:p>
    <w:p>
      <w:pPr>
        <w:pStyle w:val="a2"/>
      </w:pPr>
      <w:r>
        <w:rPr>
          <w:b/>
          <w:bCs/>
        </w:rPr>
        <w:t xml:space="preserve">00:50:01 Speaker 1</w:t>
      </w:r>
      <w:r>
        <w:br/>
      </w:r>
      <w:r>
        <w:t xml:space="preserve">That was a Google one.</w:t>
      </w:r>
    </w:p>
    <w:p>
      <w:pPr>
        <w:pStyle w:val="a2"/>
      </w:pPr>
      <w:r>
        <w:rPr>
          <w:b/>
          <w:bCs/>
        </w:rPr>
        <w:t xml:space="preserve">00:50:06 Speaker 9</w:t>
      </w:r>
      <w:r>
        <w:br/>
      </w:r>
      <w:r>
        <w:t xml:space="preserve">So I want to switch up some of this. The Google Meet can be.</w:t>
      </w:r>
    </w:p>
    <w:p>
      <w:pPr>
        <w:pStyle w:val="a2"/>
      </w:pPr>
      <w:r>
        <w:rPr>
          <w:b/>
          <w:bCs/>
        </w:rPr>
        <w:t xml:space="preserve">00:50:09 Speaker 5</w:t>
      </w:r>
      <w:r>
        <w:br/>
      </w:r>
      <w:r>
        <w:t xml:space="preserve">A little brutal. Here is a link if you’re using it that way.</w:t>
      </w:r>
    </w:p>
    <w:p>
      <w:pPr>
        <w:pStyle w:val="a2"/>
      </w:pPr>
      <w:r>
        <w:rPr>
          <w:b/>
          <w:bCs/>
        </w:rPr>
        <w:t xml:space="preserve">00:50:23 Speaker 9</w:t>
      </w:r>
      <w:r>
        <w:br/>
      </w:r>
      <w:r>
        <w:t xml:space="preserve">Good. This is the memory layer that gives any AI you guys choose to use now or in ten years, information about your role in the business and the broader ecosystem. So it’s actually useful to have a unified architecture that allows for multiple different types of models to be trained on the same data set. I think people are now buying AI like a software subscription. Onboarding AI is a lot more like onboarding people, and you’ve got to give it a brain. So it’s something that you know plugs in and you’re not ever re-explaining.</w:t>
      </w:r>
    </w:p>
    <w:p>
      <w:pPr>
        <w:pStyle w:val="a2"/>
      </w:pPr>
      <w:r>
        <w:rPr>
          <w:b/>
          <w:bCs/>
        </w:rPr>
        <w:t xml:space="preserve">00:50:59 Speaker 9</w:t>
      </w:r>
      <w:r>
        <w:br/>
      </w:r>
      <w:r>
        <w:t xml:space="preserve">What you do and what your role is and what this project is. It is a persistent layer of memory. What’s going on, Dan? Hey, everybody. How are you doing? Doing great. How about you? Pretty well. Thank you.</w:t>
      </w:r>
    </w:p>
    <w:p>
      <w:pPr>
        <w:pStyle w:val="a2"/>
      </w:pPr>
      <w:r>
        <w:rPr>
          <w:b/>
          <w:bCs/>
        </w:rPr>
        <w:t xml:space="preserve">00:51:12 Speaker 8</w:t>
      </w:r>
      <w:r>
        <w:br/>
      </w:r>
      <w:r>
        <w:t xml:space="preserve">Thank you. Sorry, I was in the wrong meeting and just joined on Google. That’s no problem.</w:t>
      </w:r>
    </w:p>
    <w:p>
      <w:pPr>
        <w:pStyle w:val="a2"/>
      </w:pPr>
      <w:r>
        <w:rPr>
          <w:b/>
          <w:bCs/>
        </w:rPr>
        <w:t xml:space="preserve">00:51:19 Speaker 9</w:t>
      </w:r>
      <w:r>
        <w:br/>
      </w:r>
      <w:r>
        <w:t xml:space="preserve">So Dan from here Dan They were just explaining here, like the use case, man I’ve never heard anybody put it. Where, you are more so onboarding, an employee than just like.</w:t>
      </w:r>
    </w:p>
    <w:p>
      <w:pPr>
        <w:pStyle w:val="a2"/>
      </w:pPr>
      <w:r>
        <w:rPr>
          <w:b/>
          <w:bCs/>
        </w:rPr>
        <w:t xml:space="preserve">00:51:32 Speaker 8</w:t>
      </w:r>
      <w:r>
        <w:br/>
      </w:r>
      <w:r>
        <w:t xml:space="preserve">Hitting subscribe to a software, and I think that’s one hundred percent accurate. When we’re building something out with a data set and cloud, for instance</w:t>
      </w:r>
    </w:p>
    <w:p>
      <w:pPr>
        <w:pStyle w:val="a2"/>
      </w:pPr>
      <w:r>
        <w:rPr>
          <w:b/>
          <w:bCs/>
        </w:rPr>
        <w:t xml:space="preserve">00:51:44 Speaker 9</w:t>
      </w:r>
      <w:r>
        <w:br/>
      </w:r>
      <w:r>
        <w:t xml:space="preserve">I guess how does your product differ from us just doing that? One hundred percent. I am going to share my screen because I do have a little. I’ve put together some visuals that might be a little bit helpful as we talk through some of these things. Our platform is not replacing it. This is what I was just explaining to Zach. If you think about AI like with just seats and logins, it’s going to be a line item and people are not going to use it, and you’re going to be like where am I going to get value from this? If you think about it with the context and the work and how you integrate it, that’s where you get changed. I’ll send you guys this.</w:t>
      </w:r>
    </w:p>
    <w:p>
      <w:pPr>
        <w:pStyle w:val="a2"/>
      </w:pPr>
      <w:r>
        <w:rPr>
          <w:b/>
          <w:bCs/>
        </w:rPr>
        <w:t xml:space="preserve">00:52:26 Speaker 9</w:t>
      </w:r>
      <w:r>
        <w:br/>
      </w:r>
      <w:r>
        <w:t xml:space="preserve">Sarah Fryer, who’s opening CFO, just released a really good article about how their team has pretty much gone from zero AI to all their finance being done by AI. But I think the key is that people still own that result. So the question is, how do you make sure that the AI is doing the right thing? Because if it’s not doing the right thing, then you’re going to have issues. So we break down AI into three buckets: it’s context, data, and tools. You really come in on the context. So like I think it’s the missing piece you don’t think about like How does your AI know what you did last month versus three weeks ago versus two weeks ago versus one week ago? And like, How are you making sure that system’s getting better and that it knows the nuance of like what the business does, what you’re working on this quarter, the people, the projects, how it’s all connected? When you’re building out a tool or sorry when you’re built yeah, when you’re using Claude Code to build out a tool that connects into your ERP or connects into your data lake.</w:t>
      </w:r>
    </w:p>
    <w:p>
      <w:pPr>
        <w:pStyle w:val="a2"/>
      </w:pPr>
      <w:r>
        <w:rPr>
          <w:b/>
          <w:bCs/>
        </w:rPr>
        <w:t xml:space="preserve">00:53:18 Speaker 9</w:t>
      </w:r>
      <w:r>
        <w:br/>
      </w:r>
      <w:r>
        <w:t xml:space="preserve">It knows, this is Zach. He’s building this for this exact reason. Last, last week him and Austin had an hour long meeting talking about this whole vision. I don’t even need a prompt. I like it understands that ontology of the ecosystem of like how your business actually works right away. So it’s memory, it’s memory does that like does that make sense? It does.</w:t>
      </w:r>
    </w:p>
    <w:p>
      <w:pPr>
        <w:pStyle w:val="a2"/>
      </w:pPr>
      <w:r>
        <w:rPr>
          <w:b/>
          <w:bCs/>
        </w:rPr>
        <w:t xml:space="preserve">00:53:43 Speaker 8</w:t>
      </w:r>
      <w:r>
        <w:br/>
      </w:r>
      <w:r>
        <w:t xml:space="preserve">I think we’ve thought about ways to build up a brain, so to speak. On our end, Austin, are you on? Very famous on speakers, John.</w:t>
      </w:r>
    </w:p>
    <w:p>
      <w:pPr>
        <w:pStyle w:val="a2"/>
      </w:pPr>
      <w:r>
        <w:rPr>
          <w:b/>
          <w:bCs/>
        </w:rPr>
        <w:t xml:space="preserve">00:53:53 Speaker 1</w:t>
      </w:r>
      <w:r>
        <w:br/>
      </w:r>
      <w:r>
        <w:t xml:space="preserve">He will be on. He’s talking with someone else.</w:t>
      </w:r>
    </w:p>
    <w:p>
      <w:pPr>
        <w:pStyle w:val="a2"/>
      </w:pPr>
      <w:r>
        <w:rPr>
          <w:b/>
          <w:bCs/>
        </w:rPr>
        <w:t xml:space="preserve">00:53:57 Speaker 8</w:t>
      </w:r>
      <w:r>
        <w:br/>
      </w:r>
      <w:r>
        <w:t xml:space="preserve">Because I think he’ll find that point interesting. I know he’s looked into it.</w:t>
      </w:r>
    </w:p>
    <w:p>
      <w:pPr>
        <w:pStyle w:val="a2"/>
      </w:pPr>
      <w:r>
        <w:rPr>
          <w:b/>
          <w:bCs/>
        </w:rPr>
        <w:t xml:space="preserve">00:54:02 Speaker 1</w:t>
      </w:r>
      <w:r>
        <w:br/>
      </w:r>
      <w:r>
        <w:t xml:space="preserve">Like we’ve really realized that brain, and we’ve looked into Obsidian and all that stuff.</w:t>
      </w:r>
    </w:p>
    <w:p>
      <w:pPr>
        <w:pStyle w:val="a2"/>
      </w:pPr>
      <w:r>
        <w:rPr>
          <w:b/>
          <w:bCs/>
        </w:rPr>
        <w:t xml:space="preserve">00:54:10 Speaker 8</w:t>
      </w:r>
      <w:r>
        <w:br/>
      </w:r>
      <w:r>
        <w:t xml:space="preserve">So how does this differ from that?</w:t>
      </w:r>
    </w:p>
    <w:p>
      <w:pPr>
        <w:pStyle w:val="a2"/>
      </w:pPr>
      <w:r>
        <w:rPr>
          <w:b/>
          <w:bCs/>
        </w:rPr>
        <w:t xml:space="preserve">00:54:13 Speaker 9</w:t>
      </w:r>
      <w:r>
        <w:br/>
      </w:r>
      <w:r>
        <w:t xml:space="preserve">Largely, that’s how this was inspired. Luke and I did this for a two-man business, just us two. Every piece of information that happened was captured into the structured layer. We were like, well, how do you share this? And how does it over time stay compact and stay up to date? We quickly figured out there are some true software engineering principles. This is really the same type of approach at the organizational level. What’s actually in this call, you can see Bonfire is the name of our venture. One of the aspects of our platform is a note taker that joins every meeting. It’s supposed to. The second that meeting is done, that writes into my context file so my brain and Luke’s brain.</w:t>
      </w:r>
    </w:p>
    <w:p>
      <w:pPr>
        <w:pStyle w:val="a2"/>
      </w:pPr>
      <w:r>
        <w:rPr>
          <w:b/>
          <w:bCs/>
        </w:rPr>
        <w:t xml:space="preserve">00:55:12 Speaker 9</w:t>
      </w:r>
      <w:r>
        <w:br/>
      </w:r>
      <w:r>
        <w:t xml:space="preserve">Under the Bonaventure, in this case, ecosystem and then a context that should be routed north to share with everyone. Us. So it’s that. But at the level of enterprise where you can have sixty seventy users, and this thing grows over time and is maintainable. And I can show you really quick like this the product. Or this is the visual representation of a product that’s largely headless. I honestly really don’t go in here much. And so, for example, in my brain, in terms of transcripts like this, these are all the meetings that I sit in. For example, we had a meeting yesterday or last week with the development team based on some work I’m doing with them. So the second time meeting ends, it’s going into my brain where it is going to do a summary.</w:t>
      </w:r>
    </w:p>
    <w:p>
      <w:pPr>
        <w:pStyle w:val="a2"/>
      </w:pPr>
      <w:r>
        <w:rPr>
          <w:b/>
          <w:bCs/>
        </w:rPr>
        <w:t xml:space="preserve">00:56:06 Speaker 9</w:t>
      </w:r>
      <w:r>
        <w:br/>
      </w:r>
      <w:r>
        <w:t xml:space="preserve">Discussion points, decisions made, next steps, and then points to the full transcript if needed. And it’s different than Obsidian Brain or you know individual local context file because you are never dragging and dropping. This capturing around the clock and linking. So like when this ingested, it knows that this linked to other projects. For example, this Bloomberg Play marketplace which is linked to Luke Anderson which is linked to You know, my business, which is linked to Cadence, which is a company we’re working with, which is linked to Dwight. And. So this how when I go and I’ll share switch my charges for a second and I’ll stop. So you guys can I don’t want to talk too much without, make sure answer questions. But when I go to Claude, I said, i just asked Claude today, like tell me what i should work on start our desk project. What would be our best? And i was kind of just this a little performative quite frankly but.</w:t>
      </w:r>
    </w:p>
    <w:p>
      <w:pPr>
        <w:pStyle w:val="a2"/>
      </w:pPr>
      <w:r>
        <w:rPr>
          <w:b/>
          <w:bCs/>
        </w:rPr>
        <w:t xml:space="preserve">00:57:04 Speaker 9</w:t>
      </w:r>
      <w:r>
        <w:br/>
      </w:r>
      <w:r>
        <w:t xml:space="preserve">The point is, it’s able to read all set up for agentic search because this is what these AI tools are trained on. Everything that’s going on. So today, a double booked session, a meeting I’m doing later. The development project. This is exactly what happened on August 14th. We hit our deadline. The cash needs skill was validated. You can kind of get the gist. It knows what was shipped, what was mid build, and what we have not automated yet. When it’s done, I don’t tell Claude to do this. We made a bet that turned out to be pretty good. These AI models would be better at reasoning over these organized Wikipedias, kind of like a brain. When it’s done, it notes this back into my brain, the summary of what we just went through, tags it to link it to everything, and it’s in this raw inbox.</w:t>
      </w:r>
    </w:p>
    <w:p>
      <w:pPr>
        <w:pStyle w:val="a2"/>
      </w:pPr>
      <w:r>
        <w:rPr>
          <w:b/>
          <w:bCs/>
        </w:rPr>
        <w:t xml:space="preserve">00:58:00 Speaker 9</w:t>
      </w:r>
      <w:r>
        <w:br/>
      </w:r>
      <w:r>
        <w:t xml:space="preserve">Starts to compound. And so, for me, when I am building a tool, I would go to Cloud Code and I just say,</w:t>
      </w:r>
      <w:r>
        <w:t xml:space="preserve"> </w:t>
      </w:r>
      <w:r>
        <w:t xml:space="preserve">“Open my brain and read the feedback from our call last week and let’s build a spec.”</w:t>
      </w:r>
      <w:r>
        <w:t xml:space="preserve"> </w:t>
      </w:r>
      <w:r>
        <w:t xml:space="preserve">So that is the high level gist. I am going to stop myself there. That was kind of a lot.</w:t>
      </w:r>
    </w:p>
    <w:p>
      <w:pPr>
        <w:pStyle w:val="a2"/>
      </w:pPr>
      <w:r>
        <w:rPr>
          <w:b/>
          <w:bCs/>
        </w:rPr>
        <w:t xml:space="preserve">00:58:21 Speaker 8</w:t>
      </w:r>
      <w:r>
        <w:br/>
      </w:r>
      <w:r>
        <w:t xml:space="preserve">It makes me love it. I think it makes a lot of sense. It feels like an overlay to cloud. My underlying question, maybe Dan, you can let me know based on what you know about the way our data warehouse is set up. I’m not sure if you’re fully tuned into the way we’re using cloud. How is this different than what we already have access to? Is this a necessary layer? I would think cloud is capable of doing most of this itself, if you teach it the same way.</w:t>
      </w:r>
    </w:p>
    <w:p>
      <w:pPr>
        <w:pStyle w:val="a2"/>
      </w:pPr>
      <w:r>
        <w:rPr>
          <w:b/>
          <w:bCs/>
        </w:rPr>
        <w:t xml:space="preserve">00:58:55 Speaker 1</w:t>
      </w:r>
      <w:r>
        <w:br/>
      </w:r>
      <w:r>
        <w:t xml:space="preserve">So I mean, this is just speaking from our experience.</w:t>
      </w:r>
    </w:p>
    <w:p>
      <w:pPr>
        <w:pStyle w:val="a2"/>
      </w:pPr>
      <w:r>
        <w:rPr>
          <w:b/>
          <w:bCs/>
        </w:rPr>
        <w:t xml:space="preserve">00:59:00 Speaker 9</w:t>
      </w:r>
      <w:r>
        <w:br/>
      </w:r>
      <w:r>
        <w:t xml:space="preserve">We have the Teams cloud account, and at the admin level you can set organizational instructions, knowledge base and all that stuff can be set there. Anyone else using it kind of goes against that. As far as the data warehouse and data side, you have the ability through the current MCP to set context, but that’s only related to your Red Manager data. You can set instructions on that, you can set custom calculations, you can restrict who can access what. All of that stuff through an admin console for that connector. But again, that’s only related to Red and it’s only used in the Red Manager context.</w:t>
      </w:r>
    </w:p>
    <w:p>
      <w:pPr>
        <w:pStyle w:val="a2"/>
      </w:pPr>
      <w:r>
        <w:rPr>
          <w:b/>
          <w:bCs/>
        </w:rPr>
        <w:t xml:space="preserve">00:59:48 Speaker 9</w:t>
      </w:r>
      <w:r>
        <w:br/>
      </w:r>
      <w:r>
        <w:t xml:space="preserve">It’s not like, you know all your meeting notes and all the additional things here. I mean it’s it’s a great question. And Zach, you probably could do some of this with Claude, But you are totally. Like that’s, a lot of people. I think are relying on Claude’s native memory. The problem is the second there is a better tool, or you want to switch or you want to run an agent. That’s not a Claude model. Like our connector is an MCP connector, So like I go back and forth between Codex Claude all the time because they’re better at different things. And this tool is completely model-agnostic and it’s it’s MCP. So it’s the same thing like MCP, like the second you guys turn this on, you are vendor and model-agnostic for the rest of the AI era. And I honestly think that’s not what the market’s buying right now.</w:t>
      </w:r>
    </w:p>
    <w:p>
      <w:pPr>
        <w:pStyle w:val="a2"/>
      </w:pPr>
      <w:r>
        <w:rPr>
          <w:b/>
          <w:bCs/>
        </w:rPr>
        <w:t xml:space="preserve">01:00:43 Speaker 9</w:t>
      </w:r>
      <w:r>
        <w:br/>
      </w:r>
      <w:r>
        <w:t xml:space="preserve">But I can tell you firsthand, we have had ours on for a few months, and it is unbelievable to go back and forth between Claude Code, Claude in Excel, Chat GBT, try Grok, and have my own context layer that really does start to compound. So that would be my biggest piece. And with Claude, it’d be really, really hard to have fifty individuals each with their own. Each user connects to it immediately has an uplift in their productivity because the AI knows what they’re working on. Then you can share information up to what should be shared on a company wide level. And it doesn’t stop you from using the knowledge graph on cloud, but that’s really meant for dragging and dropping some documents.</w:t>
      </w:r>
    </w:p>
    <w:p>
      <w:pPr>
        <w:pStyle w:val="a2"/>
      </w:pPr>
      <w:r>
        <w:rPr>
          <w:b/>
          <w:bCs/>
        </w:rPr>
        <w:t xml:space="preserve">01:01:34 Speaker 1</w:t>
      </w:r>
      <w:r>
        <w:br/>
      </w:r>
      <w:r>
        <w:t xml:space="preserve">So with this, I guess from the company standpoint, you have it pulling knowledge from chats or whatever that people are using their system from, of projects that are going on or issues that have come up. Now somebody in a completely different department, might say, well, I want to do this, and it says, well, don’t do this yet because this department’s working on something else that’s similar. And has the ability to read into.</w:t>
      </w:r>
    </w:p>
    <w:p>
      <w:pPr>
        <w:pStyle w:val="a2"/>
      </w:pPr>
      <w:r>
        <w:rPr>
          <w:b/>
          <w:bCs/>
        </w:rPr>
        <w:t xml:space="preserve">01:02:09 Speaker 1</w:t>
      </w:r>
      <w:r>
        <w:br/>
      </w:r>
      <w:r>
        <w:t xml:space="preserve">What people are working on a lot deeper.</w:t>
      </w:r>
    </w:p>
    <w:p>
      <w:pPr>
        <w:pStyle w:val="a2"/>
      </w:pPr>
      <w:r>
        <w:rPr>
          <w:b/>
          <w:bCs/>
        </w:rPr>
        <w:t xml:space="preserve">01:02:14 Speaker 9</w:t>
      </w:r>
      <w:r>
        <w:br/>
      </w:r>
      <w:r>
        <w:t xml:space="preserve">Essentially, it’s really Luke will jump in here because the way the company brain works is quite interesting. If you think it’s all admin gated at the store, like we’re not letting things run wild. And the way that things are recommended to the company brain, I want to show you, which is quite interesting. In CloudWill, you can recommend. So if I say from here, I think that the workflow we do with development was a big unlock. And I know this can port to the company. Could you add a simple note about since I think here is for the playbook and the systems I made through this process? Could you write a note for the company brain that would be like a little SOP for you know how to turn a workflow into a skill? The most I think, my whisper flow is being funny. By the way, if you guys are using whisper flow, but it is.</w:t>
      </w:r>
    </w:p>
    <w:p>
      <w:pPr>
        <w:pStyle w:val="a2"/>
      </w:pPr>
      <w:r>
        <w:rPr>
          <w:b/>
          <w:bCs/>
        </w:rPr>
        <w:t xml:space="preserve">01:03:07 Speaker 9</w:t>
      </w:r>
      <w:r>
        <w:br/>
      </w:r>
      <w:r>
        <w:t xml:space="preserve">And so, yes, you can manually recommend things. And what we’re rolling out now, Luke, do you want to talk about a very high level approach to the company brain with both sides of the target?</w:t>
      </w:r>
    </w:p>
    <w:p>
      <w:pPr>
        <w:pStyle w:val="a2"/>
      </w:pPr>
      <w:r>
        <w:rPr>
          <w:b/>
          <w:bCs/>
        </w:rPr>
        <w:t xml:space="preserve">01:03:24 Speaker 10</w:t>
      </w:r>
      <w:r>
        <w:br/>
      </w:r>
      <w:r>
        <w:t xml:space="preserve">So our approach to the company brain is first, every company is different, and they want to capture different things into their company brain, depending on what they do. Our bet and our premise for the company brain is that the company is able to set the bull’s eyes of what they look for when it comes to capture. We would gather all status of a project. It could be the status of a project. It could be your org chart. Whatever the company deems will create the most holistic picture of what the company looks like, so that AI can interact with it.</w:t>
      </w:r>
    </w:p>
    <w:p>
      <w:pPr>
        <w:pStyle w:val="a2"/>
      </w:pPr>
      <w:r>
        <w:rPr>
          <w:b/>
          <w:bCs/>
        </w:rPr>
        <w:t xml:space="preserve">01:04:04 Speaker 10</w:t>
      </w:r>
      <w:r>
        <w:br/>
      </w:r>
      <w:r>
        <w:t xml:space="preserve">In the way that the company wants it to, you would take the bullseye, and then in the back end, we would just have AI capture only that relevant context. And then either through human review or if the company wants, it can be auto put into the company brain. It would only capture that specific context. So if Zayv and I in our company brain we can capture project, like the status of a project. Zave is working on something with development and I am working on something with investments. There may be some overlap there that Zave and I would not have been able to see otherwise. And that was allowed because we set that original bullseye in the company brain.</w:t>
      </w:r>
    </w:p>
    <w:p>
      <w:pPr>
        <w:pStyle w:val="a2"/>
      </w:pPr>
      <w:r>
        <w:rPr>
          <w:b/>
          <w:bCs/>
        </w:rPr>
        <w:t xml:space="preserve">01:04:52 Speaker 9</w:t>
      </w:r>
      <w:r>
        <w:br/>
      </w:r>
      <w:r>
        <w:t xml:space="preserve">A very simple way is to always have an updated status of a client account, but you want to filter out financial data, and you just want everyone to know what the next best step is. And if you have fifty people working on it, you need on the back end the AI to be looking for permissions.</w:t>
      </w:r>
    </w:p>
    <w:p>
      <w:pPr>
        <w:pStyle w:val="a2"/>
      </w:pPr>
      <w:r>
        <w:rPr>
          <w:b/>
          <w:bCs/>
        </w:rPr>
        <w:t xml:space="preserve">01:05:10 Speaker 8</w:t>
      </w:r>
      <w:r>
        <w:br/>
      </w:r>
      <w:r>
        <w:t xml:space="preserve">Permissions down to this guy can see this stuff; that person can only see this stuff. You are layering all of that into the brain precisely.</w:t>
      </w:r>
    </w:p>
    <w:p>
      <w:pPr>
        <w:pStyle w:val="a2"/>
      </w:pPr>
      <w:r>
        <w:rPr>
          <w:b/>
          <w:bCs/>
        </w:rPr>
        <w:t xml:space="preserve">01:05:21 Speaker 10</w:t>
      </w:r>
      <w:r>
        <w:br/>
      </w:r>
      <w:r>
        <w:t xml:space="preserve">And the other interesting thing is you can also capture a lot of qualitative points beyond just the status of something. When I think it works, interestingly in tandem with the data warehouse that you guys are working on, you can capture the rents and you can also go and capture decisions that people make or SOPs or certain processes, such as how you would look at the data and what definitions you are applying to it, which are different between all these different companies, even between companies who do similar things.</w:t>
      </w:r>
    </w:p>
    <w:p>
      <w:pPr>
        <w:pStyle w:val="a2"/>
      </w:pPr>
      <w:r>
        <w:rPr>
          <w:b/>
          <w:bCs/>
        </w:rPr>
        <w:t xml:space="preserve">01:05:54 Speaker 9</w:t>
      </w:r>
      <w:r>
        <w:br/>
      </w:r>
      <w:r>
        <w:t xml:space="preserve">Exactly. And so this one, this one went in my brain, and it knows the workflow I did to turn this process around. And so it went into my search for things and then submitted for admin review a new page workflow skill. And so because I’m an admin, I can show you what this looks like. And this UI is not the prettiest at the moment, but the point is it’s live and it works. So if I go to MCP connections, which also gives you full visibility into</w:t>
      </w:r>
    </w:p>
    <w:p>
      <w:pPr>
        <w:pStyle w:val="a2"/>
      </w:pPr>
      <w:r>
        <w:rPr>
          <w:b/>
          <w:bCs/>
        </w:rPr>
        <w:t xml:space="preserve">01:06:24 Speaker 9</w:t>
      </w:r>
      <w:r>
        <w:br/>
      </w:r>
      <w:r>
        <w:t xml:space="preserve">Not this not token maxing. It’s like tracking, how and for me, am I using context, building context or updating context, all found from our tools. So I am doing a lot of updating context, but there is a way a queue here where you can see suggested writes to the company brain. This is what I just proposed, and so I can preview the proposed change. So admin would do this at the team or company level. And when you are ready to review those, this is something that will load. Let’s see; it’s exactly down here. So when it loads in, it takes time to process. But this is something that you can approve. And then if I approve this, anyone has the ability to access that content. So the one I just proposed is exactly this. So I think we need to create a new file for the playbook, right? The playbook should be a separate file. Then we can reference it from other files.</w:t>
      </w:r>
    </w:p>
    <w:p>
      <w:pPr>
        <w:pStyle w:val="a2"/>
      </w:pPr>
      <w:r>
        <w:rPr>
          <w:b/>
          <w:bCs/>
        </w:rPr>
        <w:t xml:space="preserve">01:07:23 Speaker 9</w:t>
      </w:r>
      <w:r>
        <w:br/>
      </w:r>
      <w:r>
        <w:t xml:space="preserve">Unique, this giant arching files. It’s like a Wikipedia that’s always on growing and maintaining American business. So turning a workflow into a skill, the nine step SOP how to do it. So now one person’s unlock can be shared pretty easily. Hopefully that helped explain the company brain feature. I think the individual brain is where the value immediately pays back. But building towards that layer where you are sharing consciousness in a sense is what we think the future is going to look like.</w:t>
      </w:r>
    </w:p>
    <w:p>
      <w:pPr>
        <w:pStyle w:val="a2"/>
      </w:pPr>
      <w:r>
        <w:rPr>
          <w:b/>
          <w:bCs/>
        </w:rPr>
        <w:t xml:space="preserve">01:08:03 Speaker 4</w:t>
      </w:r>
      <w:r>
        <w:br/>
      </w:r>
      <w:r>
        <w:t xml:space="preserve">Pretty cool.</w:t>
      </w:r>
    </w:p>
    <w:p>
      <w:pPr>
        <w:pStyle w:val="a2"/>
      </w:pPr>
      <w:r>
        <w:rPr>
          <w:b/>
          <w:bCs/>
        </w:rPr>
        <w:t xml:space="preserve">01:08:10 Speaker 8</w:t>
      </w:r>
      <w:r>
        <w:br/>
      </w:r>
      <w:r>
        <w:t xml:space="preserve">How do you guys work with a company like ours? How would it play out?</w:t>
      </w:r>
    </w:p>
    <w:p>
      <w:pPr>
        <w:pStyle w:val="a2"/>
      </w:pPr>
      <w:r>
        <w:rPr>
          <w:b/>
          <w:bCs/>
        </w:rPr>
        <w:t xml:space="preserve">01:08:15 Speaker 9</w:t>
      </w:r>
      <w:r>
        <w:br/>
      </w:r>
      <w:r>
        <w:t xml:space="preserve">So the way we’ve done it when we just to give you context, and then you asked we. So we. Work this summer, completely a venture. And we have expanded so far. ;, we have this live for four companies outside of Bonaventure. Most of which are in the area—one down in Charlotte, one property management firm, an internet service provider, a creative agency—and actually a retailer. And the way that we highly encourage you know, doing work with our partners is. We like to start small with, typically an executive or executive team leaders, like you guys in this case. And we would work for a month and turn the context there on. And usually do a few sessions to make sure that we are set up live. Everyone knows how the platform works, and it kind of starts to snowball in the background in a good way, where, usually, a month later, this is kind of just retroactively studying what has happened at Bonaventure.</w:t>
      </w:r>
    </w:p>
    <w:p>
      <w:pPr>
        <w:pStyle w:val="a2"/>
      </w:pPr>
      <w:r>
        <w:rPr>
          <w:b/>
          <w:bCs/>
        </w:rPr>
        <w:t xml:space="preserve">01:09:13 Speaker 9</w:t>
      </w:r>
      <w:r>
        <w:br/>
      </w:r>
      <w:r>
        <w:t xml:space="preserve">Is you have a pretty unique data set where you have, just to show you what I was just showing you in my brain. All this information is all these things that are happening throughout the day through cloud, whether in cloud Excel, whatever your data sources are being captured. You have your own note taker pretty much. And so you can see, for example, this one happened on eight eleven. This is information about what happened in a meeting. This is what happened when I was making this capture. And after a month, you have a pretty unique data set where you can say,</w:t>
      </w:r>
      <w:r>
        <w:t xml:space="preserve"> </w:t>
      </w:r>
      <w:r>
        <w:t xml:space="preserve">“Okay, what do we want to attack?”</w:t>
      </w:r>
      <w:r>
        <w:t xml:space="preserve"> </w:t>
      </w:r>
      <w:r>
        <w:t xml:space="preserve">That’s we deploy point solutions. So our engineers, Luke and I can work inside your business to pair with the team. Like very tangibly, we have at Bonaventure a shared skill set that is live. It’s a plugin; it’s a cloud plugin that the entire development team uses. Where after about a month.</w:t>
      </w:r>
    </w:p>
    <w:p>
      <w:pPr>
        <w:pStyle w:val="a2"/>
      </w:pPr>
      <w:r>
        <w:rPr>
          <w:b/>
          <w:bCs/>
        </w:rPr>
        <w:t xml:space="preserve">01:10:11 Speaker 9</w:t>
      </w:r>
      <w:r>
        <w:br/>
      </w:r>
      <w:r>
        <w:t xml:space="preserve">They came to us and said,</w:t>
      </w:r>
      <w:r>
        <w:t xml:space="preserve"> </w:t>
      </w:r>
      <w:r>
        <w:t xml:space="preserve">“Here are other ideas we have based on the context we’ve been capturing and how we’ve been using cloud Excel. And here is what we want to work on.”</w:t>
      </w:r>
      <w:r>
        <w:t xml:space="preserve"> </w:t>
      </w:r>
      <w:r>
        <w:t xml:space="preserve">Then we turned right back to that same layer of context because it doesn’t only capture the captures, of course, like the meeting minutes. But also captures, for example, if I go back to a meeting that already happened, it captures the. Let’s see one that is done. The video and the audio, or we can turn that into these workflows that are put into skills or practices that we built out here. That is professional services. So made really simple, we provide the platform which is just a licensed per C basis. And then from the business, we will deploy point solutions and professional services, which are not like some mystified thing. You can get tremendous value out of really robust shared plugins and skills.</w:t>
      </w:r>
    </w:p>
    <w:p>
      <w:pPr>
        <w:pStyle w:val="a2"/>
      </w:pPr>
      <w:r>
        <w:rPr>
          <w:b/>
          <w:bCs/>
        </w:rPr>
        <w:t xml:space="preserve">01:11:09 Speaker 9</w:t>
      </w:r>
      <w:r>
        <w:br/>
      </w:r>
      <w:r>
        <w:t xml:space="preserve">A workflow in company wide context. Here at Bonaventure, Luke is working on an off market deal scraper to crack LLCs for the investments teams that’s plugged into everyone on the investments team’s brain. It not only looks for the deal box and will crack LLCs with this workflow, it’ll then pull in who does the team know and who should we reach out to? I am working with the development team. Right now, we have a shared plugin set that they’re using monthly for their reporting, which has cut a ton of hours down. Then we’re also working with the asset management team to plug into a data warehouse that the firm here Bonaventure has built to get those into practice. So when the team bounces to cloud and Excel, it carries right over there. I know that was long-winded. Does that make sense? I think so.</w:t>
      </w:r>
    </w:p>
    <w:p>
      <w:pPr>
        <w:pStyle w:val="a2"/>
      </w:pPr>
      <w:r>
        <w:rPr>
          <w:b/>
          <w:bCs/>
        </w:rPr>
        <w:t xml:space="preserve">01:12:04 Speaker 9</w:t>
      </w:r>
      <w:r>
        <w:br/>
      </w:r>
      <w:r>
        <w:t xml:space="preserve">Sorry, go ahead. I was going to say, what would be most helpful for you guys to understand from the platform, how to get started? What you know. I promise you, you guys will be shocked at how immediately useful it is when you see this reason over a complex Excel model. You’re reading this data and it’s like,</w:t>
      </w:r>
      <w:r>
        <w:t xml:space="preserve"> </w:t>
      </w:r>
      <w:r>
        <w:t xml:space="preserve">‘Oh my gosh,’</w:t>
      </w:r>
      <w:r>
        <w:t xml:space="preserve"> </w:t>
      </w:r>
      <w:r>
        <w:t xml:space="preserve">this is useful right away. But I want to hear from you guys. Austin or anybody else?</w:t>
      </w:r>
    </w:p>
    <w:p>
      <w:pPr>
        <w:pStyle w:val="a2"/>
      </w:pPr>
      <w:r>
        <w:rPr>
          <w:b/>
          <w:bCs/>
        </w:rPr>
        <w:t xml:space="preserve">01:12:35 Speaker 1</w:t>
      </w:r>
      <w:r>
        <w:br/>
      </w:r>
      <w:r>
        <w:t xml:space="preserve">I am still trying to gather my thoughts.</w:t>
      </w:r>
    </w:p>
    <w:p>
      <w:pPr>
        <w:pStyle w:val="a2"/>
      </w:pPr>
      <w:r>
        <w:rPr>
          <w:b/>
          <w:bCs/>
        </w:rPr>
        <w:t xml:space="preserve">01:12:39 Speaker 8</w:t>
      </w:r>
      <w:r>
        <w:br/>
      </w:r>
      <w:r>
        <w:t xml:space="preserve">I think, listen, you guys are a new company; you guys are still in college. It’s really sick. I think genuinely speaking this could be cool. I am personally struggling figuring out how to add more value than what we can currently do ourselves in club. Am willing to engage with that? Whatever on a handful of meetings pertaining to a particular process that we think is important, and then in two weeks from now we could be like,</w:t>
      </w:r>
      <w:r>
        <w:t xml:space="preserve"> </w:t>
      </w:r>
      <w:r>
        <w:t xml:space="preserve">‘Hey, you could come to us and say,</w:t>
      </w:r>
      <w:r>
        <w:t xml:space="preserve"> </w:t>
      </w:r>
      <w:r>
        <w:t xml:space="preserve">‘Hey, we did X Y and Z,’</w:t>
      </w:r>
      <w:r>
        <w:t xml:space="preserve"> </w:t>
      </w:r>
      <w:r>
        <w:t xml:space="preserve">and here is how you’ll use it.’</w:t>
      </w:r>
      <w:r>
        <w:t xml:space="preserve"> </w:t>
      </w:r>
      <w:r>
        <w:t xml:space="preserve">And then we’ll be on an inflection point of whether or not we need to make sense to move forward. I think the best thing for both of us without any like it’s more hard time.</w:t>
      </w:r>
    </w:p>
    <w:p>
      <w:pPr>
        <w:pStyle w:val="a2"/>
      </w:pPr>
      <w:r>
        <w:rPr>
          <w:b/>
          <w:bCs/>
        </w:rPr>
        <w:t xml:space="preserve">01:13:33 Speaker 8</w:t>
      </w:r>
      <w:r>
        <w:br/>
      </w:r>
      <w:r>
        <w:t xml:space="preserve">Pay financially for something, Outside of like a marginal cost for your time when we don’t know that the platform will be successful, right? It’s almost like a discovery phase cost. And give us a real chance to work together. I think that’s the only way forward. Uhhuh. Personally, but Austin and Dan, I’m interested to hear your thoughts.</w:t>
      </w:r>
    </w:p>
    <w:p>
      <w:pPr>
        <w:pStyle w:val="a2"/>
      </w:pPr>
      <w:r>
        <w:rPr>
          <w:b/>
          <w:bCs/>
        </w:rPr>
        <w:t xml:space="preserve">01:13:56 Speaker 1</w:t>
      </w:r>
      <w:r>
        <w:br/>
      </w:r>
      <w:r>
        <w:t xml:space="preserve">I’ll go before Dan because Dan probably knows this more than both of us. I think it’s an educational hurdle. There is so much going on in this space, with everything from AI to overlays to MCPs and things like that. We’ve spent since Sunday at eight AM talking through it at nauseum, just in the fact of where it fits and how it fits. This is yet again another lever to pull which makes it really.</w:t>
      </w:r>
    </w:p>
    <w:p>
      <w:pPr>
        <w:pStyle w:val="a2"/>
      </w:pPr>
      <w:r>
        <w:rPr>
          <w:b/>
          <w:bCs/>
        </w:rPr>
        <w:t xml:space="preserve">01:14:32 Speaker 1</w:t>
      </w:r>
      <w:r>
        <w:br/>
      </w:r>
      <w:r>
        <w:t xml:space="preserve">Interesting and daunting at the same time.</w:t>
      </w:r>
    </w:p>
    <w:p>
      <w:pPr>
        <w:pStyle w:val="a2"/>
      </w:pPr>
      <w:r>
        <w:rPr>
          <w:b/>
          <w:bCs/>
        </w:rPr>
        <w:t xml:space="preserve">01:14:38 Speaker 1</w:t>
      </w:r>
      <w:r>
        <w:br/>
      </w:r>
      <w:r>
        <w:t xml:space="preserve">And John’s point</w:t>
      </w:r>
    </w:p>
    <w:p>
      <w:pPr>
        <w:pStyle w:val="a2"/>
      </w:pPr>
      <w:r>
        <w:rPr>
          <w:b/>
          <w:bCs/>
        </w:rPr>
        <w:t xml:space="preserve">01:14:40 Speaker 3</w:t>
      </w:r>
      <w:r>
        <w:br/>
      </w:r>
      <w:r>
        <w:t xml:space="preserve">I missed some of the call, but I’m probably the most extensive and offensive user of this stuff at the entire company. And I do believe you hit on one point, which I heard, which is important for us, which is model switching, model optimization not being just tied to clock. Which is what I am right now, locked into it. However, we have calls over the last couple days with guys that could just develop us our own app to do exactly this. I’ve seen a ton of different centralized employee based type things like Marcus and Victor. We are so deep into figuring out how to integrate this into.</w:t>
      </w:r>
    </w:p>
    <w:p>
      <w:pPr>
        <w:pStyle w:val="a2"/>
      </w:pPr>
      <w:r>
        <w:rPr>
          <w:b/>
          <w:bCs/>
        </w:rPr>
        <w:t xml:space="preserve">01:15:31 Speaker 3</w:t>
      </w:r>
      <w:r>
        <w:br/>
      </w:r>
      <w:r>
        <w:t xml:space="preserve">The entirety of our business, and I am sure Austin told you, but I kind of came up with the whole brain concept and built it out, structurally at least, with how to do it just in club before you guys even met and talked about it. I do believe in that whole context layer and how important it is both for saving tokens, but also for kind of managing knowledge up and down, protecting knowledge having gates. Of where people can change the context that they operate and access, there is just so much to ingest on this. And at the same time of trying to ingest it, we’re also building shit tons of stuff out in it. Like I am super interested in figuring all this out.</w:t>
      </w:r>
    </w:p>
    <w:p>
      <w:pPr>
        <w:pStyle w:val="a2"/>
      </w:pPr>
      <w:r>
        <w:rPr>
          <w:b/>
          <w:bCs/>
        </w:rPr>
        <w:t xml:space="preserve">01:16:29 Speaker 3</w:t>
      </w:r>
      <w:r>
        <w:br/>
      </w:r>
      <w:r>
        <w:t xml:space="preserve">I am also super conflicted in making any commitments to anyone because of all the products we’re seeing pop up out there. We definitely need somebody that’s a little more smarter on the tech side. I don’t want to say advise us to take a look under the cover and be like, no, you can do this exact same fucking thing this way. You should be using this, we are all in and everything of figuring out the best way to use this in our business to link everything together, to make sure we’re using it. I feel like I’ve done light years of work and I feel like I am probably doing it ten times as efficient and only using it to ten times its potential. That’s a very little thing to think about. We want to get both of those things.</w:t>
      </w:r>
    </w:p>
    <w:p>
      <w:pPr>
        <w:pStyle w:val="a2"/>
      </w:pPr>
      <w:r>
        <w:rPr>
          <w:b/>
          <w:bCs/>
        </w:rPr>
        <w:t xml:space="preserve">01:17:27 Speaker 3</w:t>
      </w:r>
      <w:r>
        <w:br/>
      </w:r>
      <w:r>
        <w:t xml:space="preserve">Way back. That’s my preamble a little bit. Missed the call. Having some context for what you guys and hearing the other guys say. Do with that what you will.</w:t>
      </w:r>
    </w:p>
    <w:p>
      <w:pPr>
        <w:pStyle w:val="a2"/>
      </w:pPr>
      <w:r>
        <w:rPr>
          <w:b/>
          <w:bCs/>
        </w:rPr>
        <w:t xml:space="preserve">01:17:41 Speaker 1</w:t>
      </w:r>
      <w:r>
        <w:br/>
      </w:r>
      <w:r>
        <w:t xml:space="preserve">That works. And then the tech door. I was just talking about it.</w:t>
      </w:r>
    </w:p>
    <w:p>
      <w:pPr>
        <w:pStyle w:val="a2"/>
      </w:pPr>
      <w:r>
        <w:rPr>
          <w:b/>
          <w:bCs/>
        </w:rPr>
        <w:t xml:space="preserve">01:17:49 Speaker 8</w:t>
      </w:r>
      <w:r>
        <w:br/>
      </w:r>
      <w:r>
        <w:t xml:space="preserve">I was just talking about. So you have basically</w:t>
      </w:r>
    </w:p>
    <w:p>
      <w:pPr>
        <w:pStyle w:val="a2"/>
      </w:pPr>
      <w:r>
        <w:rPr>
          <w:b/>
          <w:bCs/>
        </w:rPr>
        <w:t xml:space="preserve">01:17:59 Speaker 9</w:t>
      </w:r>
      <w:r>
        <w:br/>
      </w:r>
      <w:r>
        <w:t xml:space="preserve">It’s already tied into all this, so you can upload something to someone else. I think that is pretty cool. That’s a nice feature to have. It was kind of new, but I think it’s okay. It’s not something brand new, but having that. And within the package, that’s definitely a benefit.</w:t>
      </w:r>
    </w:p>
    <w:p>
      <w:pPr>
        <w:pStyle w:val="a2"/>
      </w:pPr>
      <w:r>
        <w:rPr>
          <w:b/>
          <w:bCs/>
        </w:rPr>
        <w:t xml:space="preserve">01:18:26 Speaker 8</w:t>
      </w:r>
      <w:r>
        <w:br/>
      </w:r>
      <w:r>
        <w:t xml:space="preserve">Have the ability outside of just going through meeting notes and other things? Do you have a knowledge.</w:t>
      </w:r>
    </w:p>
    <w:p>
      <w:pPr>
        <w:pStyle w:val="a2"/>
      </w:pPr>
      <w:r>
        <w:rPr>
          <w:b/>
          <w:bCs/>
        </w:rPr>
        <w:t xml:space="preserve">01:18:35 Speaker 9</w:t>
      </w:r>
      <w:r>
        <w:br/>
      </w:r>
      <w:r>
        <w:t xml:space="preserve">Base where you have if a company.</w:t>
      </w:r>
    </w:p>
    <w:p>
      <w:pPr>
        <w:pStyle w:val="a2"/>
      </w:pPr>
      <w:r>
        <w:rPr>
          <w:b/>
          <w:bCs/>
        </w:rPr>
        <w:t xml:space="preserve">01:18:38 Speaker 10</w:t>
      </w:r>
      <w:r>
        <w:br/>
      </w:r>
      <w:r>
        <w:t xml:space="preserve">Already has a bunch of SOPs, brand guides, company voice, those kind of documents? Do you have somewhere to upload those to get?</w:t>
      </w:r>
    </w:p>
    <w:p>
      <w:pPr>
        <w:pStyle w:val="a2"/>
      </w:pPr>
      <w:r>
        <w:rPr>
          <w:b/>
          <w:bCs/>
        </w:rPr>
        <w:t xml:space="preserve">01:18:47 Speaker 9</w:t>
      </w:r>
      <w:r>
        <w:br/>
      </w:r>
      <w:r>
        <w:t xml:space="preserve">It is a starting point?</w:t>
      </w:r>
    </w:p>
    <w:p>
      <w:pPr>
        <w:pStyle w:val="a2"/>
      </w:pPr>
      <w:r>
        <w:rPr>
          <w:b/>
          <w:bCs/>
        </w:rPr>
        <w:t xml:space="preserve">01:19:19 Speaker 9</w:t>
      </w:r>
      <w:r>
        <w:br/>
      </w:r>
      <w:r>
        <w:t xml:space="preserve">So every company lives in its own. Ec two instance on Amazon’s cloud with their database, the code running on their server, their private storage and gateway all provided through single sign on. Typically, this is how our users do it. And as part of the process when we provision a new enterprise environment, they do a company onboarding where you upload, usually in the form of a brain dump, such as interviews, everything about the company that you’d want shared. And then every user, as they connect, they literally just go to our MCP gateway. Which is a pretty unique piece of architecture. And so for me, this is for the Bonaventure ecosystem. And because it’s SSO, I just bounce right in and I am in. So that’s literally how easy it is to add a user. It’s pretty unique and that all on the back end scaffolds them their whole brain file. And then they go through onboarding and they’re off to the races.</w:t>
      </w:r>
    </w:p>
    <w:p>
      <w:pPr>
        <w:pStyle w:val="a2"/>
      </w:pPr>
      <w:r>
        <w:rPr>
          <w:b/>
          <w:bCs/>
        </w:rPr>
        <w:t xml:space="preserve">01:20:19 Speaker 9</w:t>
      </w:r>
      <w:r>
        <w:br/>
      </w:r>
      <w:r>
        <w:t xml:space="preserve">To answer your question, Dan, long winded way of saying yes. That’s good. And Zach, if you want to, I have one thing that I would mention, but Zach, why don’t you jump in? I was going to say, ultimately, guys, like we built this product because we were tasked with rolling out AI across the enterprise that had no idea how to use it. There was no usage. We’re not out here trying to just sell some subscription and run it away. Ultimately, what we sell is AI fluency. You guys will be driving this, and it’s just part of your builder stack. Now with the firm, we are more hands off because people are using this in cloud Excel. They’re building their own skills. It connects into Replicate, where the firm said they want your users to build apps. This is not something that is.</w:t>
      </w:r>
    </w:p>
    <w:p>
      <w:pPr>
        <w:pStyle w:val="a2"/>
      </w:pPr>
      <w:r>
        <w:rPr>
          <w:b/>
          <w:bCs/>
        </w:rPr>
        <w:t xml:space="preserve">01:21:15 Speaker 9</w:t>
      </w:r>
      <w:r>
        <w:br/>
      </w:r>
      <w:r>
        <w:t xml:space="preserve">A big application that you use every day. It’s a background tool, And we just so you guys know, Like we’re going to market at fifty dollars a month and onboarding our second batch of users in about two weeks. And it’s probably way too low. And you know I totally understand where you guys are coming from. I too am the same way. Like why the hell would I buy something that you know, I could probably build myself and. Like this is our zero to one. We obsess over this stuff, and we you know, have done this and not just led like a tool alone, is not going to change anything. You’ve got to pair it with the resources of upskilling and training, and like invest in the people. I’ll send you guys. This t here is some things that I read, quite frankly, and being the one who led the transformation to go from nothing to everyone using AI as literally part of their work, so I read them here. That’s part of what we are and how we work with our partners, like we.</w:t>
      </w:r>
    </w:p>
    <w:p>
      <w:pPr>
        <w:pStyle w:val="a2"/>
      </w:pPr>
      <w:r>
        <w:rPr>
          <w:b/>
          <w:bCs/>
        </w:rPr>
        <w:t xml:space="preserve">01:22:11 Speaker 9</w:t>
      </w:r>
      <w:r>
        <w:br/>
      </w:r>
      <w:r>
        <w:t xml:space="preserve">Come in on board with you. We’re not selling. We’re not consultants. We are engineers who have actually built this because we sat in a business and were tasked to do this shit, and you are going to get paid for it. So the thing I would say to you guys, Austin, Zach. I like totally understand where you guys are coming from. Think about it, and it’s super low friction to try. I mean literally, we can turn on your guys’ environment, and you can play with it for a month. And after a month if you guys say no, we want to build this ourselves or like, I don’t think it’s gonna be useful. That’s fine. And like, we can do something for a month where like, I’m not even worried about the subscription licenses. But just work with us. Luke and I would be happy to meet with your guys’ team a few times. And like, we are. That’s what we’re best at is helping get this stuff into practice, especially for non technical users. And so that’s what I would said. I don’t know if you guys have thoughts or any notes on that when you’re doing our next round of onboarding.</w:t>
      </w:r>
    </w:p>
    <w:p>
      <w:pPr>
        <w:pStyle w:val="a2"/>
      </w:pPr>
      <w:r>
        <w:rPr>
          <w:b/>
          <w:bCs/>
        </w:rPr>
        <w:t xml:space="preserve">01:23:08 Speaker 9</w:t>
      </w:r>
      <w:r>
        <w:br/>
      </w:r>
      <w:r>
        <w:t xml:space="preserve">Like August twenty sixth twenty eighth week, so if you guys think about it, if you guys want to try it, like try some blocks. And if you don’t want to use it, that’s like no hard feelings. If you are saying okay, I understand a little better or minimum like I’ve learned a couple things. That’s a win in our eyes.</w:t>
      </w:r>
    </w:p>
    <w:p>
      <w:pPr>
        <w:pStyle w:val="a2"/>
      </w:pPr>
      <w:r>
        <w:rPr>
          <w:b/>
          <w:bCs/>
        </w:rPr>
        <w:t xml:space="preserve">01:23:25 Speaker 1</w:t>
      </w:r>
      <w:r>
        <w:br/>
      </w:r>
      <w:r>
        <w:t xml:space="preserve">That’s great. Go ahead.</w:t>
      </w:r>
    </w:p>
    <w:p>
      <w:pPr>
        <w:pStyle w:val="a2"/>
      </w:pPr>
      <w:r>
        <w:rPr>
          <w:b/>
          <w:bCs/>
        </w:rPr>
        <w:t xml:space="preserve">01:23:28 Speaker 4</w:t>
      </w:r>
      <w:r>
        <w:br/>
      </w:r>
      <w:r>
        <w:t xml:space="preserve">Zach You got it. You got it. You got it. You got it.</w:t>
      </w:r>
    </w:p>
    <w:p>
      <w:pPr>
        <w:pStyle w:val="a2"/>
      </w:pPr>
      <w:r>
        <w:rPr>
          <w:b/>
          <w:bCs/>
        </w:rPr>
        <w:t xml:space="preserve">01:23:31 Speaker 1</w:t>
      </w:r>
      <w:r>
        <w:br/>
      </w:r>
      <w:r>
        <w:t xml:space="preserve">I think that’s a great way to let us go through it, wrap our heads around it and come back. I think you’ve hit the nail on the head. One of the biggest things you have is educating people that just don’t use it and getting it to be turned on. That’s ninety five percent of our company.</w:t>
      </w:r>
    </w:p>
    <w:p>
      <w:pPr>
        <w:pStyle w:val="a2"/>
      </w:pPr>
      <w:r>
        <w:rPr>
          <w:b/>
          <w:bCs/>
        </w:rPr>
        <w:t xml:space="preserve">01:24:05 Speaker 9</w:t>
      </w:r>
      <w:r>
        <w:br/>
      </w:r>
      <w:r>
        <w:t xml:space="preserve">Would this MCP in the existing MCP be able to work with Tendo? This kind of context is applied to the data side things as well. A hundred percent. That is, Measure has one too. I’ll just show you yes. It literally is easy. It’s just your connectors. And so this is the data one. They use it. But it’s remarkable because you can just say,</w:t>
      </w:r>
      <w:r>
        <w:t xml:space="preserve"> </w:t>
      </w:r>
      <w:r>
        <w:t xml:space="preserve">“read my brain,”</w:t>
      </w:r>
      <w:r>
        <w:t xml:space="preserve"> </w:t>
      </w:r>
      <w:r>
        <w:t xml:space="preserve">and then pull financials from a ten on fifth. And it’s like,</w:t>
      </w:r>
      <w:r>
        <w:t xml:space="preserve"> </w:t>
      </w:r>
      <w:r>
        <w:t xml:space="preserve">“Oh, you’ve been working on this as part of the OZ platform.”</w:t>
      </w:r>
      <w:r>
        <w:t xml:space="preserve"> </w:t>
      </w:r>
      <w:r>
        <w:t xml:space="preserve">Here are the financials. Should we make the deck? And yes, that’s like the whole vision of MCPD. For me, I have not the Brain GitHub Microsoft Study Plan, which is for physical recordings. And short answer is absolutely. And it probably makes that piece better because it has the qualitative data about like.</w:t>
      </w:r>
    </w:p>
    <w:p>
      <w:pPr>
        <w:pStyle w:val="a2"/>
      </w:pPr>
      <w:r>
        <w:rPr>
          <w:b/>
          <w:bCs/>
        </w:rPr>
        <w:t xml:space="preserve">01:25:00 Speaker 9</w:t>
      </w:r>
      <w:r>
        <w:br/>
      </w:r>
      <w:r>
        <w:t xml:space="preserve">What the heck’s going on? What was our long meeting?</w:t>
      </w:r>
    </w:p>
    <w:p>
      <w:pPr>
        <w:pStyle w:val="a2"/>
      </w:pPr>
      <w:r>
        <w:rPr>
          <w:b/>
          <w:bCs/>
        </w:rPr>
        <w:t xml:space="preserve">01:25:08 Speaker 1</w:t>
      </w:r>
      <w:r>
        <w:br/>
      </w:r>
      <w:r>
        <w:t xml:space="preserve">I’m sure we’re going to come up with a ton more questions as we discuss this. One thank you, and we’ll definitely be in touch with some follow up and kind of rock and roll from there. But really interesting, and definitely provided me a lot more information than just our initial conversation.</w:t>
      </w:r>
    </w:p>
    <w:p>
      <w:pPr>
        <w:pStyle w:val="a2"/>
      </w:pPr>
      <w:r>
        <w:rPr>
          <w:b/>
          <w:bCs/>
        </w:rPr>
        <w:t xml:space="preserve">01:25:28 Speaker 9</w:t>
      </w:r>
      <w:r>
        <w:br/>
      </w:r>
      <w:r>
        <w:t xml:space="preserve">I’m glad. I’ll show you guys just one more thing quickly because I think it’s how most of the team uses it here in a very tangible way that I use it. This was how we automated one of the workflows in this very complex Excel model, which now we have this shared plugin for burn development, which is built on the context. I’ll just show you. Normally, it’s just a twenty tab model. This is genuinely how myself and others use it. I would just say, hey, can you read my brain and tell me what you know about this model and the skills we’ve deployed? And JP’s feedback. For me, the nice thing is it carries over to where you guys work. That’s the thing we’re not trying to reinvent anything. Oh look at that. Let’s see if it’ll I think he literally meant. I know this has a great quote in it.</w:t>
      </w:r>
    </w:p>
    <w:p>
      <w:pPr>
        <w:pStyle w:val="a2"/>
      </w:pPr>
      <w:r>
        <w:rPr>
          <w:b/>
          <w:bCs/>
        </w:rPr>
        <w:t xml:space="preserve">01:26:23 Speaker 5</w:t>
      </w:r>
      <w:r>
        <w:br/>
      </w:r>
      <w:r>
        <w:t xml:space="preserve">That’s why. The connector must not be plugged. It is plugged. Maybe I’ve got.</w:t>
      </w:r>
    </w:p>
    <w:p>
      <w:pPr>
        <w:pStyle w:val="a2"/>
      </w:pPr>
      <w:r>
        <w:rPr>
          <w:b/>
          <w:bCs/>
        </w:rPr>
        <w:t xml:space="preserve">01:26:33 Speaker 9</w:t>
      </w:r>
      <w:r>
        <w:br/>
      </w:r>
      <w:r>
        <w:t xml:space="preserve">The wrong account plugged. Let’s see. Read personal, praying please. Restart session, but my point to show here. Let’s just reconnect the connector ports to anywhere so I can make sure I’m connected and it is connected. So if I open a new session, it’ll probably port. Let’s do a new chat. Let’s see. Can you please read my personal brand? Tell me what you know about the work we’ve been doing in this model. And let’s see if it wants to cooperate now. But yeah, Guys reached out with questions and use cases like we can send you more materials, and we can always jump back on. There’s no rush, we’re here. And let’s see if there we go fresh.</w:t>
      </w:r>
    </w:p>
    <w:p>
      <w:pPr>
        <w:pStyle w:val="a2"/>
      </w:pPr>
      <w:r>
        <w:rPr>
          <w:b/>
          <w:bCs/>
        </w:rPr>
        <w:t xml:space="preserve">01:27:24 Speaker 9</w:t>
      </w:r>
      <w:r>
        <w:br/>
      </w:r>
      <w:r>
        <w:t xml:space="preserve">There go. This kind of cool. I just wanted to show you guys no vaporware or no information. But this is pulling all the things about my open loops linked project file. And so typically, I would re-explain this whole thing. So just the exact workflow, it’s a code built with the team to automate this reporting priority order. How the whole process works. The model, this is pretty much everything we’ve been doing. Still open. And if I said, can you pull the meeting notes? And add a note to my brain? So I can go into Clock Code and pick this up later in there? That’s it, kind of lets you just really bounce all over the place. Without copying and pasting, dragging and dropping. And that’s kind of like the three month or six month use case. You are able to just.</w:t>
      </w:r>
    </w:p>
    <w:p>
      <w:pPr>
        <w:pStyle w:val="a2"/>
      </w:pPr>
      <w:r>
        <w:rPr>
          <w:b/>
          <w:bCs/>
        </w:rPr>
        <w:t xml:space="preserve">01:28:21 Speaker 9</w:t>
      </w:r>
      <w:r>
        <w:br/>
      </w:r>
      <w:r>
        <w:t xml:space="preserve">I have this very portable memory for your AI that captures everything that’s been going. I don’t log this right back into the brain. If I go to Claude or Codex, whatever the thing is, I log that piece of information. Maybe that was a little more helpful. That is a very tangible way to potentially use it here, which is super useful.</w:t>
      </w:r>
    </w:p>
    <w:p>
      <w:pPr>
        <w:pStyle w:val="a2"/>
      </w:pPr>
      <w:r>
        <w:rPr>
          <w:b/>
          <w:bCs/>
        </w:rPr>
        <w:t xml:space="preserve">01:28:52 Speaker 9</w:t>
      </w:r>
      <w:r>
        <w:br/>
      </w:r>
      <w:r>
        <w:t xml:space="preserve">Awesome. I appreciate the time guys. Hopefully this was helpful. I know it’s a lot of information in one go but I really appreciate you guys leaning in.</w:t>
      </w:r>
    </w:p>
    <w:p>
      <w:pPr>
        <w:pStyle w:val="a2"/>
      </w:pPr>
      <w:r>
        <w:rPr>
          <w:b/>
          <w:bCs/>
        </w:rPr>
        <w:t xml:space="preserve">01:29:01 Speaker 1</w:t>
      </w:r>
      <w:r>
        <w:br/>
      </w:r>
      <w:r>
        <w:t xml:space="preserve">As well, check anything over and we’ll be in touch here soon. Get down south safely. Safe travels for all of you and look forward to touching base pretty soon here.</w:t>
      </w:r>
    </w:p>
    <w:p>
      <w:pPr>
        <w:pStyle w:val="a2"/>
      </w:pPr>
      <w:r>
        <w:rPr>
          <w:b/>
          <w:bCs/>
        </w:rPr>
        <w:t xml:space="preserve">01:29:14 Speaker 9</w:t>
      </w:r>
      <w:r>
        <w:br/>
      </w:r>
      <w:r>
        <w:t xml:space="preserve">Thank you.</w:t>
      </w:r>
    </w:p>
    <w:p>
      <w:pPr>
        <w:pStyle w:val="a2"/>
      </w:pPr>
      <w:r>
        <w:rPr>
          <w:b/>
          <w:bCs/>
        </w:rPr>
        <w:t xml:space="preserve">01:29:43 Speaker 1</w:t>
      </w:r>
      <w:r>
        <w:br/>
      </w:r>
      <w:r>
        <w:t xml:space="preserve">It’s basically running, taking notes, taking everything that you’re doing all by itself without having to basically prompt it to do it. And then the team has all the information. It has all the in-space.</w:t>
      </w:r>
    </w:p>
    <w:p>
      <w:pPr>
        <w:pStyle w:val="a2"/>
      </w:pPr>
      <w:r>
        <w:rPr>
          <w:b/>
          <w:bCs/>
        </w:rPr>
        <w:t xml:space="preserve">01:29:54 Speaker 3</w:t>
      </w:r>
      <w:r>
        <w:br/>
      </w:r>
      <w:r>
        <w:t xml:space="preserve">It’s like MidJourney. It builds a middle context layer. Then we’re using an open router to access any model. The difference is everyone uses the same context layer.</w:t>
      </w:r>
    </w:p>
    <w:p>
      <w:pPr>
        <w:pStyle w:val="a2"/>
      </w:pPr>
      <w:r>
        <w:rPr>
          <w:b/>
          <w:bCs/>
        </w:rPr>
        <w:t xml:space="preserve">01:30:07 Speaker 1</w:t>
      </w:r>
      <w:r>
        <w:br/>
      </w:r>
      <w:r>
        <w:t xml:space="preserve">First place or whatever was a two billion dollar real estate firm that probably was not touching AI with a ten foot pole. That’s the difference. We’re hugely open for it, open source this, let’s try this.</w:t>
      </w:r>
    </w:p>
    <w:p>
      <w:pPr>
        <w:pStyle w:val="a2"/>
      </w:pPr>
      <w:r>
        <w:rPr>
          <w:b/>
          <w:bCs/>
        </w:rPr>
        <w:t xml:space="preserve">01:30:25 Speaker 5</w:t>
      </w:r>
      <w:r>
        <w:br/>
      </w:r>
      <w:r>
        <w:t xml:space="preserve">We’re not worried about the risks versus this guy was probably terrified to let AI roll out.</w:t>
      </w:r>
    </w:p>
    <w:p>
      <w:pPr>
        <w:pStyle w:val="a2"/>
      </w:pPr>
      <w:r>
        <w:rPr>
          <w:b/>
          <w:bCs/>
        </w:rPr>
        <w:t xml:space="preserve">01:30:55 Speaker 1</w:t>
      </w:r>
      <w:r>
        <w:br/>
      </w:r>
      <w:r>
        <w:t xml:space="preserve">Outside of being a multi model, not using Claude or any single AI, I am not sure how much value this would bring. That’s why I wanted them on it; they know so much in the background.</w:t>
      </w:r>
    </w:p>
    <w:p>
      <w:pPr>
        <w:pStyle w:val="a2"/>
      </w:pPr>
      <w:r>
        <w:rPr>
          <w:b/>
          <w:bCs/>
        </w:rPr>
        <w:t xml:space="preserve">01:32:01 Speaker 5</w:t>
      </w:r>
      <w:r>
        <w:br/>
      </w:r>
      <w:r>
        <w:t xml:space="preserve">It’s brutal. I already wanted to skip it, but it’s the right thing to do.</w:t>
      </w:r>
    </w:p>
    <w:p>
      <w:pPr>
        <w:pStyle w:val="a2"/>
      </w:pPr>
      <w:r>
        <w:rPr>
          <w:b/>
          <w:bCs/>
        </w:rPr>
        <w:t xml:space="preserve">01:32:39 Speaker 5</w:t>
      </w:r>
      <w:r>
        <w:br/>
      </w:r>
      <w:r>
        <w:t xml:space="preserve">We’ve done worse before.</w:t>
      </w:r>
    </w:p>
    <w:p>
      <w:pPr>
        <w:pStyle w:val="a2"/>
      </w:pPr>
      <w:r>
        <w:rPr>
          <w:b/>
          <w:bCs/>
        </w:rPr>
        <w:t xml:space="preserve">01:33:00 Speaker 3</w:t>
      </w:r>
      <w:r>
        <w:br/>
      </w:r>
      <w:r>
        <w:t xml:space="preserve">Got to get off this fucking belt. The guy has no idea what he’s talking about.</w:t>
      </w:r>
    </w:p>
    <w:p>
      <w:pPr>
        <w:pStyle w:val="a2"/>
      </w:pPr>
      <w:r>
        <w:rPr>
          <w:b/>
          <w:bCs/>
        </w:rPr>
        <w:t xml:space="preserve">01:33:06 Speaker 1</w:t>
      </w:r>
      <w:r>
        <w:br/>
      </w:r>
      <w:r>
        <w:t xml:space="preserve">As you just said to them on that call,</w:t>
      </w:r>
      <w:r>
        <w:t xml:space="preserve"> </w:t>
      </w:r>
      <w:r>
        <w:t xml:space="preserve">‘Why can’t I just do all this with one?’</w:t>
      </w:r>
      <w:r>
        <w:t xml:space="preserve"> </w:t>
      </w:r>
      <w:r>
        <w:t xml:space="preserve">That’s the whole point. You can do it.</w:t>
      </w:r>
    </w:p>
    <w:p>
      <w:pPr>
        <w:pStyle w:val="a2"/>
      </w:pPr>
      <w:r>
        <w:rPr>
          <w:b/>
          <w:bCs/>
        </w:rPr>
        <w:t xml:space="preserve">01:33:36 Speaker 1</w:t>
      </w:r>
      <w:r>
        <w:br/>
      </w:r>
      <w:r>
        <w:t xml:space="preserve">Nobody else has the pain and suffering that you have.</w:t>
      </w:r>
    </w:p>
    <w:p>
      <w:pPr>
        <w:pStyle w:val="a2"/>
      </w:pPr>
      <w:r>
        <w:rPr>
          <w:b/>
          <w:bCs/>
        </w:rPr>
        <w:t xml:space="preserve">01:33:51 Speaker 5</w:t>
      </w:r>
      <w:r>
        <w:br/>
      </w:r>
      <w:r>
        <w:t xml:space="preserve">I think the Wi-Fi is back on. It is.</w:t>
      </w:r>
    </w:p>
    <w:p>
      <w:pPr>
        <w:pStyle w:val="a2"/>
      </w:pPr>
      <w:r>
        <w:rPr>
          <w:b/>
          <w:bCs/>
        </w:rPr>
        <w:t xml:space="preserve">01:33:57 Speaker 3</w:t>
      </w:r>
      <w:r>
        <w:br/>
      </w:r>
      <w:r>
        <w:t xml:space="preserve">Really weird. It’s really kind of bummed that I didn’t The what? It’s really kind of bummed that I didn’t</w:t>
      </w:r>
    </w:p>
    <w:p>
      <w:pPr>
        <w:pStyle w:val="a2"/>
      </w:pPr>
      <w:r>
        <w:rPr>
          <w:b/>
          <w:bCs/>
        </w:rPr>
        <w:t xml:space="preserve">01:34:06 Speaker 3</w:t>
      </w:r>
      <w:r>
        <w:br/>
      </w:r>
      <w:r>
        <w:t xml:space="preserve">Double O one. That’s it.</w:t>
      </w:r>
    </w:p>
    <w:p>
      <w:pPr>
        <w:pStyle w:val="a2"/>
      </w:pPr>
      <w:r>
        <w:rPr>
          <w:b/>
          <w:bCs/>
        </w:rPr>
        <w:t xml:space="preserve">01:34:10 Speaker 5</w:t>
      </w:r>
      <w:r>
        <w:br/>
      </w:r>
      <w:r>
        <w:t xml:space="preserve">There’s plugs. There’s plugs too.</w:t>
      </w:r>
    </w:p>
    <w:p>
      <w:pPr>
        <w:pStyle w:val="a2"/>
      </w:pPr>
      <w:r>
        <w:rPr>
          <w:b/>
          <w:bCs/>
        </w:rPr>
        <w:t xml:space="preserve">01:34:17 Speaker 9</w:t>
      </w:r>
      <w:r>
        <w:br/>
      </w:r>
      <w:r>
        <w:t xml:space="preserve">That red one has an extra plug on it.</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643593A6-C91D-485F-8AB0-AF3F9463F783}"/>
</file>

<file path=customXml/itemProps2.xml><?xml version="1.0" encoding="utf-8"?>
<ds:datastoreItem xmlns:ds="http://schemas.openxmlformats.org/officeDocument/2006/customXml" ds:itemID="{3ED50F3A-8F6B-49C5-AC34-83C4DD4C9E29}"/>
</file>

<file path=customXml/itemProps3.xml><?xml version="1.0" encoding="utf-8"?>
<ds:datastoreItem xmlns:ds="http://schemas.openxmlformats.org/officeDocument/2006/customXml" ds:itemID="{CCA22CF0-9D77-4D25-AF13-7B84075A7032}"/>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2026-08-25T01:30:13Z</dcterms:created>
  <dcterms:modified xsi:type="dcterms:W3CDTF">2026-08-25T01:30:13Z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