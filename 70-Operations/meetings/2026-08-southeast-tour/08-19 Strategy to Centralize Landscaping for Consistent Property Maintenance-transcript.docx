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ddd0958770e9acacb8139738b34b3ede343902"/>
    <w:p>
      <w:pPr>
        <w:pStyle w:val="1"/>
      </w:pPr>
      <w:r>
        <w:t xml:space="preserve">08-19 Strategy to Centralize Landscaping for Consistent Property Maintenance</w:t>
      </w:r>
    </w:p>
    <w:bookmarkStart w:id="20" w:name="X1917aad100784057710be763fd1fab26b133ae2"/>
    <w:p>
      <w:pPr>
        <w:pStyle w:val="6"/>
      </w:pPr>
      <w:r>
        <w:t xml:space="preserve">2026-08-19 09:59:14</w:t>
      </w:r>
    </w:p>
    <w:p>
      <w:pPr>
        <w:pStyle w:val="FirstParagraph"/>
      </w:pPr>
      <w:r>
        <w:rPr>
          <w:b/>
          <w:bCs/>
        </w:rPr>
        <w:t xml:space="preserve">00:00:00 Speaker 1</w:t>
      </w:r>
      <w:r>
        <w:br/>
      </w:r>
      <w:r>
        <w:t xml:space="preserve">Emergency two. Probably other things just saying them out loud so we kind of all remember. Just take those. We need to erase a bunch of trees there. Oh yeah, I was talking about that. It was interesting he said because there was a lot of Bushes that turned into massive things. And he said that he’ll go up to him and say,</w:t>
      </w:r>
      <w:r>
        <w:t xml:space="preserve"> </w:t>
      </w:r>
      <w:r>
        <w:t xml:space="preserve">“You either need to trim it or we’re going to take it out.”</w:t>
      </w:r>
      <w:r>
        <w:t xml:space="preserve"> </w:t>
      </w:r>
      <w:r>
        <w:t xml:space="preserve">And once you say</w:t>
      </w:r>
      <w:r>
        <w:t xml:space="preserve"> </w:t>
      </w:r>
      <w:r>
        <w:t xml:space="preserve">“take it out,”</w:t>
      </w:r>
      <w:r>
        <w:t xml:space="preserve"> </w:t>
      </w:r>
      <w:r>
        <w:t xml:space="preserve">they come in and search for you. Either way, it would be I don’t know what we pay landscaping here at both of these, but it could be advantageous, especially to help with rule enforcement and other shit. Especially with the landlords, but just adding it into the rent.</w:t>
      </w:r>
    </w:p>
    <w:p>
      <w:pPr>
        <w:pStyle w:val="a2"/>
      </w:pPr>
      <w:r>
        <w:rPr>
          <w:b/>
          <w:bCs/>
        </w:rPr>
        <w:t xml:space="preserve">00:01:00 Speaker 1</w:t>
      </w:r>
      <w:r>
        <w:br/>
      </w:r>
      <w:r>
        <w:t xml:space="preserve">We have that many landlords in here. The impact’s gonna be pretty adding the trimming, landscaping, and all of that. Because somebody goes through with a zero turn, trims all the bushes, goes all the way up. Some of the houses that are homeowners, they’re just older. They can’t do it. So instead of having it look like shit.</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45AFF25E-5305-46FC-8E10-ADA44F983C37}"/>
</file>

<file path=customXml/itemProps2.xml><?xml version="1.0" encoding="utf-8"?>
<ds:datastoreItem xmlns:ds="http://schemas.openxmlformats.org/officeDocument/2006/customXml" ds:itemID="{EDF93945-8AD9-4524-8890-03960D95AEDE}"/>
</file>

<file path=customXml/itemProps3.xml><?xml version="1.0" encoding="utf-8"?>
<ds:datastoreItem xmlns:ds="http://schemas.openxmlformats.org/officeDocument/2006/customXml" ds:itemID="{663FFFB1-ECD0-49C1-8C31-8CDBE49AEB62}"/>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2026-08-25T01:29:38Z</dcterms:created>
  <dcterms:modified xsi:type="dcterms:W3CDTF">2026-08-25T01:29:38Z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