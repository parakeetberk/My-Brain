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lf-breeze-site-visit"/>
    <w:p>
      <w:pPr>
        <w:pStyle w:val="1"/>
      </w:pPr>
      <w:r>
        <w:t xml:space="preserve">Gulf Breeze Site Visit</w:t>
      </w:r>
    </w:p>
    <w:bookmarkStart w:id="20" w:name="Xf8ac8736154ce04849832efe8e3d1a7dfd32bca"/>
    <w:p>
      <w:pPr>
        <w:pStyle w:val="6"/>
      </w:pPr>
      <w:r>
        <w:t xml:space="preserve">2026-08-21 17:54:14</w:t>
      </w:r>
    </w:p>
    <w:p>
      <w:pPr>
        <w:pStyle w:val="FirstParagraph"/>
      </w:pPr>
      <w:r>
        <w:rPr>
          <w:b/>
          <w:bCs/>
        </w:rPr>
        <w:t xml:space="preserve">00:00:00 Speaker 1</w:t>
      </w:r>
      <w:r>
        <w:br/>
      </w:r>
      <w:r>
        <w:t xml:space="preserve">I felt so bad. I didn’t know she didn’t have water.</w:t>
      </w:r>
    </w:p>
    <w:p>
      <w:pPr>
        <w:pStyle w:val="a2"/>
      </w:pPr>
      <w:r>
        <w:rPr>
          <w:b/>
          <w:bCs/>
        </w:rPr>
        <w:t xml:space="preserve">00:00:01 Speaker 2</w:t>
      </w:r>
      <w:r>
        <w:br/>
      </w:r>
      <w:r>
        <w:t xml:space="preserve">So it’s even for her, but then you have other people that bought and they can’t get their water turned on either.</w:t>
      </w:r>
    </w:p>
    <w:p>
      <w:pPr>
        <w:pStyle w:val="a2"/>
      </w:pPr>
      <w:r>
        <w:rPr>
          <w:b/>
          <w:bCs/>
        </w:rPr>
        <w:t xml:space="preserve">00:00:10 Speaker 3</w:t>
      </w:r>
      <w:r>
        <w:br/>
      </w:r>
      <w:r>
        <w:t xml:space="preserve">So everybody that bought a home can’t get the water.</w:t>
      </w:r>
    </w:p>
    <w:p>
      <w:pPr>
        <w:pStyle w:val="a2"/>
      </w:pPr>
      <w:r>
        <w:rPr>
          <w:b/>
          <w:bCs/>
        </w:rPr>
        <w:t xml:space="preserve">00:00:12 Speaker 1</w:t>
      </w:r>
      <w:r>
        <w:br/>
      </w:r>
      <w:r>
        <w:t xml:space="preserve">A lot of people have water; she doesn’t have it, and the lady who bought four.</w:t>
      </w:r>
    </w:p>
    <w:p>
      <w:pPr>
        <w:pStyle w:val="a2"/>
      </w:pPr>
      <w:r>
        <w:rPr>
          <w:b/>
          <w:bCs/>
        </w:rPr>
        <w:t xml:space="preserve">00:00:21 Speaker 4</w:t>
      </w:r>
      <w:r>
        <w:br/>
      </w:r>
      <w:r>
        <w:t xml:space="preserve">And they’re just saying because there is no PVC piping</w:t>
      </w:r>
    </w:p>
    <w:p>
      <w:pPr>
        <w:pStyle w:val="a2"/>
      </w:pPr>
      <w:r>
        <w:rPr>
          <w:b/>
          <w:bCs/>
        </w:rPr>
        <w:t xml:space="preserve">00:00:24 Speaker 1</w:t>
      </w:r>
      <w:r>
        <w:br/>
      </w:r>
      <w:r>
        <w:t xml:space="preserve">Well, that was their excuse for us. I don’t know what their excuse is for this one, especially since this one is remodeled.</w:t>
      </w:r>
    </w:p>
    <w:p>
      <w:pPr>
        <w:pStyle w:val="a2"/>
      </w:pPr>
      <w:r>
        <w:rPr>
          <w:b/>
          <w:bCs/>
        </w:rPr>
        <w:t xml:space="preserve">00:00:35 Speaker 5</w:t>
      </w:r>
      <w:r>
        <w:br/>
      </w:r>
      <w:r>
        <w:t xml:space="preserve">That’s okay.</w:t>
      </w:r>
    </w:p>
    <w:p>
      <w:pPr>
        <w:pStyle w:val="a2"/>
      </w:pPr>
      <w:r>
        <w:rPr>
          <w:b/>
          <w:bCs/>
        </w:rPr>
        <w:t xml:space="preserve">00:00:37 Speaker 3</w:t>
      </w:r>
      <w:r>
        <w:br/>
      </w:r>
      <w:r>
        <w:t xml:space="preserve">That’s how many taken sites do we have?</w:t>
      </w:r>
    </w:p>
    <w:p>
      <w:pPr>
        <w:pStyle w:val="a2"/>
      </w:pPr>
      <w:r>
        <w:rPr>
          <w:b/>
          <w:bCs/>
        </w:rPr>
        <w:t xml:space="preserve">00:00:40 Speaker 1</w:t>
      </w:r>
      <w:r>
        <w:br/>
      </w:r>
      <w:r>
        <w:t xml:space="preserve">The sites we have six. Why not try.</w:t>
      </w:r>
    </w:p>
    <w:p>
      <w:pPr>
        <w:pStyle w:val="a2"/>
      </w:pPr>
      <w:r>
        <w:rPr>
          <w:b/>
          <w:bCs/>
        </w:rPr>
        <w:t xml:space="preserve">00:00:45 Speaker 2</w:t>
      </w:r>
      <w:r>
        <w:br/>
      </w:r>
      <w:r>
        <w:t xml:space="preserve">Two up there?</w:t>
      </w:r>
    </w:p>
    <w:p>
      <w:pPr>
        <w:pStyle w:val="a2"/>
      </w:pPr>
      <w:r>
        <w:rPr>
          <w:b/>
          <w:bCs/>
        </w:rPr>
        <w:t xml:space="preserve">00:00:47 Speaker 1</w:t>
      </w:r>
      <w:r>
        <w:br/>
      </w:r>
      <w:r>
        <w:t xml:space="preserve">It is about five. Five and then we have the two females that are just sitting there. I don’t know what you guys are planning on doing.</w:t>
      </w:r>
    </w:p>
    <w:p>
      <w:pPr>
        <w:pStyle w:val="a2"/>
      </w:pPr>
      <w:r>
        <w:rPr>
          <w:b/>
          <w:bCs/>
        </w:rPr>
        <w:t xml:space="preserve">00:00:56 Speaker 3</w:t>
      </w:r>
      <w:r>
        <w:br/>
      </w:r>
      <w:r>
        <w:t xml:space="preserve">I saw the one from this side and how it</w:t>
      </w:r>
    </w:p>
    <w:p>
      <w:pPr>
        <w:pStyle w:val="a2"/>
      </w:pPr>
      <w:r>
        <w:rPr>
          <w:b/>
          <w:bCs/>
        </w:rPr>
        <w:t xml:space="preserve">00:00:58 Speaker 2</w:t>
      </w:r>
      <w:r>
        <w:br/>
      </w:r>
      <w:r>
        <w:t xml:space="preserve">Terrible, and that’s because they had to be set so high up.</w:t>
      </w:r>
    </w:p>
    <w:p>
      <w:pPr>
        <w:pStyle w:val="a2"/>
      </w:pPr>
      <w:r>
        <w:rPr>
          <w:b/>
          <w:bCs/>
        </w:rPr>
        <w:t xml:space="preserve">00:01:02 Speaker 1</w:t>
      </w:r>
      <w:r>
        <w:br/>
      </w:r>
      <w:r>
        <w:t xml:space="preserve">They are, we’ll go over there. But I hear that they have really nice appliances inside, and it looks really pretty.</w:t>
      </w:r>
    </w:p>
    <w:p>
      <w:pPr>
        <w:pStyle w:val="a2"/>
      </w:pPr>
      <w:r>
        <w:rPr>
          <w:b/>
          <w:bCs/>
        </w:rPr>
        <w:t xml:space="preserve">00:01:11 Speaker 3</w:t>
      </w:r>
      <w:r>
        <w:br/>
      </w:r>
      <w:r>
        <w:t xml:space="preserve">Maybe we could use all that stuff for rehabbing something else.</w:t>
      </w:r>
    </w:p>
    <w:p>
      <w:pPr>
        <w:pStyle w:val="a2"/>
      </w:pPr>
      <w:r>
        <w:rPr>
          <w:b/>
          <w:bCs/>
        </w:rPr>
        <w:t xml:space="preserve">00:01:14 Speaker 2</w:t>
      </w:r>
      <w:r>
        <w:br/>
      </w:r>
      <w:r>
        <w:t xml:space="preserve">And then just replace those.</w:t>
      </w:r>
    </w:p>
    <w:p>
      <w:pPr>
        <w:pStyle w:val="a2"/>
      </w:pPr>
      <w:r>
        <w:rPr>
          <w:b/>
          <w:bCs/>
        </w:rPr>
        <w:t xml:space="preserve">00:01:20 Speaker 4</w:t>
      </w:r>
      <w:r>
        <w:br/>
      </w:r>
      <w:r>
        <w:t xml:space="preserve">Good.</w:t>
      </w:r>
    </w:p>
    <w:p>
      <w:pPr>
        <w:pStyle w:val="a2"/>
      </w:pPr>
      <w:r>
        <w:rPr>
          <w:b/>
          <w:bCs/>
        </w:rPr>
        <w:t xml:space="preserve">00:01:22 Speaker 2</w:t>
      </w:r>
      <w:r>
        <w:br/>
      </w:r>
      <w:r>
        <w:t xml:space="preserve">They’re good ones too. Uhhuh Thank you, Say no way.</w:t>
      </w:r>
    </w:p>
    <w:p>
      <w:pPr>
        <w:pStyle w:val="a2"/>
      </w:pPr>
      <w:r>
        <w:rPr>
          <w:b/>
          <w:bCs/>
        </w:rPr>
        <w:t xml:space="preserve">00:01:28 Speaker 1</w:t>
      </w:r>
      <w:r>
        <w:br/>
      </w:r>
      <w:r>
        <w:t xml:space="preserve">Want to hold this one?</w:t>
      </w:r>
    </w:p>
    <w:p>
      <w:pPr>
        <w:pStyle w:val="a2"/>
      </w:pPr>
      <w:r>
        <w:rPr>
          <w:b/>
          <w:bCs/>
        </w:rPr>
        <w:t xml:space="preserve">00:01:30 Speaker 2</w:t>
      </w:r>
      <w:r>
        <w:br/>
      </w:r>
      <w:r>
        <w:t xml:space="preserve">Did you start school? No one wants to start school.</w:t>
      </w:r>
    </w:p>
    <w:p>
      <w:pPr>
        <w:pStyle w:val="a2"/>
      </w:pPr>
      <w:r>
        <w:rPr>
          <w:b/>
          <w:bCs/>
        </w:rPr>
        <w:t xml:space="preserve">00:01:37 Speaker 3</w:t>
      </w:r>
      <w:r>
        <w:br/>
      </w:r>
      <w:r>
        <w:t xml:space="preserve">I know my kids all started school this week too.</w:t>
      </w:r>
    </w:p>
    <w:p>
      <w:pPr>
        <w:pStyle w:val="a2"/>
      </w:pPr>
      <w:r>
        <w:rPr>
          <w:b/>
          <w:bCs/>
        </w:rPr>
        <w:t xml:space="preserve">00:01:40 Speaker 1</w:t>
      </w:r>
      <w:r>
        <w:br/>
      </w:r>
      <w:r>
        <w:t xml:space="preserve">This is our second week.</w:t>
      </w:r>
    </w:p>
    <w:p>
      <w:pPr>
        <w:pStyle w:val="a2"/>
      </w:pPr>
      <w:r>
        <w:rPr>
          <w:b/>
          <w:bCs/>
        </w:rPr>
        <w:t xml:space="preserve">00:01:43 Speaker 2</w:t>
      </w:r>
      <w:r>
        <w:br/>
      </w:r>
      <w:r>
        <w:t xml:space="preserve">Oh fun. So these homes like this aren’t ours.</w:t>
      </w:r>
    </w:p>
    <w:p>
      <w:pPr>
        <w:pStyle w:val="a2"/>
      </w:pPr>
      <w:r>
        <w:rPr>
          <w:b/>
          <w:bCs/>
        </w:rPr>
        <w:t xml:space="preserve">00:01:48 Speaker 1</w:t>
      </w:r>
      <w:r>
        <w:br/>
      </w:r>
      <w:r>
        <w:t xml:space="preserve">She This lady purchased four, and they she did a great job on all four. This one is just really rough. So it’s almost there.</w:t>
      </w:r>
    </w:p>
    <w:p>
      <w:pPr>
        <w:pStyle w:val="a2"/>
      </w:pPr>
      <w:r>
        <w:rPr>
          <w:b/>
          <w:bCs/>
        </w:rPr>
        <w:t xml:space="preserve">00:01:59 Speaker 2</w:t>
      </w:r>
      <w:r>
        <w:br/>
      </w:r>
      <w:r>
        <w:t xml:space="preserve">And they’re gonna let her redo this and everything.</w:t>
      </w:r>
    </w:p>
    <w:p>
      <w:pPr>
        <w:pStyle w:val="a2"/>
      </w:pPr>
      <w:r>
        <w:rPr>
          <w:b/>
          <w:bCs/>
        </w:rPr>
        <w:t xml:space="preserve">00:02:02 Speaker 1</w:t>
      </w:r>
      <w:r>
        <w:br/>
      </w:r>
      <w:r>
        <w:t xml:space="preserve">Good. And I asked her to show me the homes she’s going to show me. So I can see the inside. Cool, great. She purchased that one really.</w:t>
      </w:r>
    </w:p>
    <w:p>
      <w:pPr>
        <w:pStyle w:val="a2"/>
      </w:pPr>
      <w:r>
        <w:rPr>
          <w:b/>
          <w:bCs/>
        </w:rPr>
        <w:t xml:space="preserve">00:02:14 Speaker 2</w:t>
      </w:r>
      <w:r>
        <w:br/>
      </w:r>
      <w:r>
        <w:t xml:space="preserve">Bad one</w:t>
      </w:r>
    </w:p>
    <w:p>
      <w:pPr>
        <w:pStyle w:val="a2"/>
      </w:pPr>
      <w:r>
        <w:rPr>
          <w:b/>
          <w:bCs/>
        </w:rPr>
        <w:t xml:space="preserve">00:02:16 Speaker 1</w:t>
      </w:r>
      <w:r>
        <w:br/>
      </w:r>
      <w:r>
        <w:t xml:space="preserve">And she painted it great, the insides completely remodeled twenty or twenty one as well.</w:t>
      </w:r>
    </w:p>
    <w:p>
      <w:pPr>
        <w:pStyle w:val="a2"/>
      </w:pPr>
      <w:r>
        <w:rPr>
          <w:b/>
          <w:bCs/>
        </w:rPr>
        <w:t xml:space="preserve">00:02:30 Speaker 2</w:t>
      </w:r>
      <w:r>
        <w:br/>
      </w:r>
      <w:r>
        <w:t xml:space="preserve">What’s our favorite person’s name?</w:t>
      </w:r>
    </w:p>
    <w:p>
      <w:pPr>
        <w:pStyle w:val="a2"/>
      </w:pPr>
      <w:r>
        <w:rPr>
          <w:b/>
          <w:bCs/>
        </w:rPr>
        <w:t xml:space="preserve">00:02:38 Speaker 1</w:t>
      </w:r>
      <w:r>
        <w:br/>
      </w:r>
      <w:r>
        <w:t xml:space="preserve">That was her in the front.</w:t>
      </w:r>
    </w:p>
    <w:p>
      <w:pPr>
        <w:pStyle w:val="a2"/>
      </w:pPr>
      <w:r>
        <w:rPr>
          <w:b/>
          <w:bCs/>
        </w:rPr>
        <w:t xml:space="preserve">00:02:40 Speaker 4</w:t>
      </w:r>
      <w:r>
        <w:br/>
      </w:r>
      <w:r>
        <w:t xml:space="preserve">That was her in the front. I didn’t even notice. I thought I knew she used to live there. She does.</w:t>
      </w:r>
    </w:p>
    <w:p>
      <w:pPr>
        <w:pStyle w:val="a2"/>
      </w:pPr>
      <w:r>
        <w:rPr>
          <w:b/>
          <w:bCs/>
        </w:rPr>
        <w:t xml:space="preserve">00:02:50 Speaker 2</w:t>
      </w:r>
      <w:r>
        <w:br/>
      </w:r>
      <w:r>
        <w:t xml:space="preserve">Everything happened after the hurricane. They did a hundred little swaps, and we lost track of everybody.</w:t>
      </w:r>
    </w:p>
    <w:p>
      <w:pPr>
        <w:pStyle w:val="a2"/>
      </w:pPr>
      <w:r>
        <w:rPr>
          <w:b/>
          <w:bCs/>
        </w:rPr>
        <w:t xml:space="preserve">00:02:58 Speaker 1</w:t>
      </w:r>
      <w:r>
        <w:br/>
      </w:r>
      <w:r>
        <w:t xml:space="preserve">She texted me one day,</w:t>
      </w:r>
      <w:r>
        <w:t xml:space="preserve"> </w:t>
      </w:r>
      <w:r>
        <w:t xml:space="preserve">“I’m done. I’m done with you.”</w:t>
      </w:r>
    </w:p>
    <w:p>
      <w:pPr>
        <w:pStyle w:val="a2"/>
      </w:pPr>
      <w:r>
        <w:rPr>
          <w:b/>
          <w:bCs/>
        </w:rPr>
        <w:t xml:space="preserve">00:03:03 Speaker 3</w:t>
      </w:r>
      <w:r>
        <w:br/>
      </w:r>
      <w:r>
        <w:t xml:space="preserve">For no reason? This is the one. So this is always said hi, and that’s what I always had in my head if it wasn’t that bad. I know it looked like a little.</w:t>
      </w:r>
    </w:p>
    <w:p>
      <w:pPr>
        <w:pStyle w:val="a2"/>
      </w:pPr>
      <w:r>
        <w:rPr>
          <w:b/>
          <w:bCs/>
        </w:rPr>
        <w:t xml:space="preserve">00:03:15 Speaker 1</w:t>
      </w:r>
      <w:r>
        <w:br/>
      </w:r>
      <w:r>
        <w:t xml:space="preserve">That was hers over there. See the blue chairs over there next to the female? Oh yeah, that was her dog. This one unfortunately passed away last month. His sister sold it, and I’m meeting her Monday to get all the money so we could stop the eviction. I’m meeting her Monday at eleven.</w:t>
      </w:r>
    </w:p>
    <w:p>
      <w:pPr>
        <w:pStyle w:val="a2"/>
      </w:pPr>
      <w:r>
        <w:rPr>
          <w:b/>
          <w:bCs/>
        </w:rPr>
        <w:t xml:space="preserve">00:03:33 Speaker 4</w:t>
      </w:r>
      <w:r>
        <w:br/>
      </w:r>
      <w:r>
        <w:t xml:space="preserve">She sold it to somebody else. She sold it. Remember when they brought that and set it up there?</w:t>
      </w:r>
    </w:p>
    <w:p>
      <w:pPr>
        <w:pStyle w:val="a2"/>
      </w:pPr>
      <w:r>
        <w:rPr>
          <w:b/>
          <w:bCs/>
        </w:rPr>
        <w:t xml:space="preserve">00:03:41 Speaker 3</w:t>
      </w:r>
      <w:r>
        <w:br/>
      </w:r>
      <w:r>
        <w:t xml:space="preserve">I don’t know. So cute. It’s like that’s my thing of I want to see how the brush.</w:t>
      </w:r>
    </w:p>
    <w:p>
      <w:pPr>
        <w:pStyle w:val="a2"/>
      </w:pPr>
      <w:r>
        <w:rPr>
          <w:b/>
          <w:bCs/>
        </w:rPr>
        <w:t xml:space="preserve">00:03:48 Speaker 2</w:t>
      </w:r>
      <w:r>
        <w:br/>
      </w:r>
      <w:r>
        <w:t xml:space="preserve">Step cuts in first before going right ahead and getting better at it. The difference of how high this is only an extra foot or two. You don’t see any movement.</w:t>
      </w:r>
    </w:p>
    <w:p>
      <w:pPr>
        <w:pStyle w:val="a2"/>
      </w:pPr>
      <w:r>
        <w:rPr>
          <w:b/>
          <w:bCs/>
        </w:rPr>
        <w:t xml:space="preserve">00:03:59 Speaker 3</w:t>
      </w:r>
      <w:r>
        <w:br/>
      </w:r>
      <w:r>
        <w:t xml:space="preserve">But that’s my thing. This was put there not that long ago, and that’s why I don’t think this whole eleven foot thing here</w:t>
      </w:r>
    </w:p>
    <w:p>
      <w:pPr>
        <w:pStyle w:val="a2"/>
      </w:pPr>
      <w:r>
        <w:rPr>
          <w:b/>
          <w:bCs/>
        </w:rPr>
        <w:t xml:space="preserve">00:04:08 Speaker 2</w:t>
      </w:r>
      <w:r>
        <w:br/>
      </w:r>
      <w:r>
        <w:t xml:space="preserve">Here I agree with you. I agree with you here.</w:t>
      </w:r>
    </w:p>
    <w:p>
      <w:pPr>
        <w:pStyle w:val="a2"/>
      </w:pPr>
      <w:r>
        <w:rPr>
          <w:b/>
          <w:bCs/>
        </w:rPr>
        <w:t xml:space="preserve">00:04:11 Speaker 1</w:t>
      </w:r>
      <w:r>
        <w:br/>
      </w:r>
      <w:r>
        <w:t xml:space="preserve">This was here when I started. It’s been here for a while.</w:t>
      </w:r>
    </w:p>
    <w:p>
      <w:pPr>
        <w:pStyle w:val="a2"/>
      </w:pPr>
      <w:r>
        <w:rPr>
          <w:b/>
          <w:bCs/>
        </w:rPr>
        <w:t xml:space="preserve">00:04:20 Speaker 3</w:t>
      </w:r>
      <w:r>
        <w:br/>
      </w:r>
      <w:r>
        <w:t xml:space="preserve">We’d like to bring in oh. Do we just.</w:t>
      </w:r>
    </w:p>
    <w:p>
      <w:pPr>
        <w:pStyle w:val="a2"/>
      </w:pPr>
      <w:r>
        <w:rPr>
          <w:b/>
          <w:bCs/>
        </w:rPr>
        <w:t xml:space="preserve">00:04:34 Speaker 1</w:t>
      </w:r>
      <w:r>
        <w:br/>
      </w:r>
      <w:r>
        <w:t xml:space="preserve">They just. From what Kevin told me, he went in there and they have the appliances and the fridge.</w:t>
      </w:r>
    </w:p>
    <w:p>
      <w:pPr>
        <w:pStyle w:val="a2"/>
      </w:pPr>
      <w:r>
        <w:rPr>
          <w:b/>
          <w:bCs/>
        </w:rPr>
        <w:t xml:space="preserve">00:04:41 Speaker 2</w:t>
      </w:r>
      <w:r>
        <w:br/>
      </w:r>
      <w:r>
        <w:t xml:space="preserve">But no one gets to. We can take the appliances out of them and scrap the homes.</w:t>
      </w:r>
    </w:p>
    <w:p>
      <w:pPr>
        <w:pStyle w:val="a2"/>
      </w:pPr>
      <w:r>
        <w:rPr>
          <w:b/>
          <w:bCs/>
        </w:rPr>
        <w:t xml:space="preserve">00:04:48 Speaker 1</w:t>
      </w:r>
      <w:r>
        <w:br/>
      </w:r>
      <w:r>
        <w:t xml:space="preserve">Like even the windows.</w:t>
      </w:r>
    </w:p>
    <w:p>
      <w:pPr>
        <w:pStyle w:val="a2"/>
      </w:pPr>
      <w:r>
        <w:rPr>
          <w:b/>
          <w:bCs/>
        </w:rPr>
        <w:t xml:space="preserve">00:04:52 Speaker 2</w:t>
      </w:r>
      <w:r>
        <w:br/>
      </w:r>
      <w:r>
        <w:t xml:space="preserve">But here’s the thing if they drop those homes.</w:t>
      </w:r>
    </w:p>
    <w:p>
      <w:pPr>
        <w:pStyle w:val="a2"/>
      </w:pPr>
      <w:r>
        <w:rPr>
          <w:b/>
          <w:bCs/>
        </w:rPr>
        <w:t xml:space="preserve">00:05:10 Speaker 1</w:t>
      </w:r>
      <w:r>
        <w:br/>
      </w:r>
      <w:r>
        <w:t xml:space="preserve">I wonder if we power wash it first.</w:t>
      </w:r>
    </w:p>
    <w:p>
      <w:pPr>
        <w:pStyle w:val="a2"/>
      </w:pPr>
      <w:r>
        <w:rPr>
          <w:b/>
          <w:bCs/>
        </w:rPr>
        <w:t xml:space="preserve">00:05:13 Speaker 4</w:t>
      </w:r>
      <w:r>
        <w:br/>
      </w:r>
      <w:r>
        <w:t xml:space="preserve">We will once we get the water out.</w:t>
      </w:r>
    </w:p>
    <w:p>
      <w:pPr>
        <w:pStyle w:val="a2"/>
      </w:pPr>
      <w:r>
        <w:rPr>
          <w:b/>
          <w:bCs/>
        </w:rPr>
        <w:t xml:space="preserve">00:05:16 Speaker 3</w:t>
      </w:r>
      <w:r>
        <w:br/>
      </w:r>
      <w:r>
        <w:t xml:space="preserve">But I don’t think I don’t so, But I don’t think we can even we can’t get, you can’t sell them, why not.</w:t>
      </w:r>
    </w:p>
    <w:p>
      <w:pPr>
        <w:pStyle w:val="a2"/>
      </w:pPr>
      <w:r>
        <w:rPr>
          <w:b/>
          <w:bCs/>
        </w:rPr>
        <w:t xml:space="preserve">00:05:26 Speaker 3</w:t>
      </w:r>
      <w:r>
        <w:br/>
      </w:r>
      <w:r>
        <w:t xml:space="preserve">Are they high enough? Are they permitted?</w:t>
      </w:r>
    </w:p>
    <w:p>
      <w:pPr>
        <w:pStyle w:val="a2"/>
      </w:pPr>
      <w:r>
        <w:rPr>
          <w:b/>
          <w:bCs/>
        </w:rPr>
        <w:t xml:space="preserve">00:05:30 Speaker 2</w:t>
      </w:r>
      <w:r>
        <w:br/>
      </w:r>
      <w:r>
        <w:t xml:space="preserve">They’re already set and everything like that. Done. I just don’t think we ever did it anyway. Do you think we could sell them?</w:t>
      </w:r>
    </w:p>
    <w:p>
      <w:pPr>
        <w:pStyle w:val="a2"/>
      </w:pPr>
      <w:r>
        <w:rPr>
          <w:b/>
          <w:bCs/>
        </w:rPr>
        <w:t xml:space="preserve">00:05:40 Speaker 3</w:t>
      </w:r>
      <w:r>
        <w:br/>
      </w:r>
      <w:r>
        <w:t xml:space="preserve">Worth trying before Let’s find out.</w:t>
      </w:r>
    </w:p>
    <w:p>
      <w:pPr>
        <w:pStyle w:val="a2"/>
      </w:pPr>
      <w:r>
        <w:rPr>
          <w:b/>
          <w:bCs/>
        </w:rPr>
        <w:t xml:space="preserve">00:05:43 Speaker 1</w:t>
      </w:r>
      <w:r>
        <w:br/>
      </w:r>
      <w:r>
        <w:t xml:space="preserve">Honestly, if you could just put a window in the front, it would look better. Like seriously.</w:t>
      </w:r>
    </w:p>
    <w:p>
      <w:pPr>
        <w:pStyle w:val="a2"/>
      </w:pPr>
      <w:r>
        <w:rPr>
          <w:b/>
          <w:bCs/>
        </w:rPr>
        <w:t xml:space="preserve">00:05:50 Speaker 2</w:t>
      </w:r>
      <w:r>
        <w:br/>
      </w:r>
      <w:r>
        <w:t xml:space="preserve">We’ll just put something nice in the front Is it open? Is it not open?</w:t>
      </w:r>
    </w:p>
    <w:p>
      <w:pPr>
        <w:pStyle w:val="a2"/>
      </w:pPr>
      <w:r>
        <w:rPr>
          <w:b/>
          <w:bCs/>
        </w:rPr>
        <w:t xml:space="preserve">00:05:56 Speaker 2</w:t>
      </w:r>
      <w:r>
        <w:br/>
      </w:r>
      <w:r>
        <w:t xml:space="preserve">So we got to figure out. There’s two FEMA homes in this. And one up front. And that if we can figure that out, cause then if not, we scrap them, but if we can try, let’s try to market them.</w:t>
      </w:r>
    </w:p>
    <w:p>
      <w:pPr>
        <w:pStyle w:val="a2"/>
      </w:pPr>
      <w:r>
        <w:rPr>
          <w:b/>
          <w:bCs/>
        </w:rPr>
        <w:t xml:space="preserve">00:06:10 Speaker 3</w:t>
      </w:r>
      <w:r>
        <w:br/>
      </w:r>
      <w:r>
        <w:t xml:space="preserve">Give them away or mark less and have guys come and take a look at him.</w:t>
      </w:r>
    </w:p>
    <w:p>
      <w:pPr>
        <w:pStyle w:val="a2"/>
      </w:pPr>
      <w:r>
        <w:rPr>
          <w:b/>
          <w:bCs/>
        </w:rPr>
        <w:t xml:space="preserve">00:06:14 Speaker 2</w:t>
      </w:r>
      <w:r>
        <w:br/>
      </w:r>
      <w:r>
        <w:t xml:space="preserve">Take a look at his skirt on like as long as we can get them connected to utilities. This whole utility thing is crazy today.</w:t>
      </w:r>
    </w:p>
    <w:p>
      <w:pPr>
        <w:pStyle w:val="a2"/>
      </w:pPr>
      <w:r>
        <w:rPr>
          <w:b/>
          <w:bCs/>
        </w:rPr>
        <w:t xml:space="preserve">00:06:22 Speaker 1</w:t>
      </w:r>
      <w:r>
        <w:br/>
      </w:r>
      <w:r>
        <w:t xml:space="preserve">Well, at Hunter Springs, we had an issue. One of the residents purchased another lot and the pole’s bad.</w:t>
      </w:r>
    </w:p>
    <w:p>
      <w:pPr>
        <w:pStyle w:val="a2"/>
      </w:pPr>
      <w:r>
        <w:rPr>
          <w:b/>
          <w:bCs/>
        </w:rPr>
        <w:t xml:space="preserve">00:06:34 Speaker 2</w:t>
      </w:r>
      <w:r>
        <w:br/>
      </w:r>
      <w:r>
        <w:t xml:space="preserve">More on the electric side. I think that’s because of what happened after the hurricanes. That’s fixable. This is just weird that they just won’t turn it on. But nothing was red tagged in here. Nothing was after all of that. Not there at all. I’m just thinking if there was anything as a result of the hurricanes.</w:t>
      </w:r>
    </w:p>
    <w:p>
      <w:pPr>
        <w:pStyle w:val="a2"/>
      </w:pPr>
      <w:r>
        <w:rPr>
          <w:b/>
          <w:bCs/>
        </w:rPr>
        <w:t xml:space="preserve">00:06:55 Speaker 1</w:t>
      </w:r>
      <w:r>
        <w:br/>
      </w:r>
      <w:r>
        <w:t xml:space="preserve">This is what I’m gonna do. I’m gonna ask her to meet me here on Monday, because I need someone else to get on the phone with the water company and see if I can help her find out what is going on, what it’s gonna take. Every time they told her something, she did it. Something else and it’s been like four times she said.</w:t>
      </w:r>
    </w:p>
    <w:p>
      <w:pPr>
        <w:pStyle w:val="a2"/>
      </w:pPr>
      <w:r>
        <w:rPr>
          <w:b/>
          <w:bCs/>
        </w:rPr>
        <w:t xml:space="preserve">00:07:16 Speaker 3</w:t>
      </w:r>
      <w:r>
        <w:br/>
      </w:r>
      <w:r>
        <w:t xml:space="preserve">And I mean, tell her if we need to do something like as the landowner. If we might have somebody. That will make me feel so much better because that’s.</w:t>
      </w:r>
    </w:p>
    <w:p>
      <w:pPr>
        <w:pStyle w:val="a2"/>
      </w:pPr>
      <w:r>
        <w:rPr>
          <w:b/>
          <w:bCs/>
        </w:rPr>
        <w:t xml:space="preserve">00:07:25 Speaker 1</w:t>
      </w:r>
      <w:r>
        <w:br/>
      </w:r>
      <w:r>
        <w:t xml:space="preserve">Imagine having to renew your lease somewhere else and pay rent here as well.</w:t>
      </w:r>
    </w:p>
    <w:p>
      <w:pPr>
        <w:pStyle w:val="a2"/>
      </w:pPr>
      <w:r>
        <w:rPr>
          <w:b/>
          <w:bCs/>
        </w:rPr>
        <w:t xml:space="preserve">00:07:29 Speaker 2</w:t>
      </w:r>
      <w:r>
        <w:br/>
      </w:r>
      <w:r>
        <w:t xml:space="preserve">And we need to, I’m already sending letters to the water company, saying, what in the world are you doing?</w:t>
      </w:r>
    </w:p>
    <w:p>
      <w:pPr>
        <w:pStyle w:val="a2"/>
      </w:pPr>
      <w:r>
        <w:rPr>
          <w:b/>
          <w:bCs/>
        </w:rPr>
        <w:t xml:space="preserve">00:07:36 Speaker 1</w:t>
      </w:r>
      <w:r>
        <w:br/>
      </w:r>
      <w:r>
        <w:t xml:space="preserve">Let me find out. I’m going to give her a call.</w:t>
      </w:r>
    </w:p>
    <w:p>
      <w:pPr>
        <w:pStyle w:val="a2"/>
      </w:pPr>
      <w:r>
        <w:rPr>
          <w:b/>
          <w:bCs/>
        </w:rPr>
        <w:t xml:space="preserve">00:07:38 Speaker 4</w:t>
      </w:r>
      <w:r>
        <w:br/>
      </w:r>
      <w:r>
        <w:t xml:space="preserve">Find out from her and tell her we’re here to help.</w:t>
      </w:r>
    </w:p>
    <w:p>
      <w:pPr>
        <w:pStyle w:val="a2"/>
      </w:pPr>
      <w:r>
        <w:rPr>
          <w:b/>
          <w:bCs/>
        </w:rPr>
        <w:t xml:space="preserve">00:07:40 Speaker 1</w:t>
      </w:r>
      <w:r>
        <w:br/>
      </w:r>
      <w:r>
        <w:t xml:space="preserve">Oh this is so nice Thank you so much. Of course.</w:t>
      </w:r>
    </w:p>
    <w:p>
      <w:pPr>
        <w:pStyle w:val="a2"/>
      </w:pPr>
      <w:r>
        <w:rPr>
          <w:b/>
          <w:bCs/>
        </w:rPr>
        <w:t xml:space="preserve">00:07:44 Speaker 3</w:t>
      </w:r>
      <w:r>
        <w:br/>
      </w:r>
      <w:r>
        <w:t xml:space="preserve">So great. Then we’ll see what we can do with those that we’ve heard. We can have if Mark’s going to go up and do.</w:t>
      </w:r>
    </w:p>
    <w:p>
      <w:pPr>
        <w:pStyle w:val="a2"/>
      </w:pPr>
      <w:r>
        <w:rPr>
          <w:b/>
          <w:bCs/>
        </w:rPr>
        <w:t xml:space="preserve">00:07:55 Speaker 3</w:t>
      </w:r>
      <w:r>
        <w:br/>
      </w:r>
      <w:r>
        <w:t xml:space="preserve">And Crystal, we can send them here.</w:t>
      </w:r>
    </w:p>
    <w:p>
      <w:pPr>
        <w:pStyle w:val="a2"/>
      </w:pPr>
      <w:r>
        <w:rPr>
          <w:b/>
          <w:bCs/>
        </w:rPr>
        <w:t xml:space="preserve">00:07:57 Speaker 2</w:t>
      </w:r>
      <w:r>
        <w:br/>
      </w:r>
      <w:r>
        <w:t xml:space="preserve">Where is the rehab for Crystal?</w:t>
      </w:r>
    </w:p>
    <w:p>
      <w:pPr>
        <w:pStyle w:val="a2"/>
      </w:pPr>
      <w:r>
        <w:rPr>
          <w:b/>
          <w:bCs/>
        </w:rPr>
        <w:t xml:space="preserve">00:08:00 Speaker 1</w:t>
      </w:r>
      <w:r>
        <w:br/>
      </w:r>
      <w:r>
        <w:t xml:space="preserve">Ready? I was going over the prospectus yesterday and looking at it. Maybe I’m wrong, I don’t know, but there’s three new park models that are not new, but they’re the newest ones. The 39, 40, 41. They’re closer to each other. There’s no parking space at all there. We probably have to park at a vacant lot right behind.</w:t>
      </w:r>
    </w:p>
    <w:p>
      <w:pPr>
        <w:pStyle w:val="a2"/>
      </w:pPr>
      <w:r>
        <w:rPr>
          <w:b/>
          <w:bCs/>
        </w:rPr>
        <w:t xml:space="preserve">00:08:30 Speaker 2</w:t>
      </w:r>
      <w:r>
        <w:br/>
      </w:r>
      <w:r>
        <w:t xml:space="preserve">They’re set already?</w:t>
      </w:r>
    </w:p>
    <w:p>
      <w:pPr>
        <w:pStyle w:val="a2"/>
      </w:pPr>
      <w:r>
        <w:rPr>
          <w:b/>
          <w:bCs/>
        </w:rPr>
        <w:t xml:space="preserve">00:08:31 Speaker 1</w:t>
      </w:r>
      <w:r>
        <w:br/>
      </w:r>
      <w:r>
        <w:t xml:space="preserve">They’re set, they have the stairs, but they need work. They were water damaged and just need remodels. I don’t know if we’re going to do it as is, remodel or try.</w:t>
      </w:r>
    </w:p>
    <w:p>
      <w:pPr>
        <w:pStyle w:val="a2"/>
      </w:pPr>
      <w:r>
        <w:rPr>
          <w:b/>
          <w:bCs/>
        </w:rPr>
        <w:t xml:space="preserve">00:08:44 Speaker 2</w:t>
      </w:r>
      <w:r>
        <w:br/>
      </w:r>
      <w:r>
        <w:t xml:space="preserve">As is for the short term, but we’ll probably do a quick remodel on those. Nothing crazy. The goal with those two is, even if we just give them away, to get people in the doors.</w:t>
      </w:r>
    </w:p>
    <w:p>
      <w:pPr>
        <w:pStyle w:val="a2"/>
      </w:pPr>
      <w:r>
        <w:rPr>
          <w:b/>
          <w:bCs/>
        </w:rPr>
        <w:t xml:space="preserve">00:09:00 Speaker 1</w:t>
      </w:r>
      <w:r>
        <w:br/>
      </w:r>
      <w:r>
        <w:t xml:space="preserve">Not that difficult then. And if someone wants to fix them up, I hadum wait no, it could be difficult, but wait a minute. I am thinking. I just met someone today because we have a leak on lot twelve. That’s where I go to work out of, and he came in and said,</w:t>
      </w:r>
      <w:r>
        <w:t xml:space="preserve"> </w:t>
      </w:r>
      <w:r>
        <w:t xml:space="preserve">“I can help you out.”</w:t>
      </w:r>
      <w:r>
        <w:t xml:space="preserve"> </w:t>
      </w:r>
      <w:r>
        <w:t xml:space="preserve">I know an electrician, so all this happened today. So I am like super excited.</w:t>
      </w:r>
    </w:p>
    <w:p>
      <w:pPr>
        <w:pStyle w:val="a2"/>
      </w:pPr>
      <w:r>
        <w:rPr>
          <w:b/>
          <w:bCs/>
        </w:rPr>
        <w:t xml:space="preserve">00:09:26 Speaker 2</w:t>
      </w:r>
      <w:r>
        <w:br/>
      </w:r>
      <w:r>
        <w:t xml:space="preserve">Let’s get them rocking and rolling</w:t>
      </w:r>
    </w:p>
    <w:p>
      <w:pPr>
        <w:pStyle w:val="a2"/>
      </w:pPr>
      <w:r>
        <w:rPr>
          <w:b/>
          <w:bCs/>
        </w:rPr>
        <w:t xml:space="preserve">00:09:28 Speaker 1</w:t>
      </w:r>
      <w:r>
        <w:br/>
      </w:r>
      <w:r>
        <w:t xml:space="preserve">And find out what they can do. So he remodels and he fixes roofs, which he’s gonna give me a quote today, but I am gonna get one more. It’s hard to get someone up there.</w:t>
      </w:r>
    </w:p>
    <w:p>
      <w:pPr>
        <w:pStyle w:val="a2"/>
      </w:pPr>
      <w:r>
        <w:rPr>
          <w:b/>
          <w:bCs/>
        </w:rPr>
        <w:t xml:space="preserve">00:09:41 Speaker 2</w:t>
      </w:r>
      <w:r>
        <w:br/>
      </w:r>
      <w:r>
        <w:t xml:space="preserve">We would have wanted. So if we have somebody up there, that would be great. They could also take a look at it against what Mark’s team does.</w:t>
      </w:r>
    </w:p>
    <w:p>
      <w:pPr>
        <w:pStyle w:val="a2"/>
      </w:pPr>
      <w:r>
        <w:rPr>
          <w:b/>
          <w:bCs/>
        </w:rPr>
        <w:t xml:space="preserve">00:09:48 Speaker 1</w:t>
      </w:r>
      <w:r>
        <w:br/>
      </w:r>
      <w:r>
        <w:t xml:space="preserve">The only thing he said is that he’s going to fix the roof. And it wasn’t a lot; it was like seven hundred dollars and change. But he needs to get paid like a check when he finishes. That’s fine.</w:t>
      </w:r>
    </w:p>
    <w:p>
      <w:pPr>
        <w:pStyle w:val="a2"/>
      </w:pPr>
      <w:r>
        <w:rPr>
          <w:b/>
          <w:bCs/>
        </w:rPr>
        <w:t xml:space="preserve">00:10:01 Speaker 2</w:t>
      </w:r>
      <w:r>
        <w:br/>
      </w:r>
      <w:r>
        <w:t xml:space="preserve">But guys like that, when they do it, we can make exceptions, especially if they’re looking for a twenty-five thousand dollar check.</w:t>
      </w:r>
    </w:p>
    <w:p>
      <w:pPr>
        <w:pStyle w:val="a2"/>
      </w:pPr>
      <w:r>
        <w:rPr>
          <w:b/>
          <w:bCs/>
        </w:rPr>
        <w:t xml:space="preserve">00:10:07 Speaker 1</w:t>
      </w:r>
      <w:r>
        <w:br/>
      </w:r>
      <w:r>
        <w:t xml:space="preserve">Then that’s different. Seven and change.</w:t>
      </w:r>
    </w:p>
    <w:p>
      <w:pPr>
        <w:pStyle w:val="a2"/>
      </w:pPr>
      <w:r>
        <w:rPr>
          <w:b/>
          <w:bCs/>
        </w:rPr>
        <w:t xml:space="preserve">00:10:09 Speaker 2</w:t>
      </w:r>
      <w:r>
        <w:br/>
      </w:r>
      <w:r>
        <w:t xml:space="preserve">But what we could do is tell them what we’ll do: we’ll give you the check. We’ll overnight it to you. You’ll basically sign off with pictures and say I am going to give them the check. Everybody says fine.</w:t>
      </w:r>
    </w:p>
    <w:p>
      <w:pPr>
        <w:pStyle w:val="a2"/>
      </w:pPr>
      <w:r>
        <w:rPr>
          <w:b/>
          <w:bCs/>
        </w:rPr>
        <w:t xml:space="preserve">00:10:22 Speaker 1</w:t>
      </w:r>
      <w:r>
        <w:br/>
      </w:r>
      <w:r>
        <w:t xml:space="preserve">I uploaded that and put it in Red Manager today. My notes are in there. One more person is coming, if he doesn’t show up, then I think we should go ahead.</w:t>
      </w:r>
    </w:p>
    <w:p>
      <w:pPr>
        <w:pStyle w:val="a2"/>
      </w:pPr>
      <w:r>
        <w:rPr>
          <w:b/>
          <w:bCs/>
        </w:rPr>
        <w:t xml:space="preserve">00:10:35 Speaker 2</w:t>
      </w:r>
      <w:r>
        <w:br/>
      </w:r>
      <w:r>
        <w:t xml:space="preserve">And it might be something you know, because I know a lot of it was damage from the hurricane over there. So some of these electricians might have to help him, but this guy is willing to do the work. What’s really kind of leaned into him?</w:t>
      </w:r>
    </w:p>
    <w:p>
      <w:pPr>
        <w:pStyle w:val="a2"/>
      </w:pPr>
      <w:r>
        <w:rPr>
          <w:b/>
          <w:bCs/>
        </w:rPr>
        <w:t xml:space="preserve">00:10:49 Speaker 1</w:t>
      </w:r>
      <w:r>
        <w:br/>
      </w:r>
      <w:r>
        <w:t xml:space="preserve">Over there.</w:t>
      </w:r>
    </w:p>
    <w:p>
      <w:pPr>
        <w:pStyle w:val="a2"/>
      </w:pPr>
      <w:r>
        <w:rPr>
          <w:b/>
          <w:bCs/>
        </w:rPr>
        <w:t xml:space="preserve">00:10:52 Speaker 1</w:t>
      </w:r>
      <w:r>
        <w:br/>
      </w:r>
      <w:r>
        <w:t xml:space="preserve">It’s mandatory to have an electrician once you’ve purchased because they’ve been vacant for over six months.</w:t>
      </w:r>
    </w:p>
    <w:p>
      <w:pPr>
        <w:pStyle w:val="a2"/>
      </w:pPr>
      <w:r>
        <w:rPr>
          <w:b/>
          <w:bCs/>
        </w:rPr>
        <w:t xml:space="preserve">00:10:58 Speaker 2</w:t>
      </w:r>
      <w:r>
        <w:br/>
      </w:r>
      <w:r>
        <w:t xml:space="preserve">So we need to have that anyway. If he’s willing to sign off on that stuff, I’m happy to give you a status check because that’s really the hard part: finding someone. We’re trying to figure out how we’re going to do with those as part of the overall.</w:t>
      </w:r>
    </w:p>
    <w:p>
      <w:pPr>
        <w:pStyle w:val="a2"/>
      </w:pPr>
      <w:r>
        <w:rPr>
          <w:b/>
          <w:bCs/>
        </w:rPr>
        <w:t xml:space="preserve">00:11:50 Speaker 1</w:t>
      </w:r>
      <w:r>
        <w:br/>
      </w:r>
      <w:r>
        <w:t xml:space="preserve">And they listed for five thousand. I got five thousand, and it walks in the door.</w:t>
      </w:r>
    </w:p>
    <w:p>
      <w:pPr>
        <w:pStyle w:val="a2"/>
      </w:pPr>
      <w:r>
        <w:rPr>
          <w:b/>
          <w:bCs/>
        </w:rPr>
        <w:t xml:space="preserve">00:11:55 Speaker 2</w:t>
      </w:r>
      <w:r>
        <w:br/>
      </w:r>
      <w:r>
        <w:t xml:space="preserve">Five thousand, great. It’s one of those. And if anybody wants to do it as a fixer upper, where they’re going to fix it up, the rule is the outside first. Keep the outside so no one sees inside.</w:t>
      </w:r>
    </w:p>
    <w:p>
      <w:pPr>
        <w:pStyle w:val="a2"/>
      </w:pPr>
      <w:r>
        <w:rPr>
          <w:b/>
          <w:bCs/>
        </w:rPr>
        <w:t xml:space="preserve">00:12:07 Speaker 1</w:t>
      </w:r>
      <w:r>
        <w:br/>
      </w:r>
      <w:r>
        <w:t xml:space="preserve">I have that addendum that I gave them.</w:t>
      </w:r>
    </w:p>
    <w:p>
      <w:pPr>
        <w:pStyle w:val="a2"/>
      </w:pPr>
      <w:r>
        <w:rPr>
          <w:b/>
          <w:bCs/>
        </w:rPr>
        <w:t xml:space="preserve">00:12:08 Speaker 2</w:t>
      </w:r>
      <w:r>
        <w:br/>
      </w:r>
      <w:r>
        <w:t xml:space="preserve">After that Great So.</w:t>
      </w:r>
    </w:p>
    <w:p>
      <w:pPr>
        <w:pStyle w:val="a2"/>
      </w:pPr>
      <w:r>
        <w:rPr>
          <w:b/>
          <w:bCs/>
        </w:rPr>
        <w:t xml:space="preserve">00:12:13 Speaker 1</w:t>
      </w:r>
      <w:r>
        <w:br/>
      </w:r>
      <w:r>
        <w:t xml:space="preserve">And I was dying to meet you guys. I met you at the party, but I know we were. It was like y’all were getting thumped.</w:t>
      </w:r>
    </w:p>
    <w:p>
      <w:pPr>
        <w:pStyle w:val="a2"/>
      </w:pPr>
      <w:r>
        <w:rPr>
          <w:b/>
          <w:bCs/>
        </w:rPr>
        <w:t xml:space="preserve">00:12:20 Speaker 2</w:t>
      </w:r>
      <w:r>
        <w:br/>
      </w:r>
      <w:r>
        <w:t xml:space="preserve">It’s a little different now. You also don’t get to sit and talk, and maybe it gets hard. This looks so much better. It really does.</w:t>
      </w:r>
    </w:p>
    <w:p>
      <w:pPr>
        <w:pStyle w:val="a2"/>
      </w:pPr>
      <w:r>
        <w:rPr>
          <w:b/>
          <w:bCs/>
        </w:rPr>
        <w:t xml:space="preserve">00:12:34 Speaker 1</w:t>
      </w:r>
      <w:r>
        <w:br/>
      </w:r>
      <w:r>
        <w:t xml:space="preserve">And the fact when I came here was completely empty. I’m super excited. This is the only one that this one in twenty eight. I’m meeting someone, I don’t know how he found out about me, but he’s meeting me here on Monday to look at this place. So I went online and looked at the address before I got here. It didn’t say how much, so it’s loaded. Wait, hey! Oh my god</w:t>
      </w:r>
    </w:p>
    <w:p>
      <w:pPr>
        <w:pStyle w:val="a2"/>
      </w:pPr>
      <w:r>
        <w:rPr>
          <w:b/>
          <w:bCs/>
        </w:rPr>
        <w:t xml:space="preserve">00:13:01 Speaker 2</w:t>
      </w:r>
      <w:r>
        <w:br/>
      </w:r>
      <w:r>
        <w:t xml:space="preserve">It’s picking her up. Oh my god! I’m sitting there watching.</w:t>
      </w:r>
    </w:p>
    <w:p>
      <w:pPr>
        <w:pStyle w:val="a2"/>
      </w:pPr>
      <w:r>
        <w:rPr>
          <w:b/>
          <w:bCs/>
        </w:rPr>
        <w:t xml:space="preserve">00:13:09 Speaker 4</w:t>
      </w:r>
      <w:r>
        <w:br/>
      </w:r>
      <w:r>
        <w:t xml:space="preserve">Go! We’ll be right here.</w:t>
      </w:r>
    </w:p>
    <w:p>
      <w:pPr>
        <w:pStyle w:val="a2"/>
      </w:pPr>
      <w:r>
        <w:rPr>
          <w:b/>
          <w:bCs/>
        </w:rPr>
        <w:t xml:space="preserve">00:13:20 Speaker 4</w:t>
      </w:r>
      <w:r>
        <w:br/>
      </w:r>
      <w:r>
        <w:t xml:space="preserve">I’m not sure what we’re doing with those two properties, but from Kitty, Larry, Valerie, Chris, all their team members who do this work on the school interviews. We want to be transparent about it. If you have any concerns or anything else that you think about coming up again, think about this in general. So not saying I’m going to be showing them, but just to get a perspective.</w:t>
      </w:r>
    </w:p>
    <w:p>
      <w:pPr>
        <w:pStyle w:val="a2"/>
      </w:pPr>
      <w:r>
        <w:rPr>
          <w:b/>
          <w:bCs/>
        </w:rPr>
        <w:t xml:space="preserve">00:14:19 Speaker 1</w:t>
      </w:r>
      <w:r>
        <w:br/>
      </w:r>
      <w:r>
        <w:t xml:space="preserve">It’s good. That’s the last one she’s getting ready.</w:t>
      </w:r>
    </w:p>
    <w:p>
      <w:pPr>
        <w:pStyle w:val="a2"/>
      </w:pPr>
      <w:r>
        <w:rPr>
          <w:b/>
          <w:bCs/>
        </w:rPr>
        <w:t xml:space="preserve">00:14:24 Speaker 2</w:t>
      </w:r>
      <w:r>
        <w:br/>
      </w:r>
      <w:r>
        <w:t xml:space="preserve">And what does she usually try to do with them afterwards?</w:t>
      </w:r>
    </w:p>
    <w:p>
      <w:pPr>
        <w:pStyle w:val="a2"/>
      </w:pPr>
      <w:r>
        <w:rPr>
          <w:b/>
          <w:bCs/>
        </w:rPr>
        <w:t xml:space="preserve">00:14:27 Speaker 1</w:t>
      </w:r>
      <w:r>
        <w:br/>
      </w:r>
      <w:r>
        <w:t xml:space="preserve">So this is the first time she’s going to try to sell them. She pays every month, and I don’t have a problem with her.</w:t>
      </w:r>
    </w:p>
    <w:p>
      <w:pPr>
        <w:pStyle w:val="a2"/>
      </w:pPr>
      <w:r>
        <w:rPr>
          <w:b/>
          <w:bCs/>
        </w:rPr>
        <w:t xml:space="preserve">00:14:33 Speaker 2</w:t>
      </w:r>
      <w:r>
        <w:br/>
      </w:r>
      <w:r>
        <w:t xml:space="preserve">Does she want to buy this one because of the water?</w:t>
      </w:r>
    </w:p>
    <w:p>
      <w:pPr>
        <w:pStyle w:val="a2"/>
      </w:pPr>
      <w:r>
        <w:rPr>
          <w:b/>
          <w:bCs/>
        </w:rPr>
        <w:t xml:space="preserve">00:14:38 Speaker 1</w:t>
      </w:r>
      <w:r>
        <w:br/>
      </w:r>
      <w:r>
        <w:t xml:space="preserve">Because the water is now becoming such an issue. Her friend is the one that owns thirty six and forty four still, and she couldn’t afford to buy any more. I don’t have my glasses, this might be eighty five eighteen.</w:t>
      </w:r>
    </w:p>
    <w:p>
      <w:pPr>
        <w:pStyle w:val="a2"/>
      </w:pPr>
      <w:r>
        <w:rPr>
          <w:b/>
          <w:bCs/>
        </w:rPr>
        <w:t xml:space="preserve">00:14:51 Speaker 2</w:t>
      </w:r>
      <w:r>
        <w:br/>
      </w:r>
      <w:r>
        <w:t xml:space="preserve">It was funny. We were just talking about getting digital ones. I said, well, the digital ones are going to break as well. Eighty five, nineteen eighteen. See, if I only paid attention.</w:t>
      </w:r>
    </w:p>
    <w:p>
      <w:pPr>
        <w:pStyle w:val="a2"/>
      </w:pPr>
      <w:r>
        <w:rPr>
          <w:b/>
          <w:bCs/>
        </w:rPr>
        <w:t xml:space="preserve">00:14:59 Speaker 1</w:t>
      </w:r>
      <w:r>
        <w:br/>
      </w:r>
      <w:r>
        <w:t xml:space="preserve">Hopefully that’s it because we need to change them. So these plants they smell. I don’t know if you smell this here. They have a strong smell. It’s.</w:t>
      </w:r>
    </w:p>
    <w:p>
      <w:pPr>
        <w:pStyle w:val="a2"/>
      </w:pPr>
      <w:r>
        <w:rPr>
          <w:b/>
          <w:bCs/>
        </w:rPr>
        <w:t xml:space="preserve">00:15:12 Speaker 5</w:t>
      </w:r>
      <w:r>
        <w:br/>
      </w:r>
      <w:r>
        <w:t xml:space="preserve">Really watch Thank you.</w:t>
      </w:r>
    </w:p>
    <w:p>
      <w:pPr>
        <w:pStyle w:val="a2"/>
      </w:pPr>
      <w:r>
        <w:rPr>
          <w:b/>
          <w:bCs/>
        </w:rPr>
        <w:t xml:space="preserve">00:15:45 Speaker 2</w:t>
      </w:r>
      <w:r>
        <w:br/>
      </w:r>
      <w:r>
        <w:t xml:space="preserve">Let them make you an offer. Play a little hardball and take it.</w:t>
      </w:r>
    </w:p>
    <w:p>
      <w:pPr>
        <w:pStyle w:val="a2"/>
      </w:pPr>
      <w:r>
        <w:rPr>
          <w:b/>
          <w:bCs/>
        </w:rPr>
        <w:t xml:space="preserve">00:15:48 Speaker 1</w:t>
      </w:r>
      <w:r>
        <w:br/>
      </w:r>
      <w:r>
        <w:t xml:space="preserve">Totally.</w:t>
      </w:r>
    </w:p>
    <w:p>
      <w:pPr>
        <w:pStyle w:val="a2"/>
      </w:pPr>
      <w:r>
        <w:rPr>
          <w:b/>
          <w:bCs/>
        </w:rPr>
        <w:t xml:space="preserve">00:15:50 Speaker 2</w:t>
      </w:r>
      <w:r>
        <w:br/>
      </w:r>
      <w:r>
        <w:t xml:space="preserve">I think it’s more the background check to make sure they’re not letting somebody in that we don’t want in the neighborhood.</w:t>
      </w:r>
    </w:p>
    <w:p>
      <w:pPr>
        <w:pStyle w:val="a2"/>
      </w:pPr>
      <w:r>
        <w:rPr>
          <w:b/>
          <w:bCs/>
        </w:rPr>
        <w:t xml:space="preserve">00:15:58 Speaker 1</w:t>
      </w:r>
      <w:r>
        <w:br/>
      </w:r>
      <w:r>
        <w:t xml:space="preserve">and make sure things get fixed up. that’s what he said well the last.</w:t>
      </w:r>
    </w:p>
    <w:p>
      <w:pPr>
        <w:pStyle w:val="a2"/>
      </w:pPr>
      <w:r>
        <w:rPr>
          <w:b/>
          <w:bCs/>
        </w:rPr>
        <w:t xml:space="preserve">00:16:04 Speaker 1</w:t>
      </w:r>
      <w:r>
        <w:br/>
      </w:r>
      <w:r>
        <w:t xml:space="preserve">Responded, he says,</w:t>
      </w:r>
      <w:r>
        <w:t xml:space="preserve"> </w:t>
      </w:r>
      <w:r>
        <w:t xml:space="preserve">“you accept us as investors.”</w:t>
      </w:r>
      <w:r>
        <w:t xml:space="preserve"> </w:t>
      </w:r>
      <w:r>
        <w:t xml:space="preserve">And I am like,</w:t>
      </w:r>
      <w:r>
        <w:t xml:space="preserve"> </w:t>
      </w:r>
      <w:r>
        <w:t xml:space="preserve">“Well, you have to still apply fifty dollars. You have to pay the application fee. Pay the deposit.”</w:t>
      </w:r>
      <w:r>
        <w:t xml:space="preserve"> </w:t>
      </w:r>
      <w:r>
        <w:t xml:space="preserve">He can refund the deposit. He can what?</w:t>
      </w:r>
    </w:p>
    <w:p>
      <w:pPr>
        <w:pStyle w:val="a2"/>
      </w:pPr>
      <w:r>
        <w:rPr>
          <w:b/>
          <w:bCs/>
        </w:rPr>
        <w:t xml:space="preserve">00:16:17 Speaker 2</w:t>
      </w:r>
      <w:r>
        <w:br/>
      </w:r>
      <w:r>
        <w:t xml:space="preserve">We’ll get a refund on the application fee. If he passes and buys it, we’ll refund that. We need.</w:t>
      </w:r>
    </w:p>
    <w:p>
      <w:pPr>
        <w:pStyle w:val="a2"/>
      </w:pPr>
      <w:r>
        <w:rPr>
          <w:b/>
          <w:bCs/>
        </w:rPr>
        <w:t xml:space="preserve">00:16:27 Speaker 3</w:t>
      </w:r>
      <w:r>
        <w:br/>
      </w:r>
      <w:r>
        <w:t xml:space="preserve">To institution like we need to make that.</w:t>
      </w:r>
    </w:p>
    <w:p>
      <w:pPr>
        <w:pStyle w:val="a2"/>
      </w:pPr>
      <w:r>
        <w:rPr>
          <w:b/>
          <w:bCs/>
        </w:rPr>
        <w:t xml:space="preserve">00:16:31 Speaker 2</w:t>
      </w:r>
      <w:r>
        <w:br/>
      </w:r>
      <w:r>
        <w:t xml:space="preserve">I think that’s how you should have it everywhere. We should have ruled it out. The only thing we’ll have to look at going down the line, I wouldn’t worry about it for him. And the four is anybody that’s renting it out to somebody else because we really don’t do that.</w:t>
      </w:r>
    </w:p>
    <w:p>
      <w:pPr>
        <w:pStyle w:val="a2"/>
      </w:pPr>
      <w:r>
        <w:rPr>
          <w:b/>
          <w:bCs/>
        </w:rPr>
        <w:t xml:space="preserve">00:16:48 Speaker 1</w:t>
      </w:r>
      <w:r>
        <w:br/>
      </w:r>
      <w:r>
        <w:t xml:space="preserve">That’s not happening, she says she’s selling them. If you sell them</w:t>
      </w:r>
    </w:p>
    <w:p>
      <w:pPr>
        <w:pStyle w:val="a2"/>
      </w:pPr>
      <w:r>
        <w:rPr>
          <w:b/>
          <w:bCs/>
        </w:rPr>
        <w:t xml:space="preserve">00:16:51 Speaker 2</w:t>
      </w:r>
      <w:r>
        <w:br/>
      </w:r>
      <w:r>
        <w:t xml:space="preserve">If he decides to rent it out for somebody else, this one, because he’s an investment. He’s that we should just say everyone has to pay the right, not there, not as residents.</w:t>
      </w:r>
    </w:p>
    <w:p>
      <w:pPr>
        <w:pStyle w:val="a2"/>
      </w:pPr>
      <w:r>
        <w:rPr>
          <w:b/>
          <w:bCs/>
        </w:rPr>
        <w:t xml:space="preserve">00:17:04 Speaker 2</w:t>
      </w:r>
      <w:r>
        <w:br/>
      </w:r>
      <w:r>
        <w:t xml:space="preserve">Because we’re not still the same thing. Background check things like that. We don’t want to be chasing.</w:t>
      </w:r>
    </w:p>
    <w:p>
      <w:pPr>
        <w:pStyle w:val="a2"/>
      </w:pPr>
      <w:r>
        <w:rPr>
          <w:b/>
          <w:bCs/>
        </w:rPr>
        <w:t xml:space="preserve">00:17:09 Speaker 1</w:t>
      </w:r>
      <w:r>
        <w:br/>
      </w:r>
      <w:r>
        <w:t xml:space="preserve">Kids around for money. I’m sure he responded. I’ll respond once I get a chance and I’ll let him know we can meet in the morning. Someone else got an eleven thirty. We used to have a lot of those plastic cameras. Do we still have that? We have the fake ones up there now. There’s not a problem here.</w:t>
      </w:r>
    </w:p>
    <w:p>
      <w:pPr>
        <w:pStyle w:val="a2"/>
      </w:pPr>
      <w:r>
        <w:rPr>
          <w:b/>
          <w:bCs/>
        </w:rPr>
        <w:t xml:space="preserve">00:17:35 Speaker 1</w:t>
      </w:r>
      <w:r>
        <w:br/>
      </w:r>
      <w:r>
        <w:t xml:space="preserve">We got rid of them. Good. We’re getting something here. Considering when I first started, I was like, what am I getting into?</w:t>
      </w:r>
    </w:p>
    <w:p>
      <w:pPr>
        <w:pStyle w:val="a2"/>
      </w:pPr>
      <w:r>
        <w:rPr>
          <w:b/>
          <w:bCs/>
        </w:rPr>
        <w:t xml:space="preserve">00:17:46 Speaker 2</w:t>
      </w:r>
      <w:r>
        <w:br/>
      </w:r>
      <w:r>
        <w:t xml:space="preserve">And this was the nice one when you first started. Of all of them, it was the nicer one. I would think at least from what I remember, this looks great.</w:t>
      </w:r>
    </w:p>
    <w:p>
      <w:pPr>
        <w:pStyle w:val="a2"/>
      </w:pPr>
      <w:r>
        <w:rPr>
          <w:b/>
          <w:bCs/>
        </w:rPr>
        <w:t xml:space="preserve">00:17:54 Speaker 1</w:t>
      </w:r>
      <w:r>
        <w:br/>
      </w:r>
      <w:r>
        <w:t xml:space="preserve">This looks nice because when we first looked nice, you were like it’s going to be small today. We were sweeping using that big sweeper.</w:t>
      </w:r>
    </w:p>
    <w:p>
      <w:pPr>
        <w:pStyle w:val="a2"/>
      </w:pPr>
      <w:r>
        <w:rPr>
          <w:b/>
          <w:bCs/>
        </w:rPr>
        <w:t xml:space="preserve">00:18:03 Speaker 2</w:t>
      </w:r>
      <w:r>
        <w:br/>
      </w:r>
      <w:r>
        <w:t xml:space="preserve">They still have those.</w:t>
      </w:r>
    </w:p>
    <w:p>
      <w:pPr>
        <w:pStyle w:val="a2"/>
      </w:pPr>
      <w:r>
        <w:rPr>
          <w:b/>
          <w:bCs/>
        </w:rPr>
        <w:t xml:space="preserve">00:18:04 Speaker 1</w:t>
      </w:r>
      <w:r>
        <w:br/>
      </w:r>
      <w:r>
        <w:t xml:space="preserve">We try to watch.</w:t>
      </w:r>
    </w:p>
    <w:p>
      <w:pPr>
        <w:pStyle w:val="a2"/>
      </w:pPr>
      <w:r>
        <w:rPr>
          <w:b/>
          <w:bCs/>
        </w:rPr>
        <w:t xml:space="preserve">00:18:07 Speaker 2</w:t>
      </w:r>
      <w:r>
        <w:br/>
      </w:r>
      <w:r>
        <w:t xml:space="preserve">Great. People we love. So we’re gonna get on this water. That’s great because only people that really have already been living here have water.</w:t>
      </w:r>
    </w:p>
    <w:p>
      <w:pPr>
        <w:pStyle w:val="a2"/>
      </w:pPr>
      <w:r>
        <w:rPr>
          <w:b/>
          <w:bCs/>
        </w:rPr>
        <w:t xml:space="preserve">00:18:17 Speaker 3</w:t>
      </w:r>
      <w:r>
        <w:br/>
      </w:r>
      <w:r>
        <w:t xml:space="preserve">It’s new people who buy homes that haven’t actually turned it on yet.</w:t>
      </w:r>
    </w:p>
    <w:p>
      <w:pPr>
        <w:pStyle w:val="a2"/>
      </w:pPr>
      <w:r>
        <w:rPr>
          <w:b/>
          <w:bCs/>
        </w:rPr>
        <w:t xml:space="preserve">00:18:23 Speaker 2</w:t>
      </w:r>
      <w:r>
        <w:br/>
      </w:r>
      <w:r>
        <w:t xml:space="preserve">If they’re doing something that they shouldn’t be doing, then we’re gonna go.</w:t>
      </w:r>
    </w:p>
    <w:p>
      <w:pPr>
        <w:pStyle w:val="a2"/>
      </w:pPr>
      <w:r>
        <w:rPr>
          <w:b/>
          <w:bCs/>
        </w:rPr>
        <w:t xml:space="preserve">00:18:29 Speaker 1</w:t>
      </w:r>
      <w:r>
        <w:br/>
      </w:r>
      <w:r>
        <w:t xml:space="preserve">And the fact that you said you would help me because I told her I want to help but I don’t know.</w:t>
      </w:r>
    </w:p>
    <w:p>
      <w:pPr>
        <w:pStyle w:val="a2"/>
      </w:pPr>
      <w:r>
        <w:rPr>
          <w:b/>
          <w:bCs/>
        </w:rPr>
        <w:t xml:space="preserve">00:18:35 Speaker 2</w:t>
      </w:r>
      <w:r>
        <w:br/>
      </w:r>
      <w:r>
        <w:t xml:space="preserve">Whatever they’re telling her, whatever she did, if she can write it down for us or get exactly what she did, that way we can go in and be like I don’t understand this person’s something. If she did all this, this did this. We need to speak to one person to make sure that all these are taken care of.</w:t>
      </w:r>
    </w:p>
    <w:p>
      <w:pPr>
        <w:pStyle w:val="a2"/>
      </w:pPr>
      <w:r>
        <w:rPr>
          <w:b/>
          <w:bCs/>
        </w:rPr>
        <w:t xml:space="preserve">00:18:52 Speaker 1</w:t>
      </w:r>
      <w:r>
        <w:br/>
      </w:r>
      <w:r>
        <w:t xml:space="preserve">And he hired licensed people. She didn’t hire anyone else.</w:t>
      </w:r>
    </w:p>
    <w:p>
      <w:pPr>
        <w:pStyle w:val="a2"/>
      </w:pPr>
      <w:r>
        <w:rPr>
          <w:b/>
          <w:bCs/>
        </w:rPr>
        <w:t xml:space="preserve">00:18:56 Speaker 2</w:t>
      </w:r>
      <w:r>
        <w:br/>
      </w:r>
      <w:r>
        <w:t xml:space="preserve">Everything’s been done with a licensed professional. That’s good to know. Rose, this is amazing.</w:t>
      </w:r>
    </w:p>
    <w:p>
      <w:pPr>
        <w:pStyle w:val="a2"/>
      </w:pPr>
      <w:r>
        <w:rPr>
          <w:b/>
          <w:bCs/>
        </w:rPr>
        <w:t xml:space="preserve">00:19:05 Speaker 1</w:t>
      </w:r>
      <w:r>
        <w:br/>
      </w:r>
      <w:r>
        <w:t xml:space="preserve">I am so glad you like it.</w:t>
      </w:r>
    </w:p>
    <w:p>
      <w:pPr>
        <w:pStyle w:val="a2"/>
      </w:pPr>
      <w:r>
        <w:rPr>
          <w:b/>
          <w:bCs/>
        </w:rPr>
        <w:t xml:space="preserve">00:19:07 Speaker 2</w:t>
      </w:r>
      <w:r>
        <w:br/>
      </w:r>
      <w:r>
        <w:t xml:space="preserve">What a way to end a Friday!</w:t>
      </w:r>
    </w:p>
    <w:p>
      <w:pPr>
        <w:pStyle w:val="a2"/>
      </w:pPr>
      <w:r>
        <w:rPr>
          <w:b/>
          <w:bCs/>
        </w:rPr>
        <w:t xml:space="preserve">00:19:09 Speaker 1</w:t>
      </w:r>
      <w:r>
        <w:br/>
      </w:r>
      <w:r>
        <w:t xml:space="preserve">I know.</w:t>
      </w:r>
    </w:p>
    <w:p>
      <w:pPr>
        <w:pStyle w:val="a2"/>
      </w:pPr>
      <w:r>
        <w:rPr>
          <w:b/>
          <w:bCs/>
        </w:rPr>
        <w:t xml:space="preserve">00:19:10 Speaker 2</w:t>
      </w:r>
      <w:r>
        <w:br/>
      </w:r>
      <w:r>
        <w:t xml:space="preserve">What a way to end a Friday! Thank you.</w:t>
      </w:r>
    </w:p>
    <w:p>
      <w:pPr>
        <w:pStyle w:val="a2"/>
      </w:pPr>
      <w:r>
        <w:rPr>
          <w:b/>
          <w:bCs/>
        </w:rPr>
        <w:t xml:space="preserve">00:19:12 Speaker 1</w:t>
      </w:r>
      <w:r>
        <w:br/>
      </w:r>
      <w:r>
        <w:t xml:space="preserve">I take care of it as if I own it, but I don’t. I know that. I just yeah. You do. Thank you. I try. You can see it. It’s so nice.</w:t>
      </w:r>
    </w:p>
    <w:p>
      <w:pPr>
        <w:pStyle w:val="a2"/>
      </w:pPr>
      <w:r>
        <w:rPr>
          <w:b/>
          <w:bCs/>
        </w:rPr>
        <w:t xml:space="preserve">00:19:21 Speaker 2</w:t>
      </w:r>
      <w:r>
        <w:br/>
      </w:r>
      <w:r>
        <w:t xml:space="preserve">So nice!</w:t>
      </w:r>
    </w:p>
    <w:p>
      <w:pPr>
        <w:pStyle w:val="a2"/>
      </w:pPr>
      <w:r>
        <w:rPr>
          <w:b/>
          <w:bCs/>
        </w:rPr>
        <w:t xml:space="preserve">00:19:21 Speaker 1</w:t>
      </w:r>
      <w:r>
        <w:br/>
      </w:r>
      <w:r>
        <w:t xml:space="preserve">Thank you. I am so glad you guys noticed anything else.</w:t>
      </w:r>
    </w:p>
    <w:p>
      <w:pPr>
        <w:pStyle w:val="a2"/>
      </w:pPr>
      <w:r>
        <w:rPr>
          <w:b/>
          <w:bCs/>
        </w:rPr>
        <w:t xml:space="preserve">00:19:25 Speaker 2</w:t>
      </w:r>
      <w:r>
        <w:br/>
      </w:r>
      <w:r>
        <w:t xml:space="preserve">Our whole thing for this trip is we’re here for you guys. So is there anything else that we can do?</w:t>
      </w:r>
    </w:p>
    <w:p>
      <w:pPr>
        <w:pStyle w:val="a2"/>
      </w:pPr>
      <w:r>
        <w:rPr>
          <w:b/>
          <w:bCs/>
        </w:rPr>
        <w:t xml:space="preserve">00:19:31 Speaker 1</w:t>
      </w:r>
      <w:r>
        <w:br/>
      </w:r>
      <w:r>
        <w:t xml:space="preserve">Just one thing for Crystal Acres and Hollis Springs, the main landscaper is awful. My maintenance guy goes behind him and does what we’re not doing.</w:t>
      </w:r>
    </w:p>
    <w:p>
      <w:pPr>
        <w:pStyle w:val="a2"/>
      </w:pPr>
      <w:r>
        <w:rPr>
          <w:b/>
          <w:bCs/>
        </w:rPr>
        <w:t xml:space="preserve">00:19:42 Speaker 2</w:t>
      </w:r>
      <w:r>
        <w:br/>
      </w:r>
      <w:r>
        <w:t xml:space="preserve">He says if we can get one of those zero turn, he’ll do it and a small trailer just to bring it to Hunter Springs to the big barn. And you are going to save money. You are going to save all of it, a lot of money. So we need to either get a new landscaper or just get a zero turn and a little trailer across these properties.</w:t>
      </w:r>
    </w:p>
    <w:p>
      <w:pPr>
        <w:pStyle w:val="a2"/>
      </w:pPr>
      <w:r>
        <w:rPr>
          <w:b/>
          <w:bCs/>
        </w:rPr>
        <w:t xml:space="preserve">00:20:02 Speaker 1</w:t>
      </w:r>
      <w:r>
        <w:br/>
      </w:r>
      <w:r>
        <w:t xml:space="preserve">There’s only two rentals there.</w:t>
      </w:r>
    </w:p>
    <w:p>
      <w:pPr>
        <w:pStyle w:val="a2"/>
      </w:pPr>
      <w:r>
        <w:rPr>
          <w:b/>
          <w:bCs/>
        </w:rPr>
        <w:t xml:space="preserve">00:20:05 Speaker 2</w:t>
      </w:r>
      <w:r>
        <w:br/>
      </w:r>
      <w:r>
        <w:t xml:space="preserve">No one’s doing it. The question would be, is there and here?</w:t>
      </w:r>
    </w:p>
    <w:p>
      <w:pPr>
        <w:pStyle w:val="a2"/>
      </w:pPr>
      <w:r>
        <w:rPr>
          <w:b/>
          <w:bCs/>
        </w:rPr>
        <w:t xml:space="preserve">00:20:10 Speaker 1</w:t>
      </w:r>
      <w:r>
        <w:br/>
      </w:r>
      <w:r>
        <w:t xml:space="preserve">Here we have one here, and he takesum, and we have one at Pompton.</w:t>
      </w:r>
    </w:p>
    <w:p>
      <w:pPr>
        <w:pStyle w:val="a2"/>
      </w:pPr>
      <w:r>
        <w:rPr>
          <w:b/>
          <w:bCs/>
        </w:rPr>
        <w:t xml:space="preserve">00:20:18 Speaker 2</w:t>
      </w:r>
      <w:r>
        <w:br/>
      </w:r>
      <w:r>
        <w:t xml:space="preserve">I was just thinking here that if we just start to</w:t>
      </w:r>
    </w:p>
    <w:p>
      <w:pPr>
        <w:pStyle w:val="a2"/>
      </w:pPr>
      <w:r>
        <w:rPr>
          <w:b/>
          <w:bCs/>
        </w:rPr>
        <w:t xml:space="preserve">00:20:22 Speaker 1</w:t>
      </w:r>
      <w:r>
        <w:br/>
      </w:r>
      <w:r>
        <w:t xml:space="preserve">For everybody?</w:t>
      </w:r>
    </w:p>
    <w:p>
      <w:pPr>
        <w:pStyle w:val="a2"/>
      </w:pPr>
      <w:r>
        <w:rPr>
          <w:b/>
          <w:bCs/>
        </w:rPr>
        <w:t xml:space="preserve">00:20:23 Speaker 2</w:t>
      </w:r>
      <w:r>
        <w:br/>
      </w:r>
      <w:r>
        <w:t xml:space="preserve">He does it here? Not for everybody unless you want to. That’s what I’m starting to think we don’t. We do not.</w:t>
      </w:r>
    </w:p>
    <w:p>
      <w:pPr>
        <w:pStyle w:val="a2"/>
      </w:pPr>
      <w:r>
        <w:rPr>
          <w:b/>
          <w:bCs/>
        </w:rPr>
        <w:t xml:space="preserve">00:20:32 Speaker 1</w:t>
      </w:r>
      <w:r>
        <w:br/>
      </w:r>
      <w:r>
        <w:t xml:space="preserve">The common areas like all this and the vacant lot.</w:t>
      </w:r>
    </w:p>
    <w:p>
      <w:pPr>
        <w:pStyle w:val="a2"/>
      </w:pPr>
      <w:r>
        <w:rPr>
          <w:b/>
          <w:bCs/>
        </w:rPr>
        <w:t xml:space="preserve">00:20:37 Speaker 2</w:t>
      </w:r>
      <w:r>
        <w:br/>
      </w:r>
      <w:r>
        <w:t xml:space="preserve">I’m just saying, because even just we walked around and this is not a community where everybody has so much stuff in their yards like that. It might be one of those where we just add an extra whatever to increase and say we’re going to include a park. We’re going to absolutely ask him that way if he has concerns or whatever he has. He literally doesn’t have to worry about which one’s facing which one’s common. It just takes care of it, and it’s all the same level.</w:t>
      </w:r>
    </w:p>
    <w:p>
      <w:pPr>
        <w:pStyle w:val="a2"/>
      </w:pPr>
      <w:r>
        <w:rPr>
          <w:b/>
          <w:bCs/>
        </w:rPr>
        <w:t xml:space="preserve">00:21:01 Speaker 1</w:t>
      </w:r>
      <w:r>
        <w:br/>
      </w:r>
      <w:r>
        <w:t xml:space="preserve">And they’re gonna love that. That’s one more thing.</w:t>
      </w:r>
    </w:p>
    <w:p>
      <w:pPr>
        <w:pStyle w:val="a2"/>
      </w:pPr>
      <w:r>
        <w:rPr>
          <w:b/>
          <w:bCs/>
        </w:rPr>
        <w:t xml:space="preserve">00:21:05 Speaker 2</w:t>
      </w:r>
      <w:r>
        <w:br/>
      </w:r>
      <w:r>
        <w:t xml:space="preserve">I think that could be a good thing.</w:t>
      </w:r>
    </w:p>
    <w:p>
      <w:pPr>
        <w:pStyle w:val="a2"/>
      </w:pPr>
      <w:r>
        <w:rPr>
          <w:b/>
          <w:bCs/>
        </w:rPr>
        <w:t xml:space="preserve">00:21:08 Speaker 1</w:t>
      </w:r>
      <w:r>
        <w:br/>
      </w:r>
      <w:r>
        <w:t xml:space="preserve">And the residents are there, they’re gonna love it because they see what he does, and they go imagine if he did landscaping. I said, don’t worry, that’s something I’m working on because I need to fire him. I basically have to give the landscaper a list every time. I’m like how could you?</w:t>
      </w:r>
    </w:p>
    <w:p>
      <w:pPr>
        <w:pStyle w:val="a2"/>
      </w:pPr>
      <w:r>
        <w:rPr>
          <w:b/>
          <w:bCs/>
        </w:rPr>
        <w:t xml:space="preserve">00:21:26 Speaker 2</w:t>
      </w:r>
      <w:r>
        <w:br/>
      </w:r>
      <w:r>
        <w:t xml:space="preserve">You’re a landscaper. How do you not remember?</w:t>
      </w:r>
    </w:p>
    <w:p>
      <w:pPr>
        <w:pStyle w:val="a2"/>
      </w:pPr>
      <w:r>
        <w:rPr>
          <w:b/>
          <w:bCs/>
        </w:rPr>
        <w:t xml:space="preserve">00:21:28 Speaker 1</w:t>
      </w:r>
      <w:r>
        <w:br/>
      </w:r>
      <w:r>
        <w:t xml:space="preserve">And when he doesn’t show up, I go. I thought you said you were coming. This happened. I am done. Thank you, done.</w:t>
      </w:r>
    </w:p>
    <w:p>
      <w:pPr>
        <w:pStyle w:val="a2"/>
      </w:pPr>
      <w:r>
        <w:rPr>
          <w:b/>
          <w:bCs/>
        </w:rPr>
        <w:t xml:space="preserve">00:21:37 Speaker 2</w:t>
      </w:r>
      <w:r>
        <w:br/>
      </w:r>
      <w:r>
        <w:t xml:space="preserve">Those are the easy things again. It might take a little bit to look into the to get the mower.</w:t>
      </w:r>
    </w:p>
    <w:p>
      <w:pPr>
        <w:pStyle w:val="a2"/>
      </w:pPr>
      <w:r>
        <w:rPr>
          <w:b/>
          <w:bCs/>
        </w:rPr>
        <w:t xml:space="preserve">00:21:41 Speaker 5</w:t>
      </w:r>
      <w:r>
        <w:br/>
      </w:r>
      <w:r>
        <w:t xml:space="preserve">And</w:t>
      </w:r>
    </w:p>
    <w:p>
      <w:pPr>
        <w:pStyle w:val="a2"/>
      </w:pPr>
      <w:r>
        <w:rPr>
          <w:b/>
          <w:bCs/>
        </w:rPr>
        <w:t xml:space="preserve">00:21:42 Speaker 2</w:t>
      </w:r>
      <w:r>
        <w:br/>
      </w:r>
      <w:r>
        <w:t xml:space="preserve">If it’s getting a trailer to get one of these mowers up there. We can get a trailer easily. That’s just a trailer mower. That will take care of all of those.</w:t>
      </w:r>
    </w:p>
    <w:p>
      <w:pPr>
        <w:pStyle w:val="a2"/>
      </w:pPr>
      <w:r>
        <w:rPr>
          <w:b/>
          <w:bCs/>
        </w:rPr>
        <w:t xml:space="preserve">00:21:53 Speaker 1</w:t>
      </w:r>
      <w:r>
        <w:br/>
      </w:r>
      <w:r>
        <w:t xml:space="preserve">We’ll take care of the two parks over there. We have one here and one over there, a small one. We have the large one.</w:t>
      </w:r>
    </w:p>
    <w:p>
      <w:pPr>
        <w:pStyle w:val="a2"/>
      </w:pPr>
      <w:r>
        <w:rPr>
          <w:b/>
          <w:bCs/>
        </w:rPr>
        <w:t xml:space="preserve">00:21:58 Speaker 2</w:t>
      </w:r>
      <w:r>
        <w:br/>
      </w:r>
      <w:r>
        <w:t xml:space="preserve">And there’s not that much grass over at Palm Springs.</w:t>
      </w:r>
    </w:p>
    <w:p>
      <w:pPr>
        <w:pStyle w:val="a2"/>
      </w:pPr>
      <w:r>
        <w:rPr>
          <w:b/>
          <w:bCs/>
        </w:rPr>
        <w:t xml:space="preserve">00:22:00 Speaker 1</w:t>
      </w:r>
      <w:r>
        <w:br/>
      </w:r>
      <w:r>
        <w:t xml:space="preserve">No. But</w:t>
      </w:r>
    </w:p>
    <w:p>
      <w:pPr>
        <w:pStyle w:val="a2"/>
      </w:pPr>
      <w:r>
        <w:rPr>
          <w:b/>
          <w:bCs/>
        </w:rPr>
        <w:t xml:space="preserve">00:22:01 Speaker 2</w:t>
      </w:r>
      <w:r>
        <w:br/>
      </w:r>
      <w:r>
        <w:t xml:space="preserve">We did a lot with the hardscape to try to get rid of that besides those prickly bushes.</w:t>
      </w:r>
    </w:p>
    <w:p>
      <w:pPr>
        <w:pStyle w:val="a2"/>
      </w:pPr>
      <w:r>
        <w:rPr>
          <w:b/>
          <w:bCs/>
        </w:rPr>
        <w:t xml:space="preserve">00:22:06 Speaker 1</w:t>
      </w:r>
      <w:r>
        <w:br/>
      </w:r>
      <w:r>
        <w:t xml:space="preserve">Right now, we can’t because they’ve knocked down some homes there. So they told us not to touch that area because they check it.</w:t>
      </w:r>
    </w:p>
    <w:p>
      <w:pPr>
        <w:pStyle w:val="a2"/>
      </w:pPr>
      <w:r>
        <w:rPr>
          <w:b/>
          <w:bCs/>
        </w:rPr>
        <w:t xml:space="preserve">00:22:17 Speaker 4</w:t>
      </w:r>
      <w:r>
        <w:br/>
      </w:r>
      <w:r>
        <w:t xml:space="preserve">Yeah, yes.</w:t>
      </w:r>
    </w:p>
    <w:p>
      <w:pPr>
        <w:pStyle w:val="a2"/>
      </w:pPr>
      <w:r>
        <w:rPr>
          <w:b/>
          <w:bCs/>
        </w:rPr>
        <w:t xml:space="preserve">00:22:19 Speaker 1</w:t>
      </w:r>
      <w:r>
        <w:br/>
      </w:r>
      <w:r>
        <w:t xml:space="preserve">So is.</w:t>
      </w:r>
    </w:p>
    <w:p>
      <w:pPr>
        <w:pStyle w:val="a2"/>
      </w:pPr>
      <w:r>
        <w:rPr>
          <w:b/>
          <w:bCs/>
        </w:rPr>
        <w:t xml:space="preserve">00:22:21 Speaker 2</w:t>
      </w:r>
      <w:r>
        <w:br/>
      </w:r>
      <w:r>
        <w:t xml:space="preserve">They were really bad. We’ll move on from that, like five years ago.</w:t>
      </w:r>
    </w:p>
    <w:p>
      <w:pPr>
        <w:pStyle w:val="a2"/>
      </w:pPr>
      <w:r>
        <w:rPr>
          <w:b/>
          <w:bCs/>
        </w:rPr>
        <w:t xml:space="preserve">00:22:27 Speaker 1</w:t>
      </w:r>
      <w:r>
        <w:br/>
      </w:r>
      <w:r>
        <w:t xml:space="preserve">So what do you want to do with lot two right behind the office? I’ve had two people apply.</w:t>
      </w:r>
    </w:p>
    <w:p>
      <w:pPr>
        <w:pStyle w:val="a2"/>
      </w:pPr>
      <w:r>
        <w:rPr>
          <w:b/>
          <w:bCs/>
        </w:rPr>
        <w:t xml:space="preserve">00:22:35 Speaker 2</w:t>
      </w:r>
      <w:r>
        <w:br/>
      </w:r>
      <w:r>
        <w:t xml:space="preserve">It’s it’s it’s like a little it’s like we did it as like an apartment.</w:t>
      </w:r>
    </w:p>
    <w:p>
      <w:pPr>
        <w:pStyle w:val="a2"/>
      </w:pPr>
      <w:r>
        <w:rPr>
          <w:b/>
          <w:bCs/>
        </w:rPr>
        <w:t xml:space="preserve">00:22:39 Speaker 1</w:t>
      </w:r>
      <w:r>
        <w:br/>
      </w:r>
      <w:r>
        <w:t xml:space="preserve">And an owner I guess owned it. He got evicted. So we have it now. It needs work.</w:t>
      </w:r>
    </w:p>
    <w:p>
      <w:pPr>
        <w:pStyle w:val="a2"/>
      </w:pPr>
      <w:r>
        <w:rPr>
          <w:b/>
          <w:bCs/>
        </w:rPr>
        <w:t xml:space="preserve">00:22:46 Speaker 3</w:t>
      </w:r>
      <w:r>
        <w:br/>
      </w:r>
      <w:r>
        <w:t xml:space="preserve">Palm Springs. Let’s look at it. I know where the office is. It’s got an apartment in the office.</w:t>
      </w:r>
    </w:p>
    <w:p>
      <w:pPr>
        <w:pStyle w:val="a2"/>
      </w:pPr>
      <w:r>
        <w:rPr>
          <w:b/>
          <w:bCs/>
        </w:rPr>
        <w:t xml:space="preserve">00:22:52 Speaker 1</w:t>
      </w:r>
      <w:r>
        <w:br/>
      </w:r>
      <w:r>
        <w:t xml:space="preserve">It’s literally right behind it. If you go to the office, those mailboxes right here?</w:t>
      </w:r>
    </w:p>
    <w:p>
      <w:pPr>
        <w:pStyle w:val="a2"/>
      </w:pPr>
      <w:r>
        <w:rPr>
          <w:b/>
          <w:bCs/>
        </w:rPr>
        <w:t xml:space="preserve">00:22:56 Speaker 3</w:t>
      </w:r>
      <w:r>
        <w:br/>
      </w:r>
      <w:r>
        <w:t xml:space="preserve">There’s a little weird shed thing.</w:t>
      </w:r>
    </w:p>
    <w:p>
      <w:pPr>
        <w:pStyle w:val="a2"/>
      </w:pPr>
      <w:r>
        <w:rPr>
          <w:b/>
          <w:bCs/>
        </w:rPr>
        <w:t xml:space="preserve">00:22:58 Speaker 2</w:t>
      </w:r>
      <w:r>
        <w:br/>
      </w:r>
      <w:r>
        <w:t xml:space="preserve">We built. We basically took that, and we created a maintenance shed for them to do stuff. If you walk out the back of the maintenance shed, you basically walk into two. It’s like behind, right in that little nook. You always see when we get there. We’ll see it if we have the title. As long as we have the title, we can sell it as soon as we get it. And I wouldn’t, we could see what Mark would quote on it, but again, if somebody’s going to do it and take it over and fix it up.</w:t>
      </w:r>
    </w:p>
    <w:p>
      <w:pPr>
        <w:pStyle w:val="a2"/>
      </w:pPr>
      <w:r>
        <w:rPr>
          <w:b/>
          <w:bCs/>
        </w:rPr>
        <w:t xml:space="preserve">00:23:29 Speaker 1</w:t>
      </w:r>
      <w:r>
        <w:br/>
      </w:r>
      <w:r>
        <w:t xml:space="preserve">The person who applied wanted to. Great. And I can always call her back for a.</w:t>
      </w:r>
    </w:p>
    <w:p>
      <w:pPr>
        <w:pStyle w:val="a2"/>
      </w:pPr>
      <w:r>
        <w:rPr>
          <w:b/>
          <w:bCs/>
        </w:rPr>
        <w:t xml:space="preserve">00:23:34 Speaker 2</w:t>
      </w:r>
      <w:r>
        <w:br/>
      </w:r>
      <w:r>
        <w:t xml:space="preserve">I would call her and say, as long as they apply and go through. And maybe just say, but here’s the deal, we don’t have the title yet because it just went through an eviction. We have to sign something with them. So they acknowledge that and don’t come after us later. We put all this money into it and they don’t have to. I’ll have Leslie next time. We’ll get through all that. That sounds great. Those were easy asks, and this is a pleasure on the end of a Friday in a long week.</w:t>
      </w:r>
    </w:p>
    <w:p>
      <w:pPr>
        <w:pStyle w:val="a2"/>
      </w:pPr>
      <w:r>
        <w:rPr>
          <w:b/>
          <w:bCs/>
        </w:rPr>
        <w:t xml:space="preserve">00:24:01 Speaker 1</w:t>
      </w:r>
      <w:r>
        <w:br/>
      </w:r>
      <w:r>
        <w:t xml:space="preserve">Happy! I didn’t think I was gonna make it on time. I was like, I got on the expressway and picked up my granddaughter. This was great! Happy! Thank you. You’re welcome. Do you guys want me to meet you tomorrow? No.</w:t>
      </w:r>
    </w:p>
    <w:p>
      <w:pPr>
        <w:pStyle w:val="a2"/>
      </w:pPr>
      <w:r>
        <w:rPr>
          <w:b/>
          <w:bCs/>
        </w:rPr>
        <w:t xml:space="preserve">00:24:20 Speaker 2</w:t>
      </w:r>
      <w:r>
        <w:br/>
      </w:r>
      <w:r>
        <w:t xml:space="preserve">Thank you. We’re gonna hit Tampa. Depending on our schedule, we’ll make it back up there. If not, I’ll be back down and head over up there.</w:t>
      </w:r>
    </w:p>
    <w:p>
      <w:pPr>
        <w:pStyle w:val="a2"/>
      </w:pPr>
      <w:r>
        <w:rPr>
          <w:b/>
          <w:bCs/>
        </w:rPr>
        <w:t xml:space="preserve">00:24:32 Speaker 3</w:t>
      </w:r>
      <w:r>
        <w:br/>
      </w:r>
      <w:r>
        <w:t xml:space="preserve">Then I’ll meet you. We’re gonna go. We’ll go by Palm Spring on the way. Yeah, we’re gonna go Palm Spring now.</w:t>
      </w:r>
    </w:p>
    <w:p>
      <w:pPr>
        <w:pStyle w:val="a2"/>
      </w:pPr>
      <w:r>
        <w:rPr>
          <w:b/>
          <w:bCs/>
        </w:rPr>
        <w:t xml:space="preserve">00:24:40 Speaker 2</w:t>
      </w:r>
      <w:r>
        <w:br/>
      </w:r>
      <w:r>
        <w:t xml:space="preserve">Clearwater, Crystal and Hunter. Let’s get those. Let’s get that stuff going. We’ll worry about just getting those homes turned and occupied.</w:t>
      </w:r>
    </w:p>
    <w:p>
      <w:pPr>
        <w:pStyle w:val="a2"/>
      </w:pPr>
      <w:r>
        <w:rPr>
          <w:b/>
          <w:bCs/>
        </w:rPr>
        <w:t xml:space="preserve">00:24:47 Speaker 1</w:t>
      </w:r>
      <w:r>
        <w:br/>
      </w:r>
      <w:r>
        <w:t xml:space="preserve">And whatever you see at Palm Springs that looks iffy, they have a violation. Just letting you know.</w:t>
      </w:r>
    </w:p>
    <w:p>
      <w:pPr>
        <w:pStyle w:val="a2"/>
      </w:pPr>
      <w:r>
        <w:rPr>
          <w:b/>
          <w:bCs/>
        </w:rPr>
        <w:t xml:space="preserve">00:24:56 Speaker 2</w:t>
      </w:r>
      <w:r>
        <w:br/>
      </w:r>
      <w:r>
        <w:t xml:space="preserve">Than one. But we got people out on the back side of the street is the greatest news ever. Number two, no date drive it around this side, there are three houses, she rented them out. They were renters. They scrapped, they stole cars, came to the property and scrapped them. They were dealing. I think one of them was a meth lab.</w:t>
      </w:r>
    </w:p>
    <w:p>
      <w:pPr>
        <w:pStyle w:val="a2"/>
      </w:pPr>
      <w:r>
        <w:rPr>
          <w:b/>
          <w:bCs/>
        </w:rPr>
        <w:t xml:space="preserve">00:25:24 Speaker 1</w:t>
      </w:r>
      <w:r>
        <w:br/>
      </w:r>
      <w:r>
        <w:t xml:space="preserve">It was We couldn’t get rid of him The one as soon as you walk in the one on the right, the worst. But I’m always talking to him and I said but what’s your name? And then he said this Gorge. I go, okay. That’s you. Then he goes, no, that’s my mom. Said you need to apply. This was last week. He applied. He got approved. I got him to apply. Oh my gosh. I said if not you’re gonna have to leave.</w:t>
      </w:r>
    </w:p>
    <w:p>
      <w:pPr>
        <w:pStyle w:val="a2"/>
      </w:pPr>
      <w:r>
        <w:rPr>
          <w:b/>
          <w:bCs/>
        </w:rPr>
        <w:t xml:space="preserve">00:25:49 Speaker 2</w:t>
      </w:r>
      <w:r>
        <w:br/>
      </w:r>
      <w:r>
        <w:t xml:space="preserve">That’s amazing. Tides do turn. It’s awesome, Rose. Rumors are true.</w:t>
      </w:r>
    </w:p>
    <w:p>
      <w:pPr>
        <w:pStyle w:val="a2"/>
      </w:pPr>
      <w:r>
        <w:rPr>
          <w:b/>
          <w:bCs/>
        </w:rPr>
        <w:t xml:space="preserve">00:26:01 Speaker 5</w:t>
      </w:r>
      <w:r>
        <w:br/>
      </w:r>
      <w:r>
        <w:t xml:space="preserve">Thank you so much.</w:t>
      </w:r>
    </w:p>
    <w:p>
      <w:pPr>
        <w:pStyle w:val="a2"/>
      </w:pPr>
      <w:r>
        <w:rPr>
          <w:b/>
          <w:bCs/>
        </w:rPr>
        <w:t xml:space="preserve">00:26:01 Speaker 4</w:t>
      </w:r>
      <w:r>
        <w:br/>
      </w:r>
      <w:r>
        <w:t xml:space="preserve">Thank you so much.</w:t>
      </w:r>
    </w:p>
    <w:p>
      <w:pPr>
        <w:pStyle w:val="a2"/>
      </w:pPr>
      <w:r>
        <w:rPr>
          <w:b/>
          <w:bCs/>
        </w:rPr>
        <w:t xml:space="preserve">00:26:04 Speaker 2</w:t>
      </w:r>
      <w:r>
        <w:br/>
      </w:r>
      <w:r>
        <w:t xml:space="preserve">Friday night get home. Enjoy the weekend. Thank you so much.</w:t>
      </w:r>
    </w:p>
    <w:p>
      <w:pPr>
        <w:pStyle w:val="a2"/>
      </w:pPr>
      <w:r>
        <w:rPr>
          <w:b/>
          <w:bCs/>
        </w:rPr>
        <w:t xml:space="preserve">00:26:09 Speaker 4</w:t>
      </w:r>
      <w:r>
        <w:br/>
      </w:r>
      <w:r>
        <w:t xml:space="preserve">So good to see you.</w:t>
      </w:r>
    </w:p>
    <w:p>
      <w:pPr>
        <w:pStyle w:val="a2"/>
      </w:pPr>
      <w:r>
        <w:rPr>
          <w:b/>
          <w:bCs/>
        </w:rPr>
        <w:t xml:space="preserve">00:26:10 Speaker 2</w:t>
      </w:r>
      <w:r>
        <w:br/>
      </w:r>
      <w:r>
        <w:t xml:space="preserve">And we will talk soon. I’ll let you know.</w:t>
      </w:r>
    </w:p>
    <w:p>
      <w:pPr>
        <w:pStyle w:val="a2"/>
      </w:pPr>
      <w:r>
        <w:rPr>
          <w:b/>
          <w:bCs/>
        </w:rPr>
        <w:t xml:space="preserve">00:26:12 Speaker 3</w:t>
      </w:r>
      <w:r>
        <w:br/>
      </w:r>
      <w:r>
        <w:t xml:space="preserve">And keep us posted on that water thing because that’s something we can actually help with. And we can definitely help with a real problem.</w:t>
      </w:r>
    </w:p>
    <w:p>
      <w:pPr>
        <w:pStyle w:val="a2"/>
      </w:pPr>
      <w:r>
        <w:rPr>
          <w:b/>
          <w:bCs/>
        </w:rPr>
        <w:t xml:space="preserve">00:26:16 Speaker 1</w:t>
      </w:r>
      <w:r>
        <w:br/>
      </w:r>
      <w:r>
        <w:t xml:space="preserve">Monday, I’m gonna focus on that since I’m getting the quote from the plumber and then I’ll fix your water.</w:t>
      </w:r>
    </w:p>
    <w:p>
      <w:pPr>
        <w:pStyle w:val="a2"/>
      </w:pPr>
      <w:r>
        <w:rPr>
          <w:b/>
          <w:bCs/>
        </w:rPr>
        <w:t xml:space="preserve">00:26:23 Speaker 3</w:t>
      </w:r>
      <w:r>
        <w:br/>
      </w:r>
      <w:r>
        <w:t xml:space="preserve">Second,</w:t>
      </w:r>
    </w:p>
    <w:p>
      <w:pPr>
        <w:pStyle w:val="a2"/>
      </w:pPr>
      <w:r>
        <w:rPr>
          <w:b/>
          <w:bCs/>
        </w:rPr>
        <w:t xml:space="preserve">00:26:25 Speaker 1</w:t>
      </w:r>
      <w:r>
        <w:br/>
      </w:r>
      <w:r>
        <w:t xml:space="preserve">So we can have water there and use it to do what we need to do.</w:t>
      </w:r>
    </w:p>
    <w:p>
      <w:pPr>
        <w:pStyle w:val="a2"/>
      </w:pPr>
      <w:r>
        <w:rPr>
          <w:b/>
          <w:bCs/>
        </w:rPr>
        <w:t xml:space="preserve">00:26:29 Speaker 2</w:t>
      </w:r>
      <w:r>
        <w:br/>
      </w:r>
      <w:r>
        <w:t xml:space="preserve">And I would say to whoever if he’s under thirteen hundred, then it’s who could do it best feel like, that’s your quote. Can you do it today? Can you do it tomorrow?</w:t>
      </w:r>
    </w:p>
    <w:p>
      <w:pPr>
        <w:pStyle w:val="a2"/>
      </w:pPr>
      <w:r>
        <w:rPr>
          <w:b/>
          <w:bCs/>
        </w:rPr>
        <w:t xml:space="preserve">00:26:36 Speaker 1</w:t>
      </w:r>
      <w:r>
        <w:br/>
      </w:r>
      <w:r>
        <w:t xml:space="preserve">Great, sure love it. Amazing.</w:t>
      </w:r>
    </w:p>
    <w:p>
      <w:pPr>
        <w:pStyle w:val="a2"/>
      </w:pPr>
      <w:r>
        <w:rPr>
          <w:b/>
          <w:bCs/>
        </w:rPr>
        <w:t xml:space="preserve">00:26:52 Speaker 4</w:t>
      </w:r>
      <w:r>
        <w:br/>
      </w:r>
      <w:r>
        <w:t xml:space="preserve">It’s just the routine there. They didn’t have anybody. It’s a lot.</w:t>
      </w:r>
    </w:p>
    <w:p>
      <w:pPr>
        <w:pStyle w:val="a2"/>
      </w:pPr>
      <w:r>
        <w:rPr>
          <w:b/>
          <w:bCs/>
        </w:rPr>
        <w:t xml:space="preserve">00:27:13 Speaker 2</w:t>
      </w:r>
      <w:r>
        <w:br/>
      </w:r>
      <w:r>
        <w:t xml:space="preserve">The brown home was Roger Brown’s.</w:t>
      </w:r>
    </w:p>
    <w:p>
      <w:pPr>
        <w:pStyle w:val="a2"/>
      </w:pPr>
      <w:r>
        <w:rPr>
          <w:b/>
          <w:bCs/>
        </w:rPr>
        <w:t xml:space="preserve">00:27:15 Speaker 1</w:t>
      </w:r>
      <w:r>
        <w:br/>
      </w:r>
      <w:r>
        <w:t xml:space="preserve">Oh yeah, that one. That one is no one.</w:t>
      </w:r>
    </w:p>
    <w:p>
      <w:pPr>
        <w:pStyle w:val="a2"/>
      </w:pPr>
      <w:r>
        <w:rPr>
          <w:b/>
          <w:bCs/>
        </w:rPr>
        <w:t xml:space="preserve">00:27:20 Speaker 2</w:t>
      </w:r>
      <w:r>
        <w:br/>
      </w:r>
      <w:r>
        <w:t xml:space="preserve">This is Roger Brown’s. That’s why I remember it. We had to buy it; we bought that one.</w:t>
      </w:r>
    </w:p>
    <w:p>
      <w:pPr>
        <w:pStyle w:val="a2"/>
      </w:pPr>
      <w:r>
        <w:rPr>
          <w:b/>
          <w:bCs/>
        </w:rPr>
        <w:t xml:space="preserve">00:27:25 Speaker 1</w:t>
      </w:r>
      <w:r>
        <w:br/>
      </w:r>
      <w:r>
        <w:t xml:space="preserve">But when I first spotted it, there was a home there. I came back three days later. I’m like, was it their home?</w:t>
      </w:r>
    </w:p>
    <w:p>
      <w:pPr>
        <w:pStyle w:val="a2"/>
      </w:pPr>
      <w:r>
        <w:rPr>
          <w:b/>
          <w:bCs/>
        </w:rPr>
        <w:t xml:space="preserve">00:27:34 Speaker 1</w:t>
      </w:r>
      <w:r>
        <w:br/>
      </w:r>
      <w:r>
        <w:t xml:space="preserve">And the city, what they do, they come, they knock it down, then they take the meter and put it so they can make more.</w:t>
      </w:r>
    </w:p>
    <w:p>
      <w:pPr>
        <w:pStyle w:val="a2"/>
      </w:pPr>
      <w:r>
        <w:rPr>
          <w:b/>
          <w:bCs/>
        </w:rPr>
        <w:t xml:space="preserve">00:27:40 Speaker 2</w:t>
      </w:r>
      <w:r>
        <w:br/>
      </w:r>
      <w:r>
        <w:t xml:space="preserve">So they can charge you again. Gotta love them. I know. Gotta love them, amazing. Thank you for waiting. We’re all right. That’s good. Awesome. Thank you. Have a great weekend. Bye.</w:t>
      </w:r>
    </w:p>
    <w:p>
      <w:pPr>
        <w:pStyle w:val="a2"/>
      </w:pPr>
      <w:r>
        <w:rPr>
          <w:b/>
          <w:bCs/>
        </w:rPr>
        <w:t xml:space="preserve">00:28:28 Speaker 4</w:t>
      </w:r>
      <w:r>
        <w:br/>
      </w:r>
      <w:r>
        <w:t xml:space="preserve">She says,</w:t>
      </w:r>
      <w:r>
        <w:t xml:space="preserve"> </w:t>
      </w:r>
      <w:r>
        <w:t xml:space="preserve">“Maybe she lives next door.”</w:t>
      </w:r>
      <w:r>
        <w:t xml:space="preserve"> </w:t>
      </w:r>
      <w:r>
        <w:t xml:space="preserve">If that’s the case, when we bring</w:t>
      </w:r>
    </w:p>
    <w:p>
      <w:pPr>
        <w:pStyle w:val="a2"/>
      </w:pPr>
      <w:r>
        <w:rPr>
          <w:b/>
          <w:bCs/>
        </w:rPr>
        <w:t xml:space="preserve">00:28:59 Speaker 3</w:t>
      </w:r>
      <w:r>
        <w:br/>
      </w:r>
      <w:r>
        <w:t xml:space="preserve">I know it’s silly, but I’ve always thought these fucking mailboxes. I have a secret to tell you. I scheduled a call with Rilla at six thirty. That is that AI accounting company.</w:t>
      </w:r>
    </w:p>
    <w:p>
      <w:pPr>
        <w:pStyle w:val="a2"/>
      </w:pPr>
      <w:r>
        <w:rPr>
          <w:b/>
          <w:bCs/>
        </w:rPr>
        <w:t xml:space="preserve">00:29:10 Speaker 2</w:t>
      </w:r>
      <w:r>
        <w:br/>
      </w:r>
      <w:r>
        <w:t xml:space="preserve">They’re not just accounting.</w:t>
      </w:r>
    </w:p>
    <w:p>
      <w:pPr>
        <w:pStyle w:val="a2"/>
      </w:pPr>
      <w:r>
        <w:rPr>
          <w:b/>
          <w:bCs/>
        </w:rPr>
        <w:t xml:space="preserve">00:29:13 Speaker 3</w:t>
      </w:r>
      <w:r>
        <w:br/>
      </w:r>
      <w:r>
        <w:t xml:space="preserve">It’s full ERP. I’ve always thought that we should put something there. You can’t right there, you can’t have a swing set. You can’t have benches. You can’t even have concrete.</w:t>
      </w:r>
    </w:p>
    <w:p>
      <w:pPr>
        <w:pStyle w:val="a2"/>
      </w:pPr>
      <w:r>
        <w:rPr>
          <w:b/>
          <w:bCs/>
        </w:rPr>
        <w:t xml:space="preserve">00:29:25 Speaker 2</w:t>
      </w:r>
      <w:r>
        <w:br/>
      </w:r>
      <w:r>
        <w:t xml:space="preserve">The you might be able to put a bench, but you can’t because it’s</w:t>
      </w:r>
    </w:p>
    <w:p>
      <w:pPr>
        <w:pStyle w:val="a2"/>
      </w:pPr>
      <w:r>
        <w:rPr>
          <w:b/>
          <w:bCs/>
        </w:rPr>
        <w:t xml:space="preserve">00:29:30 Speaker 3</w:t>
      </w:r>
      <w:r>
        <w:br/>
      </w:r>
      <w:r>
        <w:t xml:space="preserve">Like a wooden swinging bench with a thing maybe we might be able to do that.</w:t>
      </w:r>
    </w:p>
    <w:p>
      <w:pPr>
        <w:pStyle w:val="a2"/>
      </w:pPr>
      <w:r>
        <w:rPr>
          <w:b/>
          <w:bCs/>
        </w:rPr>
        <w:t xml:space="preserve">00:29:33 Speaker 2</w:t>
      </w:r>
      <w:r>
        <w:br/>
      </w:r>
      <w:r>
        <w:t xml:space="preserve">or like a fire pit or.</w:t>
      </w:r>
    </w:p>
    <w:p>
      <w:pPr>
        <w:pStyle w:val="a2"/>
      </w:pPr>
      <w:r>
        <w:rPr>
          <w:b/>
          <w:bCs/>
        </w:rPr>
        <w:t xml:space="preserve">00:29:34 Speaker 3</w:t>
      </w:r>
      <w:r>
        <w:br/>
      </w:r>
      <w:r>
        <w:t xml:space="preserve">Like</w:t>
      </w:r>
    </w:p>
    <w:p>
      <w:pPr>
        <w:pStyle w:val="a2"/>
      </w:pPr>
      <w:r>
        <w:rPr>
          <w:b/>
          <w:bCs/>
        </w:rPr>
        <w:t xml:space="preserve">00:29:35 Speaker 2</w:t>
      </w:r>
      <w:r>
        <w:br/>
      </w:r>
      <w:r>
        <w:t xml:space="preserve">You could do that. I think the bench. Nothing would look like somebody is actually using that area because it has to be trimmed down for the drainage. We tried pushing that fence over closer to it, and they wouldn’t let us. That’s what I was thinking of as the high homes. That’s just because pre flood elevation it had to be up after that last hurricane. It fucked everything.</w:t>
      </w:r>
    </w:p>
    <w:p>
      <w:pPr>
        <w:pStyle w:val="a2"/>
      </w:pPr>
      <w:r>
        <w:rPr>
          <w:b/>
          <w:bCs/>
        </w:rPr>
        <w:t xml:space="preserve">00:30:06 Speaker 3</w:t>
      </w:r>
      <w:r>
        <w:br/>
      </w:r>
      <w:r>
        <w:t xml:space="preserve">Then we probably can’t move those. We shouldn’t move those to your homes.</w:t>
      </w:r>
    </w:p>
    <w:p>
      <w:pPr>
        <w:pStyle w:val="a2"/>
      </w:pPr>
      <w:r>
        <w:rPr>
          <w:b/>
          <w:bCs/>
        </w:rPr>
        <w:t xml:space="preserve">00:30:12 Speaker 2</w:t>
      </w:r>
      <w:r>
        <w:br/>
      </w:r>
      <w:r>
        <w:t xml:space="preserve">That’s what we have to find out about it all. We should just go in for a permit somewhere else on one of the other ones and see what they say.</w:t>
      </w:r>
    </w:p>
    <w:p>
      <w:pPr>
        <w:pStyle w:val="a2"/>
      </w:pPr>
      <w:r>
        <w:rPr>
          <w:b/>
          <w:bCs/>
        </w:rPr>
        <w:t xml:space="preserve">00:30:43 Speaker 4</w:t>
      </w:r>
      <w:r>
        <w:br/>
      </w:r>
      <w:r>
        <w:t xml:space="preserve">She doesn’t live here. She doesn’t.</w:t>
      </w:r>
    </w:p>
    <w:p>
      <w:pPr>
        <w:pStyle w:val="a2"/>
      </w:pPr>
      <w:r>
        <w:rPr>
          <w:b/>
          <w:bCs/>
        </w:rPr>
        <w:t xml:space="preserve">00:31:30 Speaker 2</w:t>
      </w:r>
      <w:r>
        <w:br/>
      </w:r>
      <w:r>
        <w:t xml:space="preserve">No way. What? Chat GPT just got a serious upgrade. It gives you unlimited access to the world’s top, all cyber safety in place. Now it can read your iMessages.</w:t>
      </w:r>
    </w:p>
    <w:p>
      <w:pPr>
        <w:pStyle w:val="a2"/>
      </w:pPr>
      <w:r>
        <w:rPr>
          <w:b/>
          <w:bCs/>
        </w:rPr>
        <w:t xml:space="preserve">00:31:44 Speaker 3</w:t>
      </w:r>
      <w:r>
        <w:br/>
      </w:r>
      <w:r>
        <w:t xml:space="preserve">On Mac though.</w:t>
      </w:r>
    </w:p>
    <w:p>
      <w:pPr>
        <w:pStyle w:val="a2"/>
      </w:pPr>
      <w:r>
        <w:rPr>
          <w:b/>
          <w:bCs/>
        </w:rPr>
        <w:t xml:space="preserve">00:31:45 Speaker 2</w:t>
      </w:r>
      <w:r>
        <w:br/>
      </w:r>
      <w:r>
        <w:t xml:space="preserve">Fuck. When is that call? I don’t know.</w:t>
      </w:r>
    </w:p>
    <w:p>
      <w:pPr>
        <w:pStyle w:val="a2"/>
      </w:pPr>
      <w:r>
        <w:rPr>
          <w:b/>
          <w:bCs/>
        </w:rPr>
        <w:t xml:space="preserve">00:31:58 Speaker 5</w:t>
      </w:r>
      <w:r>
        <w:br/>
      </w:r>
      <w:r>
        <w:t xml:space="preserve">Oh sweet.</w:t>
      </w:r>
    </w:p>
    <w:p>
      <w:pPr>
        <w:pStyle w:val="a2"/>
      </w:pPr>
      <w:r>
        <w:rPr>
          <w:b/>
          <w:bCs/>
        </w:rPr>
        <w:t xml:space="preserve">00:32:43 Speaker 2</w:t>
      </w:r>
      <w:r>
        <w:br/>
      </w:r>
      <w:r>
        <w:t xml:space="preserve">The other thing we didn’t talk about was the Bose fucking. The Kippy stuff.</w:t>
      </w:r>
    </w:p>
    <w:p>
      <w:pPr>
        <w:pStyle w:val="a2"/>
      </w:pPr>
      <w:r>
        <w:rPr>
          <w:b/>
          <w:bCs/>
        </w:rPr>
        <w:t xml:space="preserve">00:32:49 Speaker 4</w:t>
      </w:r>
      <w:r>
        <w:br/>
      </w:r>
      <w:r>
        <w:t xml:space="preserve">I just last week. It was thorough.</w:t>
      </w:r>
    </w:p>
    <w:p>
      <w:pPr>
        <w:pStyle w:val="a2"/>
      </w:pPr>
      <w:r>
        <w:rPr>
          <w:b/>
          <w:bCs/>
        </w:rPr>
        <w:t xml:space="preserve">00:33:01 Speaker 3</w:t>
      </w:r>
      <w:r>
        <w:br/>
      </w:r>
      <w:r>
        <w:t xml:space="preserve">He sent it back?</w:t>
      </w:r>
    </w:p>
    <w:p>
      <w:pPr>
        <w:pStyle w:val="a2"/>
      </w:pPr>
      <w:r>
        <w:rPr>
          <w:b/>
          <w:bCs/>
        </w:rPr>
        <w:t xml:space="preserve">00:33:02 Speaker 2</w:t>
      </w:r>
      <w:r>
        <w:br/>
      </w:r>
      <w:r>
        <w:t xml:space="preserve">Not with that, but he didn’t really work for word.</w:t>
      </w:r>
    </w:p>
    <w:p>
      <w:pPr>
        <w:pStyle w:val="a2"/>
      </w:pPr>
      <w:r>
        <w:rPr>
          <w:b/>
          <w:bCs/>
        </w:rPr>
        <w:t xml:space="preserve">00:33:23 Speaker 2</w:t>
      </w:r>
      <w:r>
        <w:br/>
      </w:r>
      <w:r>
        <w:t xml:space="preserve">Sounds awesome. I already started digging through the sheet, and we’ll have an updated Excel with a build and alloc, and we’ll build an allocation table for you to approve before I move the items to other properties. I should have this completed fairly soon.</w:t>
      </w:r>
    </w:p>
    <w:p>
      <w:pPr>
        <w:pStyle w:val="a2"/>
      </w:pPr>
      <w:r>
        <w:rPr>
          <w:b/>
          <w:bCs/>
        </w:rPr>
        <w:t xml:space="preserve">00:33:42 Speaker 4</w:t>
      </w:r>
      <w:r>
        <w:br/>
      </w:r>
      <w:r>
        <w:t xml:space="preserve">And two steps ahead.</w:t>
      </w:r>
    </w:p>
    <w:p>
      <w:pPr>
        <w:pStyle w:val="a2"/>
      </w:pPr>
      <w:r>
        <w:rPr>
          <w:b/>
          <w:bCs/>
        </w:rPr>
        <w:t xml:space="preserve">00:33:47 Speaker 4</w:t>
      </w:r>
      <w:r>
        <w:br/>
      </w:r>
      <w:r>
        <w:t xml:space="preserve">Never heard anything on this entire chain.</w:t>
      </w:r>
    </w:p>
    <w:p>
      <w:pPr>
        <w:pStyle w:val="a2"/>
      </w:pPr>
      <w:r>
        <w:rPr>
          <w:b/>
          <w:bCs/>
        </w:rPr>
        <w:t xml:space="preserve">00:33:50 Speaker 2</w:t>
      </w:r>
      <w:r>
        <w:br/>
      </w:r>
      <w:r>
        <w:t xml:space="preserve">From him. That’s another thing. No communication.</w:t>
      </w:r>
    </w:p>
    <w:p>
      <w:pPr>
        <w:pStyle w:val="a2"/>
      </w:pPr>
      <w:r>
        <w:rPr>
          <w:b/>
          <w:bCs/>
        </w:rPr>
        <w:t xml:space="preserve">00:34:17 Speaker 4</w:t>
      </w:r>
      <w:r>
        <w:br/>
      </w:r>
      <w:r>
        <w:t xml:space="preserve">That. But that’s it. That’s why I like the odds. They just started falling apart too. They’re easier to hide. They are easier to hide in our eights.</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33E720A0-0C54-4B8C-85A8-FA2759AD2D9D}"/>
</file>

<file path=customXml/itemProps2.xml><?xml version="1.0" encoding="utf-8"?>
<ds:datastoreItem xmlns:ds="http://schemas.openxmlformats.org/officeDocument/2006/customXml" ds:itemID="{5C7CFEA7-81D7-4FE4-ABC5-EAE902284F33}"/>
</file>

<file path=customXml/itemProps3.xml><?xml version="1.0" encoding="utf-8"?>
<ds:datastoreItem xmlns:ds="http://schemas.openxmlformats.org/officeDocument/2006/customXml" ds:itemID="{7FC72C84-E0D5-4D36-8636-C549C94B5743}"/>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2026-08-25T01:27:01Z</dcterms:created>
  <dcterms:modified xsi:type="dcterms:W3CDTF">2026-08-25T01:27:01Z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