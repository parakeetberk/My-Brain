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indward-knoll-note"/>
    <w:p>
      <w:pPr>
        <w:pStyle w:val="1"/>
      </w:pPr>
      <w:r>
        <w:t xml:space="preserve">Windward Knoll Note</w:t>
      </w:r>
    </w:p>
    <w:bookmarkStart w:id="20" w:name="Xd183e60d25159ac283a74f6932800a3201bc9bb"/>
    <w:p>
      <w:pPr>
        <w:pStyle w:val="6"/>
      </w:pPr>
      <w:r>
        <w:t xml:space="preserve">2026-08-22 16:41:38</w:t>
      </w:r>
    </w:p>
    <w:p>
      <w:pPr>
        <w:pStyle w:val="FirstParagraph"/>
      </w:pPr>
      <w:r>
        <w:rPr>
          <w:b/>
          <w:bCs/>
        </w:rPr>
        <w:t xml:space="preserve">00:00:00 Speaker 1</w:t>
      </w:r>
      <w:r>
        <w:br/>
      </w:r>
      <w:r>
        <w:t xml:space="preserve">Windward Knoll community sign out front about I four corridor expanding August twenty seventh meeting.</w:t>
      </w:r>
    </w:p>
    <w:bookmarkEnd w:id="20"/>
    <w:bookmarkEnd w:id="21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0026F9AEED442AB141D5C00EF2F7C" ma:contentTypeVersion="22" ma:contentTypeDescription="Create a new document." ma:contentTypeScope="" ma:versionID="bbf6cedda85f957ac2a043dee6cd74dc">
  <xsd:schema xmlns:xsd="http://www.w3.org/2001/XMLSchema" xmlns:xs="http://www.w3.org/2001/XMLSchema" xmlns:p="http://schemas.microsoft.com/office/2006/metadata/properties" xmlns:ns1="http://schemas.microsoft.com/sharepoint/v3" xmlns:ns2="451aad5b-167b-4d6c-939c-63203bdf6bab" xmlns:ns3="c503ef68-8e6b-4103-88cd-6d3eed0e207f" targetNamespace="http://schemas.microsoft.com/office/2006/metadata/properties" ma:root="true" ma:fieldsID="a64bd8f018ff6ba91350b8371d2a451a" ns1:_="" ns2:_="" ns3:_="">
    <xsd:import namespace="http://schemas.microsoft.com/sharepoint/v3"/>
    <xsd:import namespace="451aad5b-167b-4d6c-939c-63203bdf6bab"/>
    <xsd:import namespace="c503ef68-8e6b-4103-88cd-6d3eed0e20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aad5b-167b-4d6c-939c-63203bdf6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3ef68-8e6b-4103-88cd-6d3eed0e207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413bcfb-e5f3-4cb8-aeca-3ab024fd0deb}" ma:internalName="TaxCatchAll" ma:showField="CatchAllData" ma:web="c503ef68-8e6b-4103-88cd-6d3eed0e20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51aad5b-167b-4d6c-939c-63203bdf6bab">
      <Terms xmlns="http://schemas.microsoft.com/office/infopath/2007/PartnerControls"/>
    </lcf76f155ced4ddcb4097134ff3c332f>
    <TaxCatchAll xmlns="c503ef68-8e6b-4103-88cd-6d3eed0e207f" xsi:nil="true"/>
  </documentManagement>
</p:properties>
</file>

<file path=customXml/itemProps1.xml><?xml version="1.0" encoding="utf-8"?>
<ds:datastoreItem xmlns:ds="http://schemas.openxmlformats.org/officeDocument/2006/customXml" ds:itemID="{7A43C5D5-6324-4A21-B45F-FB36983FF790}"/>
</file>

<file path=customXml/itemProps2.xml><?xml version="1.0" encoding="utf-8"?>
<ds:datastoreItem xmlns:ds="http://schemas.openxmlformats.org/officeDocument/2006/customXml" ds:itemID="{459ACA11-1F9F-4091-B326-FE87ADF6EA37}"/>
</file>

<file path=customXml/itemProps3.xml><?xml version="1.0" encoding="utf-8"?>
<ds:datastoreItem xmlns:ds="http://schemas.openxmlformats.org/officeDocument/2006/customXml" ds:itemID="{5CE42AC3-53B9-4246-B095-100E8618F5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2026-08-25T01:25:39Z</dcterms:created>
  <dcterms:modified xsi:type="dcterms:W3CDTF">2026-08-25T01:25:39Z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0x0101004810026F9AEED442AB141D5C00EF2F7C</vt:lpwstr>
  </property>
</Properties>
</file>