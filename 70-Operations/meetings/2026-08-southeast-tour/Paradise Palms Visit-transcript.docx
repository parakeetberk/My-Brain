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paradise-palms-visit"/>
    <w:p>
      <w:pPr>
        <w:pStyle w:val="1"/>
      </w:pPr>
      <w:r>
        <w:t xml:space="preserve">Paradise Palms Visit</w:t>
      </w:r>
    </w:p>
    <w:bookmarkStart w:id="20" w:name="X578db27aa884e985584a3e0eb7b6fd008ca4946"/>
    <w:p>
      <w:pPr>
        <w:pStyle w:val="6"/>
      </w:pPr>
      <w:r>
        <w:t xml:space="preserve">2026-08-22 20:01:19</w:t>
      </w:r>
    </w:p>
    <w:p>
      <w:pPr>
        <w:pStyle w:val="FirstParagraph"/>
      </w:pPr>
      <w:r>
        <w:rPr>
          <w:b/>
          <w:bCs/>
        </w:rPr>
        <w:t xml:space="preserve">00:00:02 Speaker 1</w:t>
      </w:r>
      <w:r>
        <w:br/>
      </w:r>
      <w:r>
        <w:t xml:space="preserve">Some mailbox enclosure. Paint the office front door.</w:t>
      </w:r>
    </w:p>
    <w:p>
      <w:pPr>
        <w:pStyle w:val="a2"/>
      </w:pPr>
      <w:r>
        <w:rPr>
          <w:b/>
          <w:bCs/>
        </w:rPr>
        <w:t xml:space="preserve">00:00:24 Speaker 1</w:t>
      </w:r>
      <w:r>
        <w:br/>
      </w:r>
      <w:r>
        <w:t xml:space="preserve">Do we need a fence around the new drain field?</w:t>
      </w:r>
    </w:p>
    <w:p>
      <w:pPr>
        <w:pStyle w:val="a2"/>
      </w:pPr>
      <w:r>
        <w:rPr>
          <w:b/>
          <w:bCs/>
        </w:rPr>
        <w:t xml:space="preserve">00:00:28 Speaker 2</w:t>
      </w:r>
      <w:r>
        <w:br/>
      </w:r>
      <w:r>
        <w:t xml:space="preserve">Because now people could drive onto that without us even knowing.</w:t>
      </w:r>
    </w:p>
    <w:p>
      <w:pPr>
        <w:pStyle w:val="a2"/>
      </w:pPr>
      <w:r>
        <w:rPr>
          <w:b/>
          <w:bCs/>
        </w:rPr>
        <w:t xml:space="preserve">00:00:58 Speaker 2</w:t>
      </w:r>
      <w:r>
        <w:br/>
      </w:r>
      <w:r>
        <w:t xml:space="preserve">I think that might be the old one. Wow, you are a serious puppy.</w:t>
      </w:r>
    </w:p>
    <w:p>
      <w:pPr>
        <w:pStyle w:val="a2"/>
      </w:pPr>
      <w:r>
        <w:rPr>
          <w:b/>
          <w:bCs/>
        </w:rPr>
        <w:t xml:space="preserve">00:01:43 Speaker 2</w:t>
      </w:r>
      <w:r>
        <w:br/>
      </w:r>
      <w:r>
        <w:t xml:space="preserve">Oh yes it is.</w:t>
      </w:r>
    </w:p>
    <w:p>
      <w:pPr>
        <w:pStyle w:val="a2"/>
      </w:pPr>
      <w:r>
        <w:rPr>
          <w:b/>
          <w:bCs/>
        </w:rPr>
        <w:t xml:space="preserve">00:02:07 Speaker 1</w:t>
      </w:r>
      <w:r>
        <w:br/>
      </w:r>
      <w:r>
        <w:t xml:space="preserve">It’s just night and day the way they’re set.</w:t>
      </w:r>
    </w:p>
    <w:p>
      <w:pPr>
        <w:pStyle w:val="a2"/>
      </w:pPr>
      <w:r>
        <w:rPr>
          <w:b/>
          <w:bCs/>
        </w:rPr>
        <w:t xml:space="preserve">00:02:12 Speaker 1</w:t>
      </w:r>
      <w:r>
        <w:br/>
      </w:r>
      <w:r>
        <w:t xml:space="preserve">So it’s definitely different crews.</w:t>
      </w:r>
    </w:p>
    <w:p>
      <w:pPr>
        <w:pStyle w:val="a2"/>
      </w:pPr>
      <w:r>
        <w:rPr>
          <w:b/>
          <w:bCs/>
        </w:rPr>
        <w:t xml:space="preserve">00:02:38 Speaker 1</w:t>
      </w:r>
      <w:r>
        <w:br/>
      </w:r>
      <w:r>
        <w:t xml:space="preserve">And that’s a perfect ending example right there. Hardscape, everything else.</w:t>
      </w:r>
    </w:p>
    <w:p>
      <w:pPr>
        <w:pStyle w:val="a2"/>
      </w:pPr>
      <w:r>
        <w:rPr>
          <w:b/>
          <w:bCs/>
        </w:rPr>
        <w:t xml:space="preserve">00:02:42 Speaker 2</w:t>
      </w:r>
      <w:r>
        <w:br/>
      </w:r>
      <w:r>
        <w:t xml:space="preserve">Yeah.</w:t>
      </w:r>
    </w:p>
    <w:p>
      <w:pPr>
        <w:pStyle w:val="a2"/>
      </w:pPr>
      <w:r>
        <w:rPr>
          <w:b/>
          <w:bCs/>
        </w:rPr>
        <w:t xml:space="preserve">00:04:33 Speaker 2</w:t>
      </w:r>
      <w:r>
        <w:br/>
      </w:r>
      <w:r>
        <w:t xml:space="preserve">It’s such a big difference from nice concrete. Nope, it’s not that bad. One nine two three cap. Missing a cap here.</w:t>
      </w:r>
    </w:p>
    <w:p>
      <w:pPr>
        <w:pStyle w:val="a2"/>
      </w:pPr>
      <w:r>
        <w:rPr>
          <w:b/>
          <w:bCs/>
        </w:rPr>
        <w:t xml:space="preserve">00:05:44 Speaker 2</w:t>
      </w:r>
      <w:r>
        <w:br/>
      </w:r>
      <w:r>
        <w:t xml:space="preserve">What’s that?</w:t>
      </w:r>
    </w:p>
    <w:p>
      <w:pPr>
        <w:pStyle w:val="a2"/>
      </w:pPr>
      <w:r>
        <w:rPr>
          <w:b/>
          <w:bCs/>
        </w:rPr>
        <w:t xml:space="preserve">00:06:23 Speaker 2</w:t>
      </w:r>
      <w:r>
        <w:br/>
      </w:r>
      <w:r>
        <w:t xml:space="preserve">[ 0m0 s12 5 ms - 0 m1 8 s3 75 ms. ] [ 0 m1 8 s3 75 ms - 0 m2 1s 46 5 ms. ] [ 0 m2 1s 46 5 ms - 0 m2 3s 96 5 ms. ] M an : Now one’s coming. [ 0m27s485ms - end] Man:, same with the other thing.</w:t>
      </w:r>
    </w:p>
    <w:p>
      <w:pPr>
        <w:pStyle w:val="a2"/>
      </w:pPr>
      <w:r>
        <w:rPr>
          <w:b/>
          <w:bCs/>
        </w:rPr>
        <w:t xml:space="preserve">00:08:07 Speaker 1</w:t>
      </w:r>
      <w:r>
        <w:br/>
      </w:r>
      <w:r>
        <w:t xml:space="preserve">It’s retarded that they put the steps one way. They almost built the steps and became lazy.</w:t>
      </w:r>
    </w:p>
    <w:p>
      <w:pPr>
        <w:pStyle w:val="a2"/>
      </w:pPr>
      <w:r>
        <w:rPr>
          <w:b/>
          <w:bCs/>
        </w:rPr>
        <w:t xml:space="preserve">00:08:24 Speaker 2</w:t>
      </w:r>
      <w:r>
        <w:br/>
      </w:r>
      <w:r>
        <w:t xml:space="preserve">You know</w:t>
      </w:r>
    </w:p>
    <w:p>
      <w:pPr>
        <w:pStyle w:val="a2"/>
      </w:pPr>
      <w:r>
        <w:rPr>
          <w:b/>
          <w:bCs/>
        </w:rPr>
        <w:t xml:space="preserve">00:08:37 Speaker 1</w:t>
      </w:r>
      <w:r>
        <w:br/>
      </w:r>
      <w:r>
        <w:t xml:space="preserve">Aggravating that is.</w:t>
      </w:r>
    </w:p>
    <w:p>
      <w:pPr>
        <w:pStyle w:val="a2"/>
      </w:pPr>
      <w:r>
        <w:rPr>
          <w:b/>
          <w:bCs/>
        </w:rPr>
        <w:t xml:space="preserve">00:09:09 Speaker 1</w:t>
      </w:r>
      <w:r>
        <w:br/>
      </w:r>
      <w:r>
        <w:t xml:space="preserve">Hello. The code didn’t work for the houses. We snuck in with the front with somebody else, so it’s not right, but we’re now near the back. We’re going to come back up and around, but we just figured out something even dumber with the doors.</w:t>
      </w:r>
    </w:p>
    <w:p>
      <w:pPr>
        <w:pStyle w:val="a2"/>
      </w:pPr>
      <w:r>
        <w:rPr>
          <w:b/>
          <w:bCs/>
        </w:rPr>
        <w:t xml:space="preserve">00:09:27 Speaker 1</w:t>
      </w:r>
      <w:r>
        <w:br/>
      </w:r>
      <w:r>
        <w:t xml:space="preserve">They make sense on a couple of homes because guess what they did? They changed the way that the stairs go. But I will also all the concrete. This is definitely two different crews. Here you are. Really?</w:t>
      </w:r>
    </w:p>
    <w:p>
      <w:pPr>
        <w:pStyle w:val="a2"/>
      </w:pPr>
      <w:r>
        <w:rPr>
          <w:b/>
          <w:bCs/>
        </w:rPr>
        <w:t xml:space="preserve">00:10:01 Speaker 1</w:t>
      </w:r>
      <w:r>
        <w:br/>
      </w:r>
      <w:r>
        <w:t xml:space="preserve">Hello. This was just wide open.</w:t>
      </w:r>
    </w:p>
    <w:p>
      <w:pPr>
        <w:pStyle w:val="a2"/>
      </w:pPr>
      <w:r>
        <w:rPr>
          <w:b/>
          <w:bCs/>
        </w:rPr>
        <w:t xml:space="preserve">00:10:25 Speaker 1</w:t>
      </w:r>
      <w:r>
        <w:br/>
      </w:r>
      <w:r>
        <w:t xml:space="preserve">You’re not telling me these are two different crews. Everything in here, in this park, all of the concrete is done correctly. There’s just a couple of them that are like this, and then if you look at those homes up there, they just turned where the stairs go. So you’d be walking up from the back, and it would make sense.</w:t>
      </w:r>
    </w:p>
    <w:p>
      <w:pPr>
        <w:pStyle w:val="a2"/>
      </w:pPr>
      <w:r>
        <w:rPr>
          <w:b/>
          <w:bCs/>
        </w:rPr>
        <w:t xml:space="preserve">00:10:42 Speaker 3</w:t>
      </w:r>
      <w:r>
        <w:br/>
      </w:r>
      <w:r>
        <w:t xml:space="preserve">I know. And we were like, well</w:t>
      </w:r>
    </w:p>
    <w:p>
      <w:pPr>
        <w:pStyle w:val="a2"/>
      </w:pPr>
      <w:r>
        <w:rPr>
          <w:b/>
          <w:bCs/>
        </w:rPr>
        <w:t xml:space="preserve">00:10:44 Speaker 1</w:t>
      </w:r>
      <w:r>
        <w:br/>
      </w:r>
      <w:r>
        <w:t xml:space="preserve">It makes sense because the door now you’re going to have to change all the doors. But this every one of these it goes up and it’s perfectly done. That’s not good.</w:t>
      </w:r>
    </w:p>
    <w:p>
      <w:pPr>
        <w:pStyle w:val="a2"/>
      </w:pPr>
      <w:r>
        <w:rPr>
          <w:b/>
          <w:bCs/>
        </w:rPr>
        <w:t xml:space="preserve">00:11:02 Speaker 3</w:t>
      </w:r>
      <w:r>
        <w:br/>
      </w:r>
      <w:r>
        <w:t xml:space="preserve">I don’t know if it’s the same person. They ripped the fuck out of these roots for the electrical.</w:t>
      </w:r>
    </w:p>
    <w:p>
      <w:pPr>
        <w:pStyle w:val="a2"/>
      </w:pPr>
      <w:r>
        <w:rPr>
          <w:b/>
          <w:bCs/>
        </w:rPr>
        <w:t xml:space="preserve">00:11:16 Speaker 2</w:t>
      </w:r>
      <w:r>
        <w:br/>
      </w:r>
      <w:r>
        <w:t xml:space="preserve">It’s such a cute little park. Isn’t it great?</w:t>
      </w:r>
    </w:p>
    <w:p>
      <w:pPr>
        <w:pStyle w:val="a2"/>
      </w:pPr>
      <w:r>
        <w:rPr>
          <w:b/>
          <w:bCs/>
        </w:rPr>
        <w:t xml:space="preserve">00:11:20 Speaker 1</w:t>
      </w:r>
      <w:r>
        <w:br/>
      </w:r>
      <w:r>
        <w:t xml:space="preserve">I really like this little park and true area in Kitchener.</w:t>
      </w:r>
    </w:p>
    <w:p>
      <w:pPr>
        <w:pStyle w:val="a2"/>
      </w:pPr>
      <w:r>
        <w:rPr>
          <w:b/>
          <w:bCs/>
        </w:rPr>
        <w:t xml:space="preserve">00:11:24 Speaker 2</w:t>
      </w:r>
      <w:r>
        <w:br/>
      </w:r>
      <w:r>
        <w:t xml:space="preserve">Is nice.</w:t>
      </w:r>
    </w:p>
    <w:p>
      <w:pPr>
        <w:pStyle w:val="a2"/>
      </w:pPr>
      <w:r>
        <w:rPr>
          <w:b/>
          <w:bCs/>
        </w:rPr>
        <w:t xml:space="preserve">00:11:30 Speaker 3</w:t>
      </w:r>
      <w:r>
        <w:br/>
      </w:r>
      <w:r>
        <w:t xml:space="preserve">The what? Eighty-five eighteen.</w:t>
      </w:r>
    </w:p>
    <w:p>
      <w:pPr>
        <w:pStyle w:val="a2"/>
      </w:pPr>
      <w:r>
        <w:rPr>
          <w:b/>
          <w:bCs/>
        </w:rPr>
        <w:t xml:space="preserve">00:11:32 Speaker 1</w:t>
      </w:r>
      <w:r>
        <w:br/>
      </w:r>
      <w:r>
        <w:t xml:space="preserve">You said nineteen forty-nine.</w:t>
      </w:r>
    </w:p>
    <w:p>
      <w:pPr>
        <w:pStyle w:val="a2"/>
      </w:pPr>
      <w:r>
        <w:rPr>
          <w:b/>
          <w:bCs/>
        </w:rPr>
        <w:t xml:space="preserve">00:11:34 Speaker 3</w:t>
      </w:r>
      <w:r>
        <w:br/>
      </w:r>
      <w:r>
        <w:t xml:space="preserve">Is the code for eight?</w:t>
      </w:r>
    </w:p>
    <w:p>
      <w:pPr>
        <w:pStyle w:val="a2"/>
      </w:pPr>
      <w:r>
        <w:rPr>
          <w:b/>
          <w:bCs/>
        </w:rPr>
        <w:t xml:space="preserve">00:11:35 Speaker 1</w:t>
      </w:r>
      <w:r>
        <w:br/>
      </w:r>
      <w:r>
        <w:t xml:space="preserve">And you said same for the house, for the clubhouse, eighty-five eighteen. I didn’t have that. You didn’t write that. This is great layout. These are captains.</w:t>
      </w:r>
    </w:p>
    <w:p>
      <w:pPr>
        <w:pStyle w:val="a2"/>
      </w:pPr>
      <w:r>
        <w:rPr>
          <w:b/>
          <w:bCs/>
        </w:rPr>
        <w:t xml:space="preserve">00:12:01 Speaker 3</w:t>
      </w:r>
      <w:r>
        <w:br/>
      </w:r>
      <w:r>
        <w:t xml:space="preserve">The biggest issue right now with alcohol is the O R G and L P I can’t.</w:t>
      </w:r>
    </w:p>
    <w:p>
      <w:pPr>
        <w:pStyle w:val="a2"/>
      </w:pPr>
      <w:r>
        <w:rPr>
          <w:b/>
          <w:bCs/>
        </w:rPr>
        <w:t xml:space="preserve">00:12:05 Speaker 2</w:t>
      </w:r>
      <w:r>
        <w:br/>
      </w:r>
      <w:r>
        <w:t xml:space="preserve">Stand it.</w:t>
      </w:r>
    </w:p>
    <w:p>
      <w:pPr>
        <w:pStyle w:val="a2"/>
      </w:pPr>
      <w:r>
        <w:rPr>
          <w:b/>
          <w:bCs/>
        </w:rPr>
        <w:t xml:space="preserve">00:12:35 Speaker 1</w:t>
      </w:r>
      <w:r>
        <w:br/>
      </w:r>
      <w:r>
        <w:t xml:space="preserve">They do. If they’re going to skirt them, then it’s fine. The stairs. They need to if that’s the way it’s supposed to be done, which is fine, then they need to skirt the stairs like some of these other ones. So you don’t see the wood. There you go, walk around to get to that. But that’s because of the door swing. So it either fixes the door swing or</w:t>
      </w:r>
    </w:p>
    <w:p>
      <w:pPr>
        <w:pStyle w:val="a2"/>
      </w:pPr>
      <w:r>
        <w:rPr>
          <w:b/>
          <w:bCs/>
        </w:rPr>
        <w:t xml:space="preserve">00:13:19 Speaker 3</w:t>
      </w:r>
      <w:r>
        <w:br/>
      </w:r>
      <w:r>
        <w:t xml:space="preserve">And again, in the perspective here, they either need</w:t>
      </w:r>
    </w:p>
    <w:p>
      <w:pPr>
        <w:pStyle w:val="a2"/>
      </w:pPr>
      <w:r>
        <w:rPr>
          <w:b/>
          <w:bCs/>
        </w:rPr>
        <w:t xml:space="preserve">00:13:41 Speaker 1</w:t>
      </w:r>
      <w:r>
        <w:br/>
      </w:r>
      <w:r>
        <w:t xml:space="preserve">You could screen that in, and then for those I think you’re still better off just.</w:t>
      </w:r>
    </w:p>
    <w:p>
      <w:pPr>
        <w:pStyle w:val="a2"/>
      </w:pPr>
      <w:r>
        <w:rPr>
          <w:b/>
          <w:bCs/>
        </w:rPr>
        <w:t xml:space="preserve">00:13:54 Speaker 2</w:t>
      </w:r>
      <w:r>
        <w:br/>
      </w:r>
      <w:r>
        <w:t xml:space="preserve">That was the one thing that came up in my meeting. Good point.</w:t>
      </w:r>
    </w:p>
    <w:p>
      <w:pPr>
        <w:pStyle w:val="a2"/>
      </w:pPr>
      <w:r>
        <w:rPr>
          <w:b/>
          <w:bCs/>
        </w:rPr>
        <w:t xml:space="preserve">00:14:19 Speaker 3</w:t>
      </w:r>
      <w:r>
        <w:br/>
      </w:r>
      <w:r>
        <w:t xml:space="preserve">Mark was like, I don’t really know if I’m comfortable with you driving home. I was like, I’m fine to drive. It’s like, I’m gonna just go meet them at Paradise Promenade and I’m gonna see. I don’t want to impose and intrude a little bit more.</w:t>
      </w:r>
    </w:p>
    <w:p>
      <w:pPr>
        <w:pStyle w:val="a2"/>
      </w:pPr>
      <w:r>
        <w:rPr>
          <w:b/>
          <w:bCs/>
        </w:rPr>
        <w:t xml:space="preserve">00:14:33 Speaker 2</w:t>
      </w:r>
      <w:r>
        <w:br/>
      </w:r>
      <w:r>
        <w:t xml:space="preserve">It’s intrude.</w:t>
      </w:r>
    </w:p>
    <w:p>
      <w:pPr>
        <w:pStyle w:val="a2"/>
      </w:pPr>
      <w:r>
        <w:rPr>
          <w:b/>
          <w:bCs/>
        </w:rPr>
        <w:t xml:space="preserve">00:14:34 Speaker 3</w:t>
      </w:r>
      <w:r>
        <w:br/>
      </w:r>
      <w:r>
        <w:t xml:space="preserve">That’s what we’re gonna do. Drive home. I’ll get home at ten thirty eleven.</w:t>
      </w:r>
    </w:p>
    <w:p>
      <w:pPr>
        <w:pStyle w:val="a2"/>
      </w:pPr>
      <w:r>
        <w:rPr>
          <w:b/>
          <w:bCs/>
        </w:rPr>
        <w:t xml:space="preserve">00:14:38 Speaker 1</w:t>
      </w:r>
      <w:r>
        <w:br/>
      </w:r>
      <w:r>
        <w:t xml:space="preserve">We’re gonna have dinner. It’ll force us to do it.</w:t>
      </w:r>
    </w:p>
    <w:p>
      <w:pPr>
        <w:pStyle w:val="a2"/>
      </w:pPr>
      <w:r>
        <w:rPr>
          <w:b/>
          <w:bCs/>
        </w:rPr>
        <w:t xml:space="preserve">00:14:42 Speaker 2</w:t>
      </w:r>
      <w:r>
        <w:br/>
      </w:r>
      <w:r>
        <w:t xml:space="preserve">You can we got one room but where.</w:t>
      </w:r>
    </w:p>
    <w:p>
      <w:pPr>
        <w:pStyle w:val="a2"/>
      </w:pPr>
      <w:r>
        <w:rPr>
          <w:b/>
          <w:bCs/>
        </w:rPr>
        <w:t xml:space="preserve">00:14:48 Speaker 3</w:t>
      </w:r>
      <w:r>
        <w:br/>
      </w:r>
      <w:r>
        <w:t xml:space="preserve">Did you get a room?</w:t>
      </w:r>
    </w:p>
    <w:p>
      <w:pPr>
        <w:pStyle w:val="a2"/>
      </w:pPr>
      <w:r>
        <w:rPr>
          <w:b/>
          <w:bCs/>
        </w:rPr>
        <w:t xml:space="preserve">00:15:01 Speaker 3</w:t>
      </w:r>
      <w:r>
        <w:br/>
      </w:r>
      <w:r>
        <w:t xml:space="preserve">I’m Over him. And I might. He sure is.</w:t>
      </w:r>
    </w:p>
    <w:p>
      <w:pPr>
        <w:pStyle w:val="a2"/>
      </w:pPr>
      <w:r>
        <w:rPr>
          <w:b/>
          <w:bCs/>
        </w:rPr>
        <w:t xml:space="preserve">00:15:09 Speaker 1</w:t>
      </w:r>
      <w:r>
        <w:br/>
      </w:r>
      <w:r>
        <w:t xml:space="preserve">It depends on flights.</w:t>
      </w:r>
    </w:p>
    <w:p>
      <w:pPr>
        <w:pStyle w:val="a2"/>
      </w:pPr>
      <w:r>
        <w:rPr>
          <w:b/>
          <w:bCs/>
        </w:rPr>
        <w:t xml:space="preserve">00:15:14 Speaker 2</w:t>
      </w:r>
      <w:r>
        <w:br/>
      </w:r>
      <w:r>
        <w:t xml:space="preserve">Probably just leave from here and go to Orlando. Huh?</w:t>
      </w:r>
    </w:p>
    <w:p>
      <w:pPr>
        <w:pStyle w:val="a2"/>
      </w:pPr>
      <w:r>
        <w:rPr>
          <w:b/>
          <w:bCs/>
        </w:rPr>
        <w:t xml:space="preserve">00:15:23 Speaker 2</w:t>
      </w:r>
      <w:r>
        <w:br/>
      </w:r>
      <w:r>
        <w:t xml:space="preserve">Hi Danielle</w:t>
      </w:r>
    </w:p>
    <w:p>
      <w:pPr>
        <w:pStyle w:val="a2"/>
      </w:pPr>
      <w:r>
        <w:rPr>
          <w:b/>
          <w:bCs/>
        </w:rPr>
        <w:t xml:space="preserve">00:15:24 Speaker 1</w:t>
      </w:r>
      <w:r>
        <w:br/>
      </w:r>
      <w:r>
        <w:t xml:space="preserve">I don’t know if I just talked to you or not. We just booked a room, Austin Burke. Can we do another room as well?</w:t>
      </w:r>
    </w:p>
    <w:p>
      <w:pPr>
        <w:pStyle w:val="a2"/>
      </w:pPr>
      <w:r>
        <w:rPr>
          <w:b/>
          <w:bCs/>
        </w:rPr>
        <w:t xml:space="preserve">00:15:36 Speaker 1</w:t>
      </w:r>
      <w:r>
        <w:br/>
      </w:r>
      <w:r>
        <w:t xml:space="preserve">That’s fine. I’m coming. Just we have everything the same. We’ll just make it a standard room. I don’t know, yeah, king bed’s fine. I mean she’s tiny. She could probably fit in a twin, but we can give her a king. You’re amazing and we’ll see you in a little. Thanks, Daniel. Bye. You got her? No problem, Tater.</w:t>
      </w:r>
    </w:p>
    <w:p>
      <w:pPr>
        <w:pStyle w:val="a2"/>
      </w:pPr>
      <w:r>
        <w:rPr>
          <w:b/>
          <w:bCs/>
        </w:rPr>
        <w:t xml:space="preserve">00:16:16 Speaker 1</w:t>
      </w:r>
      <w:r>
        <w:br/>
      </w:r>
      <w:r>
        <w:t xml:space="preserve">Got the compound. There’s the Sora Eatery. It’s closed.</w:t>
      </w:r>
    </w:p>
    <w:p>
      <w:pPr>
        <w:pStyle w:val="a2"/>
      </w:pPr>
      <w:r>
        <w:rPr>
          <w:b/>
          <w:bCs/>
        </w:rPr>
        <w:t xml:space="preserve">00:16:28 Speaker 3</w:t>
      </w:r>
      <w:r>
        <w:br/>
      </w:r>
      <w:r>
        <w:t xml:space="preserve">So I saw your notes like I was going through my emails on my phone because I haven’t literally not in my life. It’s weird, so very weird. I don’t think the bleach kills the right. I don’t think he included the pump in the final number.</w:t>
      </w:r>
    </w:p>
    <w:p>
      <w:pPr>
        <w:pStyle w:val="a2"/>
      </w:pPr>
      <w:r>
        <w:rPr>
          <w:b/>
          <w:bCs/>
        </w:rPr>
        <w:t xml:space="preserve">00:17:01 Speaker 2</w:t>
      </w:r>
      <w:r>
        <w:br/>
      </w:r>
      <w:r>
        <w:t xml:space="preserve">I think.</w:t>
      </w:r>
    </w:p>
    <w:p>
      <w:pPr>
        <w:pStyle w:val="a2"/>
      </w:pPr>
      <w:r>
        <w:rPr>
          <w:b/>
          <w:bCs/>
        </w:rPr>
        <w:t xml:space="preserve">00:17:01 Speaker 3</w:t>
      </w:r>
      <w:r>
        <w:br/>
      </w:r>
      <w:r>
        <w:t xml:space="preserve">It’s worried about selling them here because they’re big and it’s a fifty five and over. But I gotta be honest with you, they’re all built.</w:t>
      </w:r>
    </w:p>
    <w:p>
      <w:pPr>
        <w:pStyle w:val="a2"/>
      </w:pPr>
      <w:r>
        <w:rPr>
          <w:b/>
          <w:bCs/>
        </w:rPr>
        <w:t xml:space="preserve">00:17:23 Speaker 2</w:t>
      </w:r>
      <w:r>
        <w:br/>
      </w:r>
      <w:r>
        <w:t xml:space="preserve">The what?</w:t>
      </w:r>
    </w:p>
    <w:p>
      <w:pPr>
        <w:pStyle w:val="a2"/>
      </w:pPr>
      <w:r>
        <w:rPr>
          <w:b/>
          <w:bCs/>
        </w:rPr>
        <w:t xml:space="preserve">00:17:26 Speaker 3</w:t>
      </w:r>
      <w:r>
        <w:br/>
      </w:r>
      <w:r>
        <w:t xml:space="preserve">We looked at that yesterday for the burgers. It was between that and Mucks. Citgo Food Mart? It was the Citgo something.</w:t>
      </w:r>
    </w:p>
    <w:p>
      <w:pPr>
        <w:pStyle w:val="a2"/>
      </w:pPr>
      <w:r>
        <w:rPr>
          <w:b/>
          <w:bCs/>
        </w:rPr>
        <w:t xml:space="preserve">00:17:51 Speaker 2</w:t>
      </w:r>
      <w:r>
        <w:br/>
      </w:r>
      <w:r>
        <w:t xml:space="preserve">Alrighty. The best options are like.</w:t>
      </w:r>
    </w:p>
    <w:p>
      <w:pPr>
        <w:pStyle w:val="a2"/>
      </w:pPr>
      <w:r>
        <w:rPr>
          <w:b/>
          <w:bCs/>
        </w:rPr>
        <w:t xml:space="preserve">00:17:56 Speaker 3</w:t>
      </w:r>
      <w:r>
        <w:br/>
      </w:r>
      <w:r>
        <w:t xml:space="preserve">There’s not something in the middle.</w:t>
      </w:r>
    </w:p>
    <w:p>
      <w:pPr>
        <w:pStyle w:val="a2"/>
      </w:pPr>
      <w:r>
        <w:rPr>
          <w:b/>
          <w:bCs/>
        </w:rPr>
        <w:t xml:space="preserve">00:17:58 Speaker 1</w:t>
      </w:r>
      <w:r>
        <w:br/>
      </w:r>
      <w:r>
        <w:t xml:space="preserve">I don’t think so. Staybridge Suites.</w:t>
      </w:r>
    </w:p>
    <w:p>
      <w:pPr>
        <w:pStyle w:val="a2"/>
      </w:pPr>
      <w:r>
        <w:rPr>
          <w:b/>
          <w:bCs/>
        </w:rPr>
        <w:t xml:space="preserve">00:18:14 Speaker 3</w:t>
      </w:r>
      <w:r>
        <w:br/>
      </w:r>
      <w:r>
        <w:t xml:space="preserve">Three miles from here?</w:t>
      </w:r>
    </w:p>
    <w:p>
      <w:pPr>
        <w:pStyle w:val="a2"/>
      </w:pPr>
      <w:r>
        <w:rPr>
          <w:b/>
          <w:bCs/>
        </w:rPr>
        <w:t xml:space="preserve">00:18:15 Speaker 2</w:t>
      </w:r>
      <w:r>
        <w:br/>
      </w:r>
      <w:r>
        <w:t xml:space="preserve">For the airport.</w:t>
      </w:r>
    </w:p>
    <w:p>
      <w:pPr>
        <w:pStyle w:val="a2"/>
      </w:pPr>
      <w:r>
        <w:rPr>
          <w:b/>
          <w:bCs/>
        </w:rPr>
        <w:t xml:space="preserve">00:18:31 Speaker 1</w:t>
      </w:r>
      <w:r>
        <w:br/>
      </w:r>
      <w:r>
        <w:t xml:space="preserve">Everything’s to the right.</w:t>
      </w:r>
    </w:p>
    <w:p>
      <w:pPr>
        <w:pStyle w:val="a2"/>
      </w:pPr>
      <w:r>
        <w:rPr>
          <w:b/>
          <w:bCs/>
        </w:rPr>
        <w:t xml:space="preserve">00:18:44 Speaker 1</w:t>
      </w:r>
      <w:r>
        <w:br/>
      </w:r>
      <w:r>
        <w:t xml:space="preserve">Longhorn. Glory Days Grill, burgers and games. And Gross Smith. What do we want? Longhorn. Mr. And Mrs. Crab and Glory Days are all. Glory Days is good; it’s from West Virginia, and then there’s Grill Smith right there too, which looks good.</w:t>
      </w:r>
    </w:p>
    <w:p>
      <w:pPr>
        <w:pStyle w:val="a2"/>
      </w:pPr>
      <w:r>
        <w:rPr>
          <w:b/>
          <w:bCs/>
        </w:rPr>
        <w:t xml:space="preserve">00:19:02 Speaker 3</w:t>
      </w:r>
      <w:r>
        <w:br/>
      </w:r>
      <w:r>
        <w:t xml:space="preserve">Where is this joinery place? The joinery? Main Street in like one.</w:t>
      </w:r>
    </w:p>
    <w:p>
      <w:pPr>
        <w:pStyle w:val="a2"/>
      </w:pPr>
      <w:r>
        <w:rPr>
          <w:b/>
          <w:bCs/>
        </w:rPr>
        <w:t xml:space="preserve">00:19:11 Speaker 1</w:t>
      </w:r>
      <w:r>
        <w:br/>
      </w:r>
      <w:r>
        <w:t xml:space="preserve">If we go to that spot where those are, there’s a thousand places: Burger Twenty One, Grill Smith K-Pot.</w:t>
      </w:r>
    </w:p>
    <w:p>
      <w:pPr>
        <w:pStyle w:val="a2"/>
      </w:pPr>
      <w:r>
        <w:rPr>
          <w:b/>
          <w:bCs/>
        </w:rPr>
        <w:t xml:space="preserve">00:19:22 Speaker 1</w:t>
      </w:r>
      <w:r>
        <w:br/>
      </w:r>
      <w:r>
        <w:t xml:space="preserve">Fish City Grill.</w:t>
      </w:r>
    </w:p>
    <w:p>
      <w:pPr>
        <w:pStyle w:val="a2"/>
      </w:pPr>
      <w:r>
        <w:rPr>
          <w:b/>
          <w:bCs/>
        </w:rPr>
        <w:t xml:space="preserve">00:19:35 Speaker 1</w:t>
      </w:r>
      <w:r>
        <w:br/>
      </w:r>
      <w:r>
        <w:t xml:space="preserve">Abuelo’s. Abuelo’s Mexican, four point five.</w:t>
      </w:r>
    </w:p>
    <w:p>
      <w:pPr>
        <w:pStyle w:val="a2"/>
      </w:pPr>
      <w:r>
        <w:rPr>
          <w:b/>
          <w:bCs/>
        </w:rPr>
        <w:t xml:space="preserve">00:19:53 Speaker 1</w:t>
      </w:r>
      <w:r>
        <w:br/>
      </w:r>
      <w:r>
        <w:t xml:space="preserve">Perfect. Let’s do it. The boilos.</w:t>
      </w:r>
    </w:p>
    <w:p>
      <w:pPr>
        <w:pStyle w:val="a2"/>
      </w:pPr>
      <w:r>
        <w:rPr>
          <w:b/>
          <w:bCs/>
        </w:rPr>
        <w:t xml:space="preserve">00:20:08 Speaker 1</w:t>
      </w:r>
      <w:r>
        <w:br/>
      </w:r>
      <w:r>
        <w:t xml:space="preserve">There is also Lakeland Protein Bar. That looks closed, actually looks really good. Let’s see you there. I might have to drive home from here.</w:t>
      </w:r>
    </w:p>
    <w:bookmarkEnd w:id="20"/>
    <w:bookmarkEnd w:id="21"/>
    <w:sectPr w:rsidR="00275E2C">
      <w:pgSz w:h="16838" w:w="11906"/>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Times New Roman (正文 CS 字体)">
    <w:altName w:val="宋体"/>
    <w:panose1 w:val="020B0604020202020204"/>
    <w:charset w:val="86"/>
    <w:family w:val="roman"/>
    <w:pitch w:val="default"/>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F"/>
    <w:multiLevelType w:val="singleLevel"/>
    <w:tmpl w:val="FFFFFF7F"/>
    <w:lvl w:ilvl="0">
      <w:start w:val="1"/>
      <w:numFmt w:val="decimal"/>
      <w:pStyle w:val="2"/>
      <w:lvlText w:val="%1."/>
      <w:lvlJc w:val="left"/>
      <w:pPr>
        <w:tabs>
          <w:tab w:pos="780" w:val="left"/>
        </w:tabs>
        <w:ind w:hanging="360" w:hangingChars="200" w:left="780" w:leftChars="200"/>
      </w:pPr>
    </w:lvl>
  </w:abstractNum>
  <w:abstractNum w15:restartNumberingAfterBreak="0" w:abstractNumId="1">
    <w:nsid w:val="FFFFFF83"/>
    <w:multiLevelType w:val="singleLevel"/>
    <w:tmpl w:val="FFFFFF83"/>
    <w:lvl w:ilvl="0">
      <w:start w:val="1"/>
      <w:numFmt w:val="bullet"/>
      <w:pStyle w:val="20"/>
      <w:lvlText w:val=""/>
      <w:lvlJc w:val="left"/>
      <w:pPr>
        <w:tabs>
          <w:tab w:pos="780" w:val="left"/>
        </w:tabs>
        <w:ind w:hanging="360" w:hangingChars="200" w:left="780" w:leftChars="200"/>
      </w:pPr>
      <w:rPr>
        <w:rFonts w:ascii="Wingdings" w:hAnsi="Wingdings" w:hint="default"/>
      </w:rPr>
    </w:lvl>
  </w:abstractNum>
  <w:abstractNum w15:restartNumberingAfterBreak="0" w:abstractNumId="2">
    <w:nsid w:val="FFFFFF88"/>
    <w:multiLevelType w:val="singleLevel"/>
    <w:tmpl w:val="FFFFFF88"/>
    <w:lvl w:ilvl="0">
      <w:start w:val="1"/>
      <w:numFmt w:val="decimal"/>
      <w:pStyle w:val="a"/>
      <w:lvlText w:val="%1."/>
      <w:lvlJc w:val="left"/>
      <w:pPr>
        <w:tabs>
          <w:tab w:pos="360" w:val="left"/>
        </w:tabs>
        <w:ind w:hanging="360" w:hangingChars="200" w:left="360"/>
      </w:pPr>
    </w:lvl>
  </w:abstractNum>
  <w:abstractNum w15:restartNumberingAfterBreak="0" w:abstractNumId="3">
    <w:nsid w:val="FFFFFF89"/>
    <w:multiLevelType w:val="singleLevel"/>
    <w:tmpl w:val="FFFFFF89"/>
    <w:lvl w:ilvl="0">
      <w:start w:val="1"/>
      <w:numFmt w:val="bullet"/>
      <w:pStyle w:val="a0"/>
      <w:lvlText w:val=""/>
      <w:lvlJc w:val="left"/>
      <w:pPr>
        <w:tabs>
          <w:tab w:pos="360" w:val="left"/>
        </w:tabs>
        <w:ind w:hanging="360" w:hangingChars="200" w:left="36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925454790" w:numId="1">
    <w:abstractNumId w:val="0"/>
  </w:num>
  <w:num w16cid:durableId="1848398556" w:numId="2">
    <w:abstractNumId w:val="2"/>
  </w:num>
  <w:num w16cid:durableId="1840075167" w:numId="3">
    <w:abstractNumId w:val="3"/>
  </w:num>
  <w:num w16cid:durableId="1470247572" w:numId="4">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BF11CC"/>
    <w:rsid w:val="F57A143E"/>
    <w:rsid w:val="FF53E7DD"/>
    <w:rsid w:val="00012906"/>
    <w:rsid w:val="000C1ABD"/>
    <w:rsid w:val="000D1E8A"/>
    <w:rsid w:val="000F3D3C"/>
    <w:rsid w:val="0011788E"/>
    <w:rsid w:val="00167011"/>
    <w:rsid w:val="001824E5"/>
    <w:rsid w:val="001A30C6"/>
    <w:rsid w:val="001B0185"/>
    <w:rsid w:val="001B2E68"/>
    <w:rsid w:val="00271600"/>
    <w:rsid w:val="00275E2C"/>
    <w:rsid w:val="00284976"/>
    <w:rsid w:val="00290063"/>
    <w:rsid w:val="002D5AAF"/>
    <w:rsid w:val="00315AC2"/>
    <w:rsid w:val="00337933"/>
    <w:rsid w:val="00353684"/>
    <w:rsid w:val="00365A06"/>
    <w:rsid w:val="00386B56"/>
    <w:rsid w:val="003E512C"/>
    <w:rsid w:val="003F6589"/>
    <w:rsid w:val="00402858"/>
    <w:rsid w:val="00455D51"/>
    <w:rsid w:val="004804EF"/>
    <w:rsid w:val="004B1E78"/>
    <w:rsid w:val="004D308B"/>
    <w:rsid w:val="00512CA9"/>
    <w:rsid w:val="005140DE"/>
    <w:rsid w:val="00515E7E"/>
    <w:rsid w:val="005641A8"/>
    <w:rsid w:val="005646E9"/>
    <w:rsid w:val="0057446D"/>
    <w:rsid w:val="00584C65"/>
    <w:rsid w:val="005C33F3"/>
    <w:rsid w:val="00605308"/>
    <w:rsid w:val="006203D4"/>
    <w:rsid w:val="006B04C2"/>
    <w:rsid w:val="007453A1"/>
    <w:rsid w:val="007535F6"/>
    <w:rsid w:val="00786E81"/>
    <w:rsid w:val="007938B8"/>
    <w:rsid w:val="008033E1"/>
    <w:rsid w:val="0085162E"/>
    <w:rsid w:val="00865C7C"/>
    <w:rsid w:val="00900CCC"/>
    <w:rsid w:val="00932E5F"/>
    <w:rsid w:val="00962302"/>
    <w:rsid w:val="00993CBA"/>
    <w:rsid w:val="009A3D3D"/>
    <w:rsid w:val="009E145E"/>
    <w:rsid w:val="00A21265"/>
    <w:rsid w:val="00A625F9"/>
    <w:rsid w:val="00A7127D"/>
    <w:rsid w:val="00A81885"/>
    <w:rsid w:val="00A82518"/>
    <w:rsid w:val="00A8796D"/>
    <w:rsid w:val="00AB1A36"/>
    <w:rsid w:val="00AC75E8"/>
    <w:rsid w:val="00AD4E46"/>
    <w:rsid w:val="00B221B6"/>
    <w:rsid w:val="00B34BC6"/>
    <w:rsid w:val="00B5019A"/>
    <w:rsid w:val="00BF11CC"/>
    <w:rsid w:val="00C1108E"/>
    <w:rsid w:val="00C14B89"/>
    <w:rsid w:val="00C865AB"/>
    <w:rsid w:val="00C9144D"/>
    <w:rsid w:val="00C94844"/>
    <w:rsid w:val="00DB673F"/>
    <w:rsid w:val="00E04222"/>
    <w:rsid w:val="00E07649"/>
    <w:rsid w:val="00E64F6C"/>
    <w:rsid w:val="00EC331D"/>
    <w:rsid w:val="00F15494"/>
    <w:rsid w:val="00F75CC4"/>
    <w:rsid w:val="00FC1DF5"/>
    <w:rsid w:val="00FC30D7"/>
    <w:rsid w:val="00FD44F7"/>
    <w:rsid w:val="00FE2A30"/>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EastAsia" w:hAnsiTheme="minorHAnsi"/>
        <w:lang w:bidi="ar-SA" w:eastAsia="zh-CN" w:val="en-US"/>
      </w:rPr>
    </w:rPrDefault>
    <w:pPrDefault/>
  </w:docDefaults>
  <w:latentStyles w:count="376" w:defLockedState="0" w:defQFormat="0" w:defSemiHidden="0" w:defUIPriority="0" w:defUnhideWhenUsed="0">
    <w:lsdException w:name="Normal" w:qFormat="1"/>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footnote text" w:qFormat="1" w:uiPriority="9" w:unhideWhenUsed="1"/>
    <w:lsdException w:name="Title" w:qFormat="1" w:uiPriority="10"/>
    <w:lsdException w:name="Default Paragraph Font" w:semiHidden="1" w:uiPriority="1" w:unhideWhenUsed="1"/>
    <w:lsdException w:name="Body Text" w:qFormat="1"/>
    <w:lsdException w:name="Subtitle" w:qFormat="1" w:uiPriority="11"/>
    <w:lsdException w:name="Date" w:qFormat="1"/>
    <w:lsdException w:name="Block Text" w:qFormat="1" w:uiPriority="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1" w:type="paragraph">
    <w:name w:val="Normal"/>
    <w:qFormat/>
    <w:pPr>
      <w:spacing w:after="200"/>
    </w:pPr>
    <w:rPr>
      <w:sz w:val="24"/>
      <w:szCs w:val="24"/>
      <w:lang w:eastAsia="en-US"/>
    </w:rPr>
  </w:style>
  <w:style w:styleId="1" w:type="paragraph">
    <w:name w:val="heading 1"/>
    <w:basedOn w:val="a1"/>
    <w:next w:val="a2"/>
    <w:link w:val="10"/>
    <w:uiPriority w:val="9"/>
    <w:qFormat/>
    <w:rsid w:val="00FC1DF5"/>
    <w:pPr>
      <w:spacing w:after="80" w:before="480"/>
      <w:outlineLvl w:val="0"/>
    </w:pPr>
    <w:rPr>
      <w:rFonts w:ascii="Arial" w:cs="Arial" w:eastAsia="Arial" w:hAnsi="Arial"/>
      <w:b/>
      <w:bCs/>
      <w:color w:themeColor="text1" w:val="000000"/>
      <w:sz w:val="44"/>
      <w:szCs w:val="40"/>
    </w:rPr>
  </w:style>
  <w:style w:styleId="21" w:type="paragraph">
    <w:name w:val="heading 2"/>
    <w:basedOn w:val="a1"/>
    <w:next w:val="a2"/>
    <w:link w:val="22"/>
    <w:uiPriority w:val="9"/>
    <w:semiHidden/>
    <w:unhideWhenUsed/>
    <w:qFormat/>
    <w:rsid w:val="00605308"/>
    <w:pPr>
      <w:spacing w:after="80" w:before="320" w:line="360" w:lineRule="auto"/>
      <w:outlineLvl w:val="1"/>
    </w:pPr>
    <w:rPr>
      <w:rFonts w:ascii="Arial" w:cs="Arial" w:eastAsia="Arial" w:hAnsi="Arial"/>
      <w:b/>
      <w:bCs/>
      <w:color w:themeColor="text1" w:val="000000"/>
      <w:sz w:val="32"/>
      <w:szCs w:val="32"/>
    </w:rPr>
  </w:style>
  <w:style w:styleId="3" w:type="paragraph">
    <w:name w:val="heading 3"/>
    <w:basedOn w:val="a1"/>
    <w:next w:val="a2"/>
    <w:link w:val="30"/>
    <w:uiPriority w:val="9"/>
    <w:semiHidden/>
    <w:unhideWhenUsed/>
    <w:qFormat/>
    <w:rsid w:val="00584C65"/>
    <w:pPr>
      <w:spacing w:after="40" w:before="100" w:line="360" w:lineRule="auto"/>
      <w:outlineLvl w:val="2"/>
    </w:pPr>
    <w:rPr>
      <w:rFonts w:ascii="Arial" w:cs="Arial" w:eastAsia="Arial" w:hAnsi="Arial"/>
      <w:b/>
      <w:bCs/>
      <w:color w:themeColor="text1" w:val="000000"/>
      <w:sz w:val="28"/>
      <w:szCs w:val="28"/>
    </w:rPr>
  </w:style>
  <w:style w:styleId="4" w:type="paragraph">
    <w:name w:val="heading 4"/>
    <w:basedOn w:val="a1"/>
    <w:next w:val="a2"/>
    <w:link w:val="40"/>
    <w:uiPriority w:val="9"/>
    <w:semiHidden/>
    <w:unhideWhenUsed/>
    <w:qFormat/>
    <w:pPr>
      <w:spacing w:after="40" w:before="80"/>
      <w:outlineLvl w:val="3"/>
    </w:pPr>
    <w:rPr>
      <w:rFonts w:ascii="Arial" w:cs="Arial" w:eastAsia="Arial" w:hAnsi="Arial"/>
      <w:b/>
      <w:color w:themeColor="text1" w:val="000000"/>
    </w:rPr>
  </w:style>
  <w:style w:styleId="5" w:type="paragraph">
    <w:name w:val="heading 5"/>
    <w:basedOn w:val="a1"/>
    <w:next w:val="a2"/>
    <w:link w:val="50"/>
    <w:uiPriority w:val="9"/>
    <w:semiHidden/>
    <w:unhideWhenUsed/>
    <w:qFormat/>
    <w:rsid w:val="00962302"/>
    <w:pPr>
      <w:spacing w:after="40" w:before="80"/>
      <w:outlineLvl w:val="4"/>
    </w:pPr>
    <w:rPr>
      <w:rFonts w:ascii="微软雅黑" w:cs="微软雅黑" w:eastAsia="Arial" w:hAnsi="微软雅黑"/>
      <w:color w:themeColor="text1" w:val="000000"/>
    </w:rPr>
  </w:style>
  <w:style w:styleId="6" w:type="paragraph">
    <w:name w:val="heading 6"/>
    <w:basedOn w:val="a1"/>
    <w:next w:val="a2"/>
    <w:link w:val="60"/>
    <w:uiPriority w:val="9"/>
    <w:semiHidden/>
    <w:unhideWhenUsed/>
    <w:qFormat/>
    <w:rsid w:val="00962302"/>
    <w:pPr>
      <w:spacing w:after="0" w:before="40"/>
      <w:outlineLvl w:val="5"/>
    </w:pPr>
    <w:rPr>
      <w:rFonts w:ascii="微软雅黑" w:cs="微软雅黑" w:eastAsia="Arial" w:hAnsi="微软雅黑"/>
      <w:color w:themeColor="text1" w:val="000000"/>
    </w:rPr>
  </w:style>
  <w:style w:styleId="7" w:type="paragraph">
    <w:name w:val="heading 7"/>
    <w:basedOn w:val="a1"/>
    <w:next w:val="a2"/>
    <w:link w:val="70"/>
    <w:uiPriority w:val="9"/>
    <w:semiHidden/>
    <w:unhideWhenUsed/>
    <w:qFormat/>
    <w:rsid w:val="00962302"/>
    <w:pPr>
      <w:spacing w:after="0" w:before="40"/>
      <w:outlineLvl w:val="6"/>
    </w:pPr>
    <w:rPr>
      <w:rFonts w:ascii="微软雅黑" w:cs="微软雅黑" w:eastAsia="Arial" w:hAnsi="微软雅黑"/>
      <w:color w:themeColor="text1" w:val="000000"/>
    </w:rPr>
  </w:style>
  <w:style w:styleId="8" w:type="paragraph">
    <w:name w:val="heading 8"/>
    <w:basedOn w:val="a1"/>
    <w:next w:val="a2"/>
    <w:link w:val="80"/>
    <w:uiPriority w:val="9"/>
    <w:semiHidden/>
    <w:unhideWhenUsed/>
    <w:qFormat/>
    <w:rsid w:val="00962302"/>
    <w:pPr>
      <w:spacing w:after="0"/>
      <w:outlineLvl w:val="7"/>
    </w:pPr>
    <w:rPr>
      <w:rFonts w:cstheme="majorBidi" w:eastAsia="Arial"/>
      <w:iCs/>
      <w:color w:themeColor="text1" w:val="000000"/>
    </w:rPr>
  </w:style>
  <w:style w:styleId="9" w:type="paragraph">
    <w:name w:val="heading 9"/>
    <w:basedOn w:val="a1"/>
    <w:next w:val="a2"/>
    <w:link w:val="90"/>
    <w:uiPriority w:val="9"/>
    <w:semiHidden/>
    <w:unhideWhenUsed/>
    <w:qFormat/>
    <w:pPr>
      <w:spacing w:after="0"/>
      <w:outlineLvl w:val="8"/>
    </w:pPr>
    <w:rPr>
      <w:rFonts w:cstheme="majorBidi" w:eastAsia="Arial"/>
      <w:color w:themeColor="text1" w:themeTint="D8" w:val="272727"/>
    </w:rPr>
  </w:style>
  <w:style w:default="1" w:styleId="a3" w:type="character">
    <w:name w:val="Default Paragraph Font"/>
    <w:uiPriority w:val="1"/>
    <w:semiHidden/>
    <w:unhideWhenUsed/>
  </w:style>
  <w:style w:default="1" w:styleId="a4" w:type="table">
    <w:name w:val="Normal Table"/>
    <w:uiPriority w:val="99"/>
    <w:semiHidden/>
    <w:unhideWhenUsed/>
    <w:tblPr>
      <w:tblInd w:type="dxa" w:w="0"/>
      <w:tblCellMar>
        <w:top w:type="dxa" w:w="0"/>
        <w:left w:type="dxa" w:w="108"/>
        <w:bottom w:type="dxa" w:w="0"/>
        <w:right w:type="dxa" w:w="108"/>
      </w:tblCellMar>
    </w:tblPr>
  </w:style>
  <w:style w:default="1" w:styleId="a5" w:type="numbering">
    <w:name w:val="No List"/>
    <w:uiPriority w:val="99"/>
    <w:semiHidden/>
    <w:unhideWhenUsed/>
  </w:style>
  <w:style w:styleId="a2" w:type="paragraph">
    <w:name w:val="Body Text"/>
    <w:basedOn w:val="a1"/>
    <w:qFormat/>
    <w:rsid w:val="00962302"/>
    <w:pPr>
      <w:spacing w:after="180" w:before="100"/>
    </w:pPr>
    <w:rPr>
      <w:rFonts w:ascii="Arial" w:cs="Arial" w:eastAsia="Arial" w:hAnsi="Arial"/>
      <w:color w:themeColor="text1" w:val="000000"/>
    </w:rPr>
  </w:style>
  <w:style w:styleId="2" w:type="paragraph">
    <w:name w:val="List Number 2"/>
    <w:basedOn w:val="a1"/>
    <w:pPr>
      <w:numPr>
        <w:numId w:val="1"/>
      </w:numPr>
      <w:contextualSpacing/>
    </w:pPr>
    <w:rPr>
      <w:rFonts w:ascii="Arial" w:cs="Arial" w:eastAsia="Arial" w:hAnsi="Arial"/>
    </w:rPr>
  </w:style>
  <w:style w:styleId="a" w:type="paragraph">
    <w:name w:val="List Number"/>
    <w:basedOn w:val="a1"/>
    <w:pPr>
      <w:numPr>
        <w:numId w:val="2"/>
      </w:numPr>
      <w:spacing w:line="360" w:lineRule="auto"/>
      <w:contextualSpacing/>
    </w:pPr>
    <w:rPr>
      <w:rFonts w:ascii="Arial" w:cs="Arial" w:eastAsia="Arial" w:hAnsi="Arial"/>
      <w:b/>
      <w:bCs/>
    </w:rPr>
  </w:style>
  <w:style w:styleId="a6" w:type="paragraph">
    <w:name w:val="caption"/>
    <w:basedOn w:val="a1"/>
    <w:link w:val="a7"/>
    <w:pPr>
      <w:spacing w:after="120"/>
    </w:pPr>
    <w:rPr>
      <w:i/>
    </w:rPr>
  </w:style>
  <w:style w:styleId="a0" w:type="paragraph">
    <w:name w:val="List Bullet"/>
    <w:basedOn w:val="a1"/>
    <w:rsid w:val="00A82518"/>
    <w:pPr>
      <w:numPr>
        <w:numId w:val="3"/>
      </w:numPr>
      <w:spacing w:before="200" w:line="360" w:lineRule="auto"/>
      <w:ind w:hanging="200" w:left="200"/>
      <w:contextualSpacing/>
    </w:pPr>
    <w:rPr>
      <w:rFonts w:ascii="Arial" w:cs="Arial" w:eastAsia="Arial" w:hAnsi="Arial"/>
      <w:b/>
      <w:bCs/>
    </w:rPr>
  </w:style>
  <w:style w:styleId="a8" w:type="paragraph">
    <w:name w:val="Block Text"/>
    <w:basedOn w:val="a2"/>
    <w:next w:val="a2"/>
    <w:uiPriority w:val="9"/>
    <w:unhideWhenUsed/>
    <w:qFormat/>
    <w:rsid w:val="00C94844"/>
    <w:pPr>
      <w:pBdr>
        <w:left w:color="D1D1D1" w:space="4" w:sz="24" w:themeColor="background2" w:themeShade="E6" w:val="single"/>
      </w:pBdr>
      <w:spacing w:after="100"/>
      <w:ind w:left="397" w:right="482"/>
    </w:pPr>
    <w:rPr>
      <w:color w:themeColor="background2" w:themeShade="80" w:val="747474"/>
    </w:rPr>
  </w:style>
  <w:style w:styleId="20" w:type="paragraph">
    <w:name w:val="List Bullet 2"/>
    <w:basedOn w:val="a1"/>
    <w:rsid w:val="00A82518"/>
    <w:pPr>
      <w:numPr>
        <w:numId w:val="4"/>
      </w:numPr>
      <w:spacing w:before="120" w:line="360" w:lineRule="auto"/>
      <w:ind w:hanging="200" w:left="400"/>
      <w:contextualSpacing/>
    </w:pPr>
    <w:rPr>
      <w:rFonts w:ascii="Arial" w:cs="Arial" w:eastAsia="Arial" w:hAnsi="Arial"/>
    </w:rPr>
  </w:style>
  <w:style w:styleId="a9" w:type="paragraph">
    <w:name w:val="Date"/>
    <w:next w:val="a2"/>
    <w:qFormat/>
    <w:pPr>
      <w:spacing w:after="200"/>
      <w:jc w:val="center"/>
    </w:pPr>
    <w:rPr>
      <w:rFonts w:eastAsia="Arial"/>
      <w:sz w:val="24"/>
      <w:szCs w:val="24"/>
      <w:lang w:eastAsia="en-US"/>
    </w:rPr>
  </w:style>
  <w:style w:styleId="aa" w:type="paragraph">
    <w:name w:val="Subtitle"/>
    <w:basedOn w:val="ab"/>
    <w:next w:val="a2"/>
    <w:link w:val="ac"/>
    <w:uiPriority w:val="11"/>
    <w:qFormat/>
    <w:rPr>
      <w:spacing w:val="15"/>
      <w:sz w:val="28"/>
      <w:szCs w:val="28"/>
    </w:rPr>
  </w:style>
  <w:style w:styleId="ab" w:type="paragraph">
    <w:name w:val="Title"/>
    <w:basedOn w:val="a1"/>
    <w:next w:val="a2"/>
    <w:link w:val="ad"/>
    <w:uiPriority w:val="10"/>
    <w:qFormat/>
    <w:pPr>
      <w:spacing w:after="80"/>
      <w:contextualSpacing/>
      <w:jc w:val="center"/>
    </w:pPr>
    <w:rPr>
      <w:rFonts w:ascii="Arial" w:cs="Arial" w:eastAsia="Arial" w:hAnsi="Arial"/>
      <w:spacing w:val="-10"/>
      <w:kern w:val="28"/>
      <w:sz w:val="56"/>
      <w:szCs w:val="56"/>
    </w:rPr>
  </w:style>
  <w:style w:styleId="ae" w:type="paragraph">
    <w:name w:val="footnote text"/>
    <w:basedOn w:val="a1"/>
    <w:uiPriority w:val="9"/>
    <w:unhideWhenUsed/>
    <w:qFormat/>
  </w:style>
  <w:style w:styleId="af" w:type="character">
    <w:name w:val="Hyperlink"/>
    <w:basedOn w:val="a3"/>
    <w:rsid w:val="00962302"/>
    <w:rPr>
      <w:b w:val="0"/>
      <w:i w:val="0"/>
      <w:color w:themeColor="text1" w:val="000000"/>
      <w:u w:val="none"/>
      <w:bdr w:color="auto" w:space="0" w:sz="0" w:val="none"/>
      <w:em w:val="none"/>
    </w:rPr>
  </w:style>
  <w:style w:customStyle="1" w:styleId="a7" w:type="character">
    <w:name w:val="题注 字符"/>
    <w:basedOn w:val="a3"/>
    <w:link w:val="a6"/>
  </w:style>
  <w:style w:styleId="af0" w:type="character">
    <w:name w:val="footnote reference"/>
    <w:basedOn w:val="a7"/>
    <w:rPr>
      <w:vertAlign w:val="superscript"/>
    </w:rPr>
  </w:style>
  <w:style w:customStyle="1" w:styleId="FirstParagraph" w:type="paragraph">
    <w:name w:val="First Paragraph"/>
    <w:basedOn w:val="a2"/>
    <w:next w:val="a2"/>
    <w:qFormat/>
    <w:rsid w:val="00962302"/>
    <w:pPr>
      <w:spacing w:before="240"/>
    </w:pPr>
  </w:style>
  <w:style w:customStyle="1" w:styleId="Compact" w:type="paragraph">
    <w:name w:val="Compact"/>
    <w:basedOn w:val="a2"/>
    <w:qFormat/>
    <w:pPr>
      <w:spacing w:after="36" w:before="36"/>
    </w:pPr>
  </w:style>
  <w:style w:customStyle="1" w:styleId="ad" w:type="character">
    <w:name w:val="标题 字符"/>
    <w:basedOn w:val="a3"/>
    <w:link w:val="ab"/>
    <w:uiPriority w:val="10"/>
    <w:rPr>
      <w:rFonts w:ascii="Arial" w:cs="Arial" w:eastAsia="Arial" w:hAnsi="Arial"/>
      <w:spacing w:val="-10"/>
      <w:kern w:val="28"/>
      <w:sz w:val="56"/>
      <w:szCs w:val="56"/>
    </w:rPr>
  </w:style>
  <w:style w:customStyle="1" w:styleId="ac" w:type="character">
    <w:name w:val="副标题 字符"/>
    <w:basedOn w:val="a3"/>
    <w:link w:val="aa"/>
    <w:uiPriority w:val="11"/>
    <w:rPr>
      <w:rFonts w:cstheme="majorBidi" w:eastAsiaTheme="majorEastAsia"/>
      <w:color w:themeColor="text1" w:themeTint="A6" w:val="595959"/>
      <w:spacing w:val="15"/>
      <w:sz w:val="28"/>
      <w:szCs w:val="28"/>
    </w:rPr>
  </w:style>
  <w:style w:customStyle="1" w:styleId="Author" w:type="paragraph">
    <w:name w:val="Author"/>
    <w:next w:val="a2"/>
    <w:qFormat/>
    <w:pPr>
      <w:spacing w:after="200"/>
      <w:jc w:val="center"/>
    </w:pPr>
    <w:rPr>
      <w:sz w:val="24"/>
      <w:szCs w:val="24"/>
      <w:lang w:eastAsia="en-US"/>
    </w:rPr>
  </w:style>
  <w:style w:customStyle="1" w:styleId="AbstractTitle" w:type="paragraph">
    <w:name w:val="Abstract Title"/>
    <w:basedOn w:val="a1"/>
    <w:next w:val="Abstract"/>
    <w:qFormat/>
    <w:pPr>
      <w:keepNext/>
      <w:keepLines/>
      <w:spacing w:after="0" w:before="300"/>
      <w:jc w:val="center"/>
    </w:pPr>
    <w:rPr>
      <w:b/>
      <w:sz w:val="20"/>
      <w:szCs w:val="20"/>
    </w:rPr>
  </w:style>
  <w:style w:customStyle="1" w:styleId="Abstract" w:type="paragraph">
    <w:name w:val="Abstract"/>
    <w:basedOn w:val="a1"/>
    <w:next w:val="a2"/>
    <w:qFormat/>
    <w:pPr>
      <w:spacing w:after="300" w:before="100"/>
    </w:pPr>
    <w:rPr>
      <w:rFonts w:eastAsia="Arial"/>
      <w:sz w:val="20"/>
      <w:szCs w:val="20"/>
    </w:rPr>
  </w:style>
  <w:style w:customStyle="1" w:styleId="11" w:type="paragraph">
    <w:name w:val="书目1"/>
    <w:basedOn w:val="a1"/>
    <w:qFormat/>
  </w:style>
  <w:style w:customStyle="1" w:styleId="10" w:type="character">
    <w:name w:val="标题 1 字符"/>
    <w:basedOn w:val="a3"/>
    <w:link w:val="1"/>
    <w:uiPriority w:val="9"/>
    <w:rsid w:val="00FC1DF5"/>
    <w:rPr>
      <w:rFonts w:ascii="Arial" w:cs="Arial" w:eastAsia="Arial" w:hAnsi="Arial"/>
      <w:b/>
      <w:bCs/>
      <w:color w:themeColor="text1" w:val="000000"/>
      <w:sz w:val="44"/>
      <w:szCs w:val="40"/>
      <w:lang w:eastAsia="en-US"/>
    </w:rPr>
  </w:style>
  <w:style w:customStyle="1" w:styleId="22" w:type="character">
    <w:name w:val="标题 2 字符"/>
    <w:basedOn w:val="a3"/>
    <w:link w:val="21"/>
    <w:uiPriority w:val="9"/>
    <w:semiHidden/>
    <w:rsid w:val="00605308"/>
    <w:rPr>
      <w:rFonts w:ascii="Arial" w:cs="Arial" w:eastAsia="Arial" w:hAnsi="Arial"/>
      <w:b/>
      <w:bCs/>
      <w:color w:themeColor="text1" w:val="000000"/>
      <w:sz w:val="32"/>
      <w:szCs w:val="32"/>
      <w:lang w:eastAsia="en-US"/>
    </w:rPr>
  </w:style>
  <w:style w:customStyle="1" w:styleId="30" w:type="character">
    <w:name w:val="标题 3 字符"/>
    <w:basedOn w:val="a3"/>
    <w:link w:val="3"/>
    <w:uiPriority w:val="9"/>
    <w:semiHidden/>
    <w:rsid w:val="00584C65"/>
    <w:rPr>
      <w:rFonts w:ascii="Arial" w:cs="Arial" w:eastAsia="Arial" w:hAnsi="Arial"/>
      <w:b/>
      <w:bCs/>
      <w:color w:themeColor="text1" w:val="000000"/>
      <w:sz w:val="28"/>
      <w:szCs w:val="28"/>
      <w:lang w:eastAsia="en-US"/>
    </w:rPr>
  </w:style>
  <w:style w:customStyle="1" w:styleId="40" w:type="character">
    <w:name w:val="标题 4 字符"/>
    <w:basedOn w:val="a3"/>
    <w:link w:val="4"/>
    <w:uiPriority w:val="9"/>
    <w:semiHidden/>
    <w:rPr>
      <w:rFonts w:ascii="Arial" w:cs="Arial" w:eastAsia="Arial" w:hAnsi="Arial"/>
      <w:b/>
      <w:color w:themeColor="text1" w:val="000000"/>
      <w:sz w:val="24"/>
      <w:szCs w:val="24"/>
      <w:lang w:eastAsia="en-US"/>
    </w:rPr>
  </w:style>
  <w:style w:customStyle="1" w:styleId="50" w:type="character">
    <w:name w:val="标题 5 字符"/>
    <w:basedOn w:val="a3"/>
    <w:link w:val="5"/>
    <w:uiPriority w:val="9"/>
    <w:semiHidden/>
    <w:rsid w:val="00962302"/>
    <w:rPr>
      <w:rFonts w:ascii="微软雅黑" w:cs="微软雅黑" w:eastAsia="Arial" w:hAnsi="微软雅黑"/>
      <w:color w:themeColor="text1" w:val="000000"/>
      <w:sz w:val="24"/>
      <w:szCs w:val="24"/>
      <w:lang w:eastAsia="en-US"/>
    </w:rPr>
  </w:style>
  <w:style w:customStyle="1" w:styleId="60" w:type="character">
    <w:name w:val="标题 6 字符"/>
    <w:basedOn w:val="a3"/>
    <w:link w:val="6"/>
    <w:uiPriority w:val="9"/>
    <w:semiHidden/>
    <w:rsid w:val="00962302"/>
    <w:rPr>
      <w:rFonts w:ascii="微软雅黑" w:cs="微软雅黑" w:eastAsia="Arial" w:hAnsi="微软雅黑"/>
      <w:color w:themeColor="text1" w:val="000000"/>
      <w:sz w:val="24"/>
      <w:szCs w:val="24"/>
      <w:lang w:eastAsia="en-US"/>
    </w:rPr>
  </w:style>
  <w:style w:customStyle="1" w:styleId="70" w:type="character">
    <w:name w:val="标题 7 字符"/>
    <w:basedOn w:val="a3"/>
    <w:link w:val="7"/>
    <w:uiPriority w:val="9"/>
    <w:semiHidden/>
    <w:rsid w:val="00962302"/>
    <w:rPr>
      <w:rFonts w:ascii="微软雅黑" w:cs="微软雅黑" w:eastAsia="Arial" w:hAnsi="微软雅黑"/>
      <w:color w:themeColor="text1" w:val="000000"/>
      <w:sz w:val="24"/>
      <w:szCs w:val="24"/>
      <w:lang w:eastAsia="en-US"/>
    </w:rPr>
  </w:style>
  <w:style w:customStyle="1" w:styleId="80" w:type="character">
    <w:name w:val="标题 8 字符"/>
    <w:basedOn w:val="a3"/>
    <w:link w:val="8"/>
    <w:uiPriority w:val="9"/>
    <w:semiHidden/>
    <w:rsid w:val="00962302"/>
    <w:rPr>
      <w:rFonts w:cstheme="majorBidi" w:eastAsia="Arial"/>
      <w:iCs/>
      <w:color w:themeColor="text1" w:val="000000"/>
      <w:sz w:val="24"/>
      <w:szCs w:val="24"/>
      <w:lang w:eastAsia="en-US"/>
    </w:rPr>
  </w:style>
  <w:style w:customStyle="1" w:styleId="90" w:type="character">
    <w:name w:val="标题 9 字符"/>
    <w:basedOn w:val="a3"/>
    <w:link w:val="9"/>
    <w:uiPriority w:val="9"/>
    <w:semiHidden/>
    <w:rPr>
      <w:rFonts w:cstheme="majorBidi" w:eastAsia="Arial"/>
      <w:color w:themeColor="text1" w:themeTint="D8" w:val="272727"/>
      <w:sz w:val="24"/>
      <w:szCs w:val="24"/>
      <w:lang w:eastAsia="en-US"/>
    </w:rPr>
  </w:style>
  <w:style w:customStyle="1" w:styleId="FootnoteBlockText" w:type="paragraph">
    <w:name w:val="Footnote Block Text"/>
    <w:basedOn w:val="ae"/>
    <w:next w:val="ae"/>
    <w:uiPriority w:val="9"/>
    <w:unhideWhenUsed/>
    <w:qFormat/>
    <w:pPr>
      <w:spacing w:after="100" w:before="100"/>
      <w:ind w:left="480" w:right="480"/>
    </w:pPr>
  </w:style>
  <w:style w:customStyle="1" w:styleId="Table" w:type="table">
    <w:name w:val="Table"/>
    <w:semiHidden/>
    <w:unhideWhenUsed/>
    <w:qFormat/>
    <w:tblPr>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a1"/>
    <w:next w:val="Definition"/>
    <w:pPr>
      <w:spacing w:after="0"/>
    </w:pPr>
    <w:rPr>
      <w:rFonts w:eastAsia="Arial"/>
    </w:rPr>
  </w:style>
  <w:style w:customStyle="1" w:styleId="Definition" w:type="paragraph">
    <w:name w:val="Definition"/>
    <w:basedOn w:val="a1"/>
    <w:rsid w:val="00962302"/>
    <w:rPr>
      <w:color w:themeColor="text1" w:val="000000"/>
    </w:rPr>
  </w:style>
  <w:style w:customStyle="1" w:styleId="TableCaption" w:type="paragraph">
    <w:name w:val="Table Caption"/>
    <w:basedOn w:val="a6"/>
  </w:style>
  <w:style w:customStyle="1" w:styleId="ImageCaption" w:type="paragraph">
    <w:name w:val="Image Caption"/>
    <w:basedOn w:val="a6"/>
  </w:style>
  <w:style w:customStyle="1" w:styleId="Figure" w:type="paragraph">
    <w:name w:val="Figure"/>
    <w:basedOn w:val="a1"/>
  </w:style>
  <w:style w:customStyle="1" w:styleId="CaptionedFigure" w:type="paragraph">
    <w:name w:val="Captioned Figure"/>
    <w:basedOn w:val="Figure"/>
    <w:pPr>
      <w:keepNext/>
    </w:pPr>
  </w:style>
  <w:style w:customStyle="1" w:styleId="VerbatimChar" w:type="character">
    <w:name w:val="Verbatim Char"/>
    <w:basedOn w:val="a7"/>
    <w:link w:val="SourceCode"/>
    <w:rsid w:val="00FE2A30"/>
    <w:rPr>
      <w:rFonts w:ascii="Consolas" w:cs="Times New Roman (正文 CS 字体)" w:eastAsia="Arial" w:hAnsi="Consolas"/>
      <w:sz w:val="22"/>
      <w:shd w:color="auto" w:fill="F2F2F2" w:themeFill="background1" w:themeFillShade="F2" w:val="clear"/>
    </w:rPr>
  </w:style>
  <w:style w:customStyle="1" w:styleId="SectionNumber" w:type="character">
    <w:name w:val="Section Number"/>
    <w:basedOn w:val="a7"/>
  </w:style>
  <w:style w:customStyle="1" w:styleId="TOC1" w:type="paragraph">
    <w:name w:val="TOC 标题1"/>
    <w:basedOn w:val="1"/>
    <w:next w:val="a2"/>
    <w:uiPriority w:val="39"/>
    <w:unhideWhenUsed/>
    <w:qFormat/>
    <w:pPr>
      <w:spacing w:before="240" w:line="259" w:lineRule="auto"/>
      <w:outlineLvl w:val="9"/>
    </w:pPr>
    <w:rPr>
      <w:rFonts w:asciiTheme="majorHAnsi" w:cstheme="majorBidi" w:eastAsiaTheme="majorEastAsia" w:hAnsiTheme="majorHAnsi"/>
      <w:color w:themeColor="accent1" w:themeShade="BF" w:val="0F4761"/>
    </w:rPr>
  </w:style>
  <w:style w:customStyle="1" w:styleId="SourceCode" w:type="paragraph">
    <w:name w:val="Source Code"/>
    <w:link w:val="VerbatimChar"/>
    <w:rsid w:val="00FE2A30"/>
    <w:pPr>
      <w:shd w:color="auto" w:fill="F2F2F2" w:themeFill="background1" w:themeFillShade="F2" w:val="clear"/>
      <w:wordWrap w:val="0"/>
      <w:spacing w:after="100" w:afterLines="100" w:before="100" w:beforeLines="100"/>
    </w:pPr>
    <w:rPr>
      <w:rFonts w:ascii="Consolas" w:cs="Times New Roman (正文 CS 字体)" w:eastAsia="Arial" w:hAnsi="Consolas"/>
      <w:sz w:val="22"/>
    </w:rPr>
  </w:style>
  <w:style w:styleId="af1" w:type="character">
    <w:name w:val="FollowedHyperlink"/>
    <w:basedOn w:val="a3"/>
    <w:rsid w:val="0011788E"/>
    <w:rPr>
      <w:color w:themeColor="followedHyperlink" w:val="96607D"/>
      <w:u w:val="single"/>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10026F9AEED442AB141D5C00EF2F7C" ma:contentTypeVersion="22" ma:contentTypeDescription="Create a new document." ma:contentTypeScope="" ma:versionID="bbf6cedda85f957ac2a043dee6cd74dc">
  <xsd:schema xmlns:xsd="http://www.w3.org/2001/XMLSchema" xmlns:xs="http://www.w3.org/2001/XMLSchema" xmlns:p="http://schemas.microsoft.com/office/2006/metadata/properties" xmlns:ns1="http://schemas.microsoft.com/sharepoint/v3" xmlns:ns2="451aad5b-167b-4d6c-939c-63203bdf6bab" xmlns:ns3="c503ef68-8e6b-4103-88cd-6d3eed0e207f" targetNamespace="http://schemas.microsoft.com/office/2006/metadata/properties" ma:root="true" ma:fieldsID="a64bd8f018ff6ba91350b8371d2a451a" ns1:_="" ns2:_="" ns3:_="">
    <xsd:import namespace="http://schemas.microsoft.com/sharepoint/v3"/>
    <xsd:import namespace="451aad5b-167b-4d6c-939c-63203bdf6bab"/>
    <xsd:import namespace="c503ef68-8e6b-4103-88cd-6d3eed0e207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1:_ip_UnifiedCompliancePolicyProperties" minOccurs="0"/>
                <xsd:element ref="ns1:_ip_UnifiedCompliancePolicyUIAction"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51aad5b-167b-4d6c-939c-63203bdf6ba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4122a211-7e95-43c4-85fe-cfb3afdd586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503ef68-8e6b-4103-88cd-6d3eed0e207f"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1413bcfb-e5f3-4cb8-aeca-3ab024fd0deb}" ma:internalName="TaxCatchAll" ma:showField="CatchAllData" ma:web="c503ef68-8e6b-4103-88cd-6d3eed0e207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451aad5b-167b-4d6c-939c-63203bdf6bab">
      <Terms xmlns="http://schemas.microsoft.com/office/infopath/2007/PartnerControls"/>
    </lcf76f155ced4ddcb4097134ff3c332f>
    <TaxCatchAll xmlns="c503ef68-8e6b-4103-88cd-6d3eed0e207f" xsi:nil="true"/>
  </documentManagement>
</p:properties>
</file>

<file path=customXml/itemProps1.xml><?xml version="1.0" encoding="utf-8"?>
<ds:datastoreItem xmlns:ds="http://schemas.openxmlformats.org/officeDocument/2006/customXml" ds:itemID="{552F9D5A-D375-4EB2-821D-230FF3B79602}"/>
</file>

<file path=customXml/itemProps2.xml><?xml version="1.0" encoding="utf-8"?>
<ds:datastoreItem xmlns:ds="http://schemas.openxmlformats.org/officeDocument/2006/customXml" ds:itemID="{0CD6CF32-EFC6-4FFC-8140-885472A334D7}"/>
</file>

<file path=customXml/itemProps3.xml><?xml version="1.0" encoding="utf-8"?>
<ds:datastoreItem xmlns:ds="http://schemas.openxmlformats.org/officeDocument/2006/customXml" ds:itemID="{AFE18C24-8A32-472E-AE61-0D9A95687612}"/>
</file>

<file path=docProps/app.xml><?xml version="1.0" encoding="utf-8"?>
<Properties xmlns="http://schemas.openxmlformats.org/officeDocument/2006/extended-properties" xmlns:vt="http://schemas.openxmlformats.org/officeDocument/2006/docPropsVTypes">
  <Template>Normal.dotm</Template>
  <TotalTime>105</TotalTime>
  <Pages>1</Pages>
  <Words>65</Words>
  <Characters>371</Characters>
  <Application>Microsoft Office Word</Application>
  <DocSecurity>0</DocSecurity>
  <Lines>3</Lines>
  <Paragraphs>1</Paragraphs>
  <ScaleCrop>false</ScaleCrop>
  <Company/>
  <LinksUpToDate>false</LinksUpToDate>
  <CharactersWithSpaces>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2026-08-25T01:21:54Z</dcterms:created>
  <dcterms:modified xsi:type="dcterms:W3CDTF">2026-08-25T01:21:54Z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0x0101004810026F9AEED442AB141D5C00EF2F7C</vt:lpwstr>
  </property>
</Properties>
</file>