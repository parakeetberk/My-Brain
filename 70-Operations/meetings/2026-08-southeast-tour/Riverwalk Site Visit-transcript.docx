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iverwalk-site-visit"/>
    <w:p>
      <w:pPr>
        <w:pStyle w:val="1"/>
      </w:pPr>
      <w:r>
        <w:t xml:space="preserve">Riverwalk Site Visit</w:t>
      </w:r>
    </w:p>
    <w:bookmarkStart w:id="20" w:name="X84ac586ab1b58a647c967931ce3bb341974316a"/>
    <w:p>
      <w:pPr>
        <w:pStyle w:val="6"/>
      </w:pPr>
      <w:r>
        <w:t xml:space="preserve">2026-08-22 17:18:02</w:t>
      </w:r>
    </w:p>
    <w:p>
      <w:pPr>
        <w:pStyle w:val="FirstParagraph"/>
      </w:pPr>
      <w:r>
        <w:rPr>
          <w:b/>
          <w:bCs/>
        </w:rPr>
        <w:t xml:space="preserve">00:00:00 Speaker 2</w:t>
      </w:r>
      <w:r>
        <w:br/>
      </w:r>
      <w:r>
        <w:t xml:space="preserve">Something from the food. It’s month old.</w:t>
      </w:r>
    </w:p>
    <w:p>
      <w:pPr>
        <w:pStyle w:val="a2"/>
      </w:pPr>
      <w:r>
        <w:rPr>
          <w:b/>
          <w:bCs/>
        </w:rPr>
        <w:t xml:space="preserve">00:00:05 Speaker 1</w:t>
      </w:r>
      <w:r>
        <w:br/>
      </w:r>
      <w:r>
        <w:t xml:space="preserve">I feel people just kept coming and looking at it.</w:t>
      </w:r>
    </w:p>
    <w:p>
      <w:pPr>
        <w:pStyle w:val="a2"/>
      </w:pPr>
      <w:r>
        <w:rPr>
          <w:b/>
          <w:bCs/>
        </w:rPr>
        <w:t xml:space="preserve">00:00:09 Speaker 2</w:t>
      </w:r>
      <w:r>
        <w:br/>
      </w:r>
      <w:r>
        <w:t xml:space="preserve">I’m good here.</w:t>
      </w:r>
    </w:p>
    <w:p>
      <w:pPr>
        <w:pStyle w:val="a2"/>
      </w:pPr>
      <w:r>
        <w:rPr>
          <w:b/>
          <w:bCs/>
        </w:rPr>
        <w:t xml:space="preserve">00:00:13 Speaker 3</w:t>
      </w:r>
      <w:r>
        <w:br/>
      </w:r>
      <w:r>
        <w:t xml:space="preserve">One good clear out.</w:t>
      </w:r>
    </w:p>
    <w:p>
      <w:pPr>
        <w:pStyle w:val="a2"/>
      </w:pPr>
      <w:r>
        <w:rPr>
          <w:b/>
          <w:bCs/>
        </w:rPr>
        <w:t xml:space="preserve">00:00:29 Speaker 1</w:t>
      </w:r>
      <w:r>
        <w:br/>
      </w:r>
      <w:r>
        <w:t xml:space="preserve">A question for you. I don’t know. We were going to see Alex before I did.</w:t>
      </w:r>
    </w:p>
    <w:p>
      <w:pPr>
        <w:pStyle w:val="a2"/>
      </w:pPr>
      <w:r>
        <w:rPr>
          <w:b/>
          <w:bCs/>
        </w:rPr>
        <w:t xml:space="preserve">00:00:34 Speaker 3</w:t>
      </w:r>
      <w:r>
        <w:br/>
      </w:r>
      <w:r>
        <w:t xml:space="preserve">The three lots that we can’t put stuff on. We give people who have an RV in a lot, like one month and a half, they can move there.</w:t>
      </w:r>
    </w:p>
    <w:p>
      <w:pPr>
        <w:pStyle w:val="a2"/>
      </w:pPr>
      <w:r>
        <w:rPr>
          <w:b/>
          <w:bCs/>
        </w:rPr>
        <w:t xml:space="preserve">00:00:42 Speaker 1</w:t>
      </w:r>
      <w:r>
        <w:br/>
      </w:r>
      <w:r>
        <w:t xml:space="preserve">Hi, but I think all the RVs are on trucks only.</w:t>
      </w:r>
    </w:p>
    <w:p>
      <w:pPr>
        <w:pStyle w:val="a2"/>
      </w:pPr>
      <w:r>
        <w:rPr>
          <w:b/>
          <w:bCs/>
        </w:rPr>
        <w:t xml:space="preserve">00:00:45 Speaker 2</w:t>
      </w:r>
      <w:r>
        <w:br/>
      </w:r>
      <w:r>
        <w:t xml:space="preserve">They are? I’ll have to double check because they’re not. If we can identify what lots maybe that we could switch them out for. How about that? How you doing?</w:t>
      </w:r>
    </w:p>
    <w:p>
      <w:pPr>
        <w:pStyle w:val="a2"/>
      </w:pPr>
      <w:r>
        <w:rPr>
          <w:b/>
          <w:bCs/>
        </w:rPr>
        <w:t xml:space="preserve">00:01:10 Speaker 2</w:t>
      </w:r>
      <w:r>
        <w:br/>
      </w:r>
      <w:r>
        <w:t xml:space="preserve">It would be double that. So where are you thinking of dumpsters? You have to put them on this side at the end of the street or all the way at the end there. Because in here I feel people put them on the street, they’ll do it. They’re gonna tear up the road dumping. That would be the only thing those roll-offs will do.</w:t>
      </w:r>
    </w:p>
    <w:p>
      <w:pPr>
        <w:pStyle w:val="a2"/>
      </w:pPr>
      <w:r>
        <w:rPr>
          <w:b/>
          <w:bCs/>
        </w:rPr>
        <w:t xml:space="preserve">00:01:34 Speaker 3</w:t>
      </w:r>
      <w:r>
        <w:br/>
      </w:r>
      <w:r>
        <w:t xml:space="preserve">That’s another problem with them.</w:t>
      </w:r>
    </w:p>
    <w:p>
      <w:pPr>
        <w:pStyle w:val="a2"/>
      </w:pPr>
      <w:r>
        <w:rPr>
          <w:b/>
          <w:bCs/>
        </w:rPr>
        <w:t xml:space="preserve">00:01:44 Speaker 1</w:t>
      </w:r>
      <w:r>
        <w:br/>
      </w:r>
      <w:r>
        <w:t xml:space="preserve">Road. It’ll just be sideways.</w:t>
      </w:r>
    </w:p>
    <w:p>
      <w:pPr>
        <w:pStyle w:val="a2"/>
      </w:pPr>
      <w:r>
        <w:rPr>
          <w:b/>
          <w:bCs/>
        </w:rPr>
        <w:t xml:space="preserve">00:02:11 Speaker 3</w:t>
      </w:r>
      <w:r>
        <w:br/>
      </w:r>
      <w:r>
        <w:t xml:space="preserve">Way better. Just.</w:t>
      </w:r>
    </w:p>
    <w:p>
      <w:pPr>
        <w:pStyle w:val="a2"/>
      </w:pPr>
      <w:r>
        <w:rPr>
          <w:b/>
          <w:bCs/>
        </w:rPr>
        <w:t xml:space="preserve">00:02:15 Speaker 2</w:t>
      </w:r>
      <w:r>
        <w:br/>
      </w:r>
      <w:r>
        <w:t xml:space="preserve">Imagine how much nicer that’s going to look. I mean, if we could do it, we’d have to give up five feet just to put the white back like a.</w:t>
      </w:r>
    </w:p>
    <w:p>
      <w:pPr>
        <w:pStyle w:val="a2"/>
      </w:pPr>
      <w:r>
        <w:rPr>
          <w:b/>
          <w:bCs/>
        </w:rPr>
        <w:t xml:space="preserve">00:02:27 Speaker 3</w:t>
      </w:r>
      <w:r>
        <w:br/>
      </w:r>
      <w:r>
        <w:t xml:space="preserve">Matching fence. Mailbox something to this post office?</w:t>
      </w:r>
    </w:p>
    <w:p>
      <w:pPr>
        <w:pStyle w:val="a2"/>
      </w:pPr>
      <w:r>
        <w:rPr>
          <w:b/>
          <w:bCs/>
        </w:rPr>
        <w:t xml:space="preserve">00:02:32 Speaker 2</w:t>
      </w:r>
      <w:r>
        <w:br/>
      </w:r>
      <w:r>
        <w:t xml:space="preserve">Post office still be nice to put something over the top of them. So funny how they put them this way, so they don’t have to get out of their car. Brutal.</w:t>
      </w:r>
    </w:p>
    <w:p>
      <w:pPr>
        <w:pStyle w:val="a2"/>
      </w:pPr>
      <w:r>
        <w:rPr>
          <w:b/>
          <w:bCs/>
        </w:rPr>
        <w:t xml:space="preserve">00:02:54 Speaker 3</w:t>
      </w:r>
      <w:r>
        <w:br/>
      </w:r>
      <w:r>
        <w:t xml:space="preserve">I know First Street, we’re going home. If I’m not wrong, Third Street.</w:t>
      </w:r>
    </w:p>
    <w:p>
      <w:pPr>
        <w:pStyle w:val="a2"/>
      </w:pPr>
      <w:r>
        <w:rPr>
          <w:b/>
          <w:bCs/>
        </w:rPr>
        <w:t xml:space="preserve">00:03:15 Speaker 3</w:t>
      </w:r>
      <w:r>
        <w:br/>
      </w:r>
      <w:r>
        <w:t xml:space="preserve">Is this Hillsborough County too? That’s where we should get that program. So we brought, that home in Paris.</w:t>
      </w:r>
    </w:p>
    <w:p>
      <w:pPr>
        <w:pStyle w:val="a2"/>
      </w:pPr>
      <w:r>
        <w:rPr>
          <w:b/>
          <w:bCs/>
        </w:rPr>
        <w:t xml:space="preserve">00:03:28 Speaker 2</w:t>
      </w:r>
      <w:r>
        <w:br/>
      </w:r>
      <w:r>
        <w:t xml:space="preserve">That they got the county or the state to replace their home for them.</w:t>
      </w:r>
    </w:p>
    <w:p>
      <w:pPr>
        <w:pStyle w:val="a2"/>
      </w:pPr>
      <w:r>
        <w:rPr>
          <w:b/>
          <w:bCs/>
        </w:rPr>
        <w:t xml:space="preserve">00:03:33 Speaker 3</w:t>
      </w:r>
      <w:r>
        <w:br/>
      </w:r>
      <w:r>
        <w:t xml:space="preserve">For a cost, it’s amazing. Have you been talking about it?</w:t>
      </w:r>
    </w:p>
    <w:p>
      <w:pPr>
        <w:pStyle w:val="a2"/>
      </w:pPr>
      <w:r>
        <w:rPr>
          <w:b/>
          <w:bCs/>
        </w:rPr>
        <w:t xml:space="preserve">00:03:42 Speaker 1</w:t>
      </w:r>
      <w:r>
        <w:br/>
      </w:r>
      <w:r>
        <w:t xml:space="preserve">I think not on this one.</w:t>
      </w:r>
    </w:p>
    <w:p>
      <w:pPr>
        <w:pStyle w:val="a2"/>
      </w:pPr>
      <w:r>
        <w:rPr>
          <w:b/>
          <w:bCs/>
        </w:rPr>
        <w:t xml:space="preserve">00:03:45 Speaker 3</w:t>
      </w:r>
      <w:r>
        <w:br/>
      </w:r>
      <w:r>
        <w:t xml:space="preserve">I’m sorry.</w:t>
      </w:r>
    </w:p>
    <w:p>
      <w:pPr>
        <w:pStyle w:val="a2"/>
      </w:pPr>
      <w:r>
        <w:rPr>
          <w:b/>
          <w:bCs/>
        </w:rPr>
        <w:t xml:space="preserve">00:04:34 Speaker 1</w:t>
      </w:r>
      <w:r>
        <w:br/>
      </w:r>
      <w:r>
        <w:t xml:space="preserve">Street Signs came out nice.</w:t>
      </w:r>
    </w:p>
    <w:p>
      <w:pPr>
        <w:pStyle w:val="a2"/>
      </w:pPr>
      <w:r>
        <w:rPr>
          <w:b/>
          <w:bCs/>
        </w:rPr>
        <w:t xml:space="preserve">00:04:37 Speaker 2</w:t>
      </w:r>
      <w:r>
        <w:br/>
      </w:r>
      <w:r>
        <w:t xml:space="preserve">We were on that side before.</w:t>
      </w:r>
    </w:p>
    <w:p>
      <w:pPr>
        <w:pStyle w:val="a2"/>
      </w:pPr>
      <w:r>
        <w:rPr>
          <w:b/>
          <w:bCs/>
        </w:rPr>
        <w:t xml:space="preserve">00:04:46 Speaker 1</w:t>
      </w:r>
      <w:r>
        <w:br/>
      </w:r>
      <w:r>
        <w:t xml:space="preserve">With another guy that came. I don’t know this street.</w:t>
      </w:r>
    </w:p>
    <w:p>
      <w:pPr>
        <w:pStyle w:val="a2"/>
      </w:pPr>
      <w:r>
        <w:rPr>
          <w:b/>
          <w:bCs/>
        </w:rPr>
        <w:t xml:space="preserve">00:05:04 Speaker 3</w:t>
      </w:r>
      <w:r>
        <w:br/>
      </w:r>
      <w:r>
        <w:t xml:space="preserve">We’re doing it. We’re doing growth and crops everywhere. She’s probably looking for something to do here at home. What’s good?</w:t>
      </w:r>
    </w:p>
    <w:p>
      <w:pPr>
        <w:pStyle w:val="a2"/>
      </w:pPr>
      <w:r>
        <w:rPr>
          <w:b/>
          <w:bCs/>
        </w:rPr>
        <w:t xml:space="preserve">00:05:46 Speaker 2</w:t>
      </w:r>
      <w:r>
        <w:br/>
      </w:r>
      <w:r>
        <w:t xml:space="preserve">That’s super weird. What? The steps. Why would they do treads on just stair sets? They did the same thing. Metal treads and wood. Sometimes they stain the wood to match it, and this. And the doors back here, the doors back here.</w:t>
      </w:r>
    </w:p>
    <w:p>
      <w:pPr>
        <w:pStyle w:val="a2"/>
      </w:pPr>
      <w:r>
        <w:rPr>
          <w:b/>
          <w:bCs/>
        </w:rPr>
        <w:t xml:space="preserve">00:06:26 Speaker 3</w:t>
      </w:r>
      <w:r>
        <w:br/>
      </w:r>
      <w:r>
        <w:t xml:space="preserve">Do they have lock boxes here?</w:t>
      </w:r>
    </w:p>
    <w:p>
      <w:pPr>
        <w:pStyle w:val="a2"/>
      </w:pPr>
      <w:r>
        <w:rPr>
          <w:b/>
          <w:bCs/>
        </w:rPr>
        <w:t xml:space="preserve">00:06:28 Speaker 1</w:t>
      </w:r>
      <w:r>
        <w:br/>
      </w:r>
      <w:r>
        <w:t xml:space="preserve">They have lock boxes on here. Okay, not on the two new ones, no. You can finish it all at once.</w:t>
      </w:r>
    </w:p>
    <w:p>
      <w:pPr>
        <w:pStyle w:val="a2"/>
      </w:pPr>
      <w:r>
        <w:rPr>
          <w:b/>
          <w:bCs/>
        </w:rPr>
        <w:t xml:space="preserve">00:06:46 Speaker 2</w:t>
      </w:r>
      <w:r>
        <w:br/>
      </w:r>
      <w:r>
        <w:t xml:space="preserve">It’s a great one.</w:t>
      </w:r>
    </w:p>
    <w:p>
      <w:pPr>
        <w:pStyle w:val="a2"/>
      </w:pPr>
      <w:r>
        <w:rPr>
          <w:b/>
          <w:bCs/>
        </w:rPr>
        <w:t xml:space="preserve">00:07:03 Speaker 1</w:t>
      </w:r>
      <w:r>
        <w:br/>
      </w:r>
      <w:r>
        <w:t xml:space="preserve">Three degrees cool. It’s not. There’s probably not going to get them to the same door.</w:t>
      </w:r>
    </w:p>
    <w:p>
      <w:pPr>
        <w:pStyle w:val="a2"/>
      </w:pPr>
      <w:r>
        <w:rPr>
          <w:b/>
          <w:bCs/>
        </w:rPr>
        <w:t xml:space="preserve">00:07:13 Speaker 2</w:t>
      </w:r>
      <w:r>
        <w:br/>
      </w:r>
      <w:r>
        <w:t xml:space="preserve">Going to switch the doors and you’re going to talk them like this because that just doesn’t make sense what it’s off centered.</w:t>
      </w:r>
    </w:p>
    <w:p>
      <w:pPr>
        <w:pStyle w:val="a2"/>
      </w:pPr>
      <w:r>
        <w:rPr>
          <w:b/>
          <w:bCs/>
        </w:rPr>
        <w:t xml:space="preserve">00:07:40 Speaker 3</w:t>
      </w:r>
      <w:r>
        <w:br/>
      </w:r>
      <w:r>
        <w:t xml:space="preserve">The stairs are straight to the home. The concrete is not poured. It’s not wide enough for the.</w:t>
      </w:r>
    </w:p>
    <w:p>
      <w:pPr>
        <w:pStyle w:val="a2"/>
      </w:pPr>
      <w:r>
        <w:rPr>
          <w:b/>
          <w:bCs/>
        </w:rPr>
        <w:t xml:space="preserve">00:07:56 Speaker 2</w:t>
      </w:r>
      <w:r>
        <w:br/>
      </w:r>
      <w:r>
        <w:t xml:space="preserve">Home was set at the beginning of this year. You just got to look at that and look at the steps and doors. Report so they can pour that side.</w:t>
      </w:r>
    </w:p>
    <w:p>
      <w:pPr>
        <w:pStyle w:val="a2"/>
      </w:pPr>
      <w:r>
        <w:rPr>
          <w:b/>
          <w:bCs/>
        </w:rPr>
        <w:t xml:space="preserve">00:08:11 Speaker 2</w:t>
      </w:r>
      <w:r>
        <w:br/>
      </w:r>
      <w:r>
        <w:t xml:space="preserve">Come out the same amount on either side. But again, I think it’s also going to look.</w:t>
      </w:r>
    </w:p>
    <w:p>
      <w:pPr>
        <w:pStyle w:val="a2"/>
      </w:pPr>
      <w:r>
        <w:rPr>
          <w:b/>
          <w:bCs/>
        </w:rPr>
        <w:t xml:space="preserve">00:08:26 Speaker 2</w:t>
      </w:r>
      <w:r>
        <w:br/>
      </w:r>
      <w:r>
        <w:t xml:space="preserve">’cause There’s a truck here. Doesn’t, here’s the other thing. The door doesn’t fit.</w:t>
      </w:r>
    </w:p>
    <w:p>
      <w:pPr>
        <w:pStyle w:val="a2"/>
      </w:pPr>
      <w:r>
        <w:rPr>
          <w:b/>
          <w:bCs/>
        </w:rPr>
        <w:t xml:space="preserve">00:09:21 Speaker 2</w:t>
      </w:r>
      <w:r>
        <w:br/>
      </w:r>
      <w:r>
        <w:t xml:space="preserve">They have to.</w:t>
      </w:r>
    </w:p>
    <w:p>
      <w:pPr>
        <w:pStyle w:val="a2"/>
      </w:pPr>
      <w:r>
        <w:rPr>
          <w:b/>
          <w:bCs/>
        </w:rPr>
        <w:t xml:space="preserve">00:09:30 Speaker 3</w:t>
      </w:r>
      <w:r>
        <w:br/>
      </w:r>
      <w:r>
        <w:t xml:space="preserve">Another one. What.</w:t>
      </w:r>
    </w:p>
    <w:p>
      <w:pPr>
        <w:pStyle w:val="a2"/>
      </w:pPr>
      <w:r>
        <w:rPr>
          <w:b/>
          <w:bCs/>
        </w:rPr>
        <w:t xml:space="preserve">00:09:34 Speaker 1</w:t>
      </w:r>
      <w:r>
        <w:br/>
      </w:r>
      <w:r>
        <w:t xml:space="preserve">Happened there? That’s the camera. That was perfect.</w:t>
      </w:r>
    </w:p>
    <w:p>
      <w:pPr>
        <w:pStyle w:val="a2"/>
      </w:pPr>
      <w:r>
        <w:rPr>
          <w:b/>
          <w:bCs/>
        </w:rPr>
        <w:t xml:space="preserve">00:09:43 Speaker 2</w:t>
      </w:r>
      <w:r>
        <w:br/>
      </w:r>
      <w:r>
        <w:t xml:space="preserve">Should we ask them if we can get the?</w:t>
      </w:r>
    </w:p>
    <w:p>
      <w:pPr>
        <w:pStyle w:val="a2"/>
      </w:pPr>
      <w:r>
        <w:rPr>
          <w:b/>
          <w:bCs/>
        </w:rPr>
        <w:t xml:space="preserve">00:09:53 Speaker 1</w:t>
      </w:r>
      <w:r>
        <w:br/>
      </w:r>
      <w:r>
        <w:t xml:space="preserve">And the same thing, door swing again.</w:t>
      </w:r>
    </w:p>
    <w:p>
      <w:pPr>
        <w:pStyle w:val="a2"/>
      </w:pPr>
      <w:r>
        <w:rPr>
          <w:b/>
          <w:bCs/>
        </w:rPr>
        <w:t xml:space="preserve">00:10:01 Speaker 2</w:t>
      </w:r>
      <w:r>
        <w:br/>
      </w:r>
      <w:r>
        <w:t xml:space="preserve">I think that you would have common sense. I think this one’s straight to there, so you’re kind of. But they’re going to have to take those steps off before that. But I would say that’s not our problem. Sam, is that door at least closed? The other one didn’t.</w:t>
      </w:r>
    </w:p>
    <w:p>
      <w:pPr>
        <w:pStyle w:val="a2"/>
      </w:pPr>
      <w:r>
        <w:rPr>
          <w:b/>
          <w:bCs/>
        </w:rPr>
        <w:t xml:space="preserve">00:10:31 Speaker 2</w:t>
      </w:r>
      <w:r>
        <w:br/>
      </w:r>
      <w:r>
        <w:t xml:space="preserve">There’s the bathroom then. I thought they were supposed to take out that other window.</w:t>
      </w:r>
    </w:p>
    <w:p>
      <w:pPr>
        <w:pStyle w:val="a2"/>
      </w:pPr>
      <w:r>
        <w:rPr>
          <w:b/>
          <w:bCs/>
        </w:rPr>
        <w:t xml:space="preserve">00:10:39 Speaker 1</w:t>
      </w:r>
      <w:r>
        <w:br/>
      </w:r>
      <w:r>
        <w:t xml:space="preserve">But I think this was the one that we saw.</w:t>
      </w:r>
    </w:p>
    <w:p>
      <w:pPr>
        <w:pStyle w:val="a2"/>
      </w:pPr>
      <w:r>
        <w:rPr>
          <w:b/>
          <w:bCs/>
        </w:rPr>
        <w:t xml:space="preserve">00:11:36 Speaker 2</w:t>
      </w:r>
      <w:r>
        <w:br/>
      </w:r>
      <w:r>
        <w:t xml:space="preserve">And that one opens up the wrong way too. Checking to make sure.</w:t>
      </w:r>
    </w:p>
    <w:p>
      <w:pPr>
        <w:pStyle w:val="a2"/>
      </w:pPr>
      <w:r>
        <w:rPr>
          <w:b/>
          <w:bCs/>
        </w:rPr>
        <w:t xml:space="preserve">00:11:48 Speaker 3</w:t>
      </w:r>
      <w:r>
        <w:br/>
      </w:r>
      <w:r>
        <w:t xml:space="preserve">Before we tie it off, feel like you can get to put the dumpster there. They wouldn’t have to go on top.</w:t>
      </w:r>
    </w:p>
    <w:p>
      <w:pPr>
        <w:pStyle w:val="a2"/>
      </w:pPr>
      <w:r>
        <w:rPr>
          <w:b/>
          <w:bCs/>
        </w:rPr>
        <w:t xml:space="preserve">00:12:44 Speaker 3</w:t>
      </w:r>
      <w:r>
        <w:br/>
      </w:r>
      <w:r>
        <w:t xml:space="preserve">I was waiting to download that one until I felt ready.</w:t>
      </w:r>
    </w:p>
    <w:p>
      <w:pPr>
        <w:pStyle w:val="a2"/>
      </w:pPr>
      <w:r>
        <w:rPr>
          <w:b/>
          <w:bCs/>
        </w:rPr>
        <w:t xml:space="preserve">00:12:53 Speaker 2</w:t>
      </w:r>
      <w:r>
        <w:br/>
      </w:r>
      <w:r>
        <w:t xml:space="preserve">But if we had a title for it, I’d really try to get Hillsborough County. Why aren’t you sure that’s correct? You would think that they would clean this stuff up before they close up for the day.</w:t>
      </w:r>
    </w:p>
    <w:p>
      <w:pPr>
        <w:pStyle w:val="a2"/>
      </w:pPr>
      <w:r>
        <w:rPr>
          <w:b/>
          <w:bCs/>
        </w:rPr>
        <w:t xml:space="preserve">00:15:14 Speaker 2</w:t>
      </w:r>
      <w:r>
        <w:br/>
      </w:r>
      <w:r>
        <w:t xml:space="preserve">Check out the kickoff that we did for it, just to see what the map was where.</w:t>
      </w:r>
    </w:p>
    <w:p>
      <w:pPr>
        <w:pStyle w:val="a2"/>
      </w:pPr>
      <w:r>
        <w:rPr>
          <w:b/>
          <w:bCs/>
        </w:rPr>
        <w:t xml:space="preserve">00:15:37 Speaker 2</w:t>
      </w:r>
      <w:r>
        <w:br/>
      </w:r>
      <w:r>
        <w:t xml:space="preserve">The rest.</w:t>
      </w:r>
    </w:p>
    <w:p>
      <w:pPr>
        <w:pStyle w:val="a2"/>
      </w:pPr>
      <w:r>
        <w:rPr>
          <w:b/>
          <w:bCs/>
        </w:rPr>
        <w:t xml:space="preserve">00:16:58 Speaker 2</w:t>
      </w:r>
      <w:r>
        <w:br/>
      </w:r>
      <w:r>
        <w:t xml:space="preserve">But I don’t know. That works. That works.</w:t>
      </w:r>
    </w:p>
    <w:p>
      <w:pPr>
        <w:pStyle w:val="a2"/>
      </w:pPr>
      <w:r>
        <w:rPr>
          <w:b/>
          <w:bCs/>
        </w:rPr>
        <w:t xml:space="preserve">00:17:11 Speaker 3</w:t>
      </w:r>
      <w:r>
        <w:br/>
      </w:r>
      <w:r>
        <w:t xml:space="preserve">You were right here.</w:t>
      </w:r>
    </w:p>
    <w:p>
      <w:pPr>
        <w:pStyle w:val="a2"/>
      </w:pPr>
      <w:r>
        <w:rPr>
          <w:b/>
          <w:bCs/>
        </w:rPr>
        <w:t xml:space="preserve">00:17:19 Speaker 2</w:t>
      </w:r>
      <w:r>
        <w:br/>
      </w:r>
      <w:r>
        <w:t xml:space="preserve">But why’d you do the other one?</w:t>
      </w:r>
    </w:p>
    <w:p>
      <w:pPr>
        <w:pStyle w:val="a2"/>
      </w:pPr>
      <w:r>
        <w:rPr>
          <w:b/>
          <w:bCs/>
        </w:rPr>
        <w:t xml:space="preserve">00:17:47 Speaker 2</w:t>
      </w:r>
      <w:r>
        <w:br/>
      </w:r>
      <w:r>
        <w:t xml:space="preserve">Wouldn’t have to do all the problems. Let’s see, like this one.</w:t>
      </w:r>
    </w:p>
    <w:p>
      <w:pPr>
        <w:pStyle w:val="a2"/>
      </w:pPr>
      <w:r>
        <w:rPr>
          <w:b/>
          <w:bCs/>
        </w:rPr>
        <w:t xml:space="preserve">00:18:00 Speaker 1</w:t>
      </w:r>
      <w:r>
        <w:br/>
      </w:r>
      <w:r>
        <w:t xml:space="preserve">This one is the one I remember saying to you, I had them move it. It was sitting on top of it. We had to move it before we did this guy’s stuff as well.</w:t>
      </w:r>
    </w:p>
    <w:p>
      <w:pPr>
        <w:pStyle w:val="a2"/>
      </w:pPr>
      <w:r>
        <w:rPr>
          <w:b/>
          <w:bCs/>
        </w:rPr>
        <w:t xml:space="preserve">00:18:21 Speaker 2</w:t>
      </w:r>
      <w:r>
        <w:br/>
      </w:r>
      <w:r>
        <w:t xml:space="preserve">And the door swing and the fact that you would trip on that. Those stairs look like they’re falling over.</w:t>
      </w:r>
    </w:p>
    <w:p>
      <w:pPr>
        <w:pStyle w:val="a2"/>
      </w:pPr>
      <w:r>
        <w:rPr>
          <w:b/>
          <w:bCs/>
        </w:rPr>
        <w:t xml:space="preserve">00:18:45 Speaker 2</w:t>
      </w:r>
      <w:r>
        <w:br/>
      </w:r>
      <w:r>
        <w:t xml:space="preserve">Before They did it, I think. They did it after? Yeah. Which is even worse. This was five days ago. Yeah, five like five days ago.</w:t>
      </w:r>
    </w:p>
    <w:p>
      <w:pPr>
        <w:pStyle w:val="a2"/>
      </w:pPr>
      <w:r>
        <w:rPr>
          <w:b/>
          <w:bCs/>
        </w:rPr>
        <w:t xml:space="preserve">00:19:25 Speaker 3</w:t>
      </w:r>
      <w:r>
        <w:br/>
      </w:r>
      <w:r>
        <w:t xml:space="preserve">I live in Williamsburg. Grew up there?</w:t>
      </w:r>
    </w:p>
    <w:p>
      <w:pPr>
        <w:pStyle w:val="a2"/>
      </w:pPr>
      <w:r>
        <w:rPr>
          <w:b/>
          <w:bCs/>
        </w:rPr>
        <w:t xml:space="preserve">00:19:30 Speaker 1</w:t>
      </w:r>
      <w:r>
        <w:br/>
      </w:r>
      <w:r>
        <w:t xml:space="preserve">In Brooklyn? No, I grew up in Puerto Rico. Oh, okay. Like thirteen because I play baseball.</w:t>
      </w:r>
    </w:p>
    <w:p>
      <w:pPr>
        <w:pStyle w:val="a2"/>
      </w:pPr>
      <w:r>
        <w:rPr>
          <w:b/>
          <w:bCs/>
        </w:rPr>
        <w:t xml:space="preserve">00:20:04 Speaker 3</w:t>
      </w:r>
      <w:r>
        <w:br/>
      </w:r>
      <w:r>
        <w:t xml:space="preserve">Supposed to be next to the water</w:t>
      </w:r>
    </w:p>
    <w:p>
      <w:pPr>
        <w:pStyle w:val="a2"/>
      </w:pPr>
      <w:r>
        <w:rPr>
          <w:b/>
          <w:bCs/>
        </w:rPr>
        <w:t xml:space="preserve">00:20:07 Speaker 1</w:t>
      </w:r>
      <w:r>
        <w:br/>
      </w:r>
      <w:r>
        <w:t xml:space="preserve">Like right next to it.</w:t>
      </w:r>
    </w:p>
    <w:p>
      <w:pPr>
        <w:pStyle w:val="a2"/>
      </w:pPr>
      <w:r>
        <w:rPr>
          <w:b/>
          <w:bCs/>
        </w:rPr>
        <w:t xml:space="preserve">00:20:08 Speaker 3</w:t>
      </w:r>
      <w:r>
        <w:br/>
      </w:r>
      <w:r>
        <w:t xml:space="preserve">Right next to it</w:t>
      </w:r>
    </w:p>
    <w:p>
      <w:pPr>
        <w:pStyle w:val="a2"/>
      </w:pPr>
      <w:r>
        <w:rPr>
          <w:b/>
          <w:bCs/>
        </w:rPr>
        <w:t xml:space="preserve">00:20:12 Speaker 1</w:t>
      </w:r>
      <w:r>
        <w:br/>
      </w:r>
      <w:r>
        <w:t xml:space="preserve">There’s some that they’re still putting in. But there are old homes too. They’ve been there for a while. That’s dangerous though.</w:t>
      </w:r>
    </w:p>
    <w:p>
      <w:pPr>
        <w:pStyle w:val="a2"/>
      </w:pPr>
      <w:r>
        <w:rPr>
          <w:b/>
          <w:bCs/>
        </w:rPr>
        <w:t xml:space="preserve">00:20:33 Speaker 1</w:t>
      </w:r>
      <w:r>
        <w:br/>
      </w:r>
      <w:r>
        <w:t xml:space="preserve">They left you know out of the truck. I was picking up and going step on it right now. I think we can see it. You can see it. That’s how I thought.</w:t>
      </w:r>
    </w:p>
    <w:p>
      <w:pPr>
        <w:pStyle w:val="a2"/>
      </w:pPr>
      <w:r>
        <w:rPr>
          <w:b/>
          <w:bCs/>
        </w:rPr>
        <w:t xml:space="preserve">00:21:15 Speaker 3</w:t>
      </w:r>
      <w:r>
        <w:br/>
      </w:r>
      <w:r>
        <w:t xml:space="preserve">Yikes. And walk. Check out River Oaks. But they haven’t been.</w:t>
      </w:r>
    </w:p>
    <w:p>
      <w:pPr>
        <w:pStyle w:val="a2"/>
      </w:pPr>
      <w:r>
        <w:rPr>
          <w:b/>
          <w:bCs/>
        </w:rPr>
        <w:t xml:space="preserve">00:21:30 Speaker 1</w:t>
      </w:r>
      <w:r>
        <w:br/>
      </w:r>
      <w:r>
        <w:t xml:space="preserve">Other ones have been.</w:t>
      </w:r>
    </w:p>
    <w:p>
      <w:pPr>
        <w:pStyle w:val="a2"/>
      </w:pPr>
      <w:r>
        <w:rPr>
          <w:b/>
          <w:bCs/>
        </w:rPr>
        <w:t xml:space="preserve">00:21:34 Speaker 3</w:t>
      </w:r>
      <w:r>
        <w:br/>
      </w:r>
      <w:r>
        <w:t xml:space="preserve">But they do when you do. You know what I mean? Check it and tell them to get through.</w:t>
      </w:r>
    </w:p>
    <w:p>
      <w:pPr>
        <w:pStyle w:val="a2"/>
      </w:pPr>
      <w:r>
        <w:rPr>
          <w:b/>
          <w:bCs/>
        </w:rPr>
        <w:t xml:space="preserve">00:21:53 Speaker 3</w:t>
      </w:r>
      <w:r>
        <w:br/>
      </w:r>
      <w:r>
        <w:t xml:space="preserve">Bring it up on Wednesday.</w:t>
      </w:r>
    </w:p>
    <w:p>
      <w:pPr>
        <w:pStyle w:val="a2"/>
      </w:pPr>
      <w:r>
        <w:rPr>
          <w:b/>
          <w:bCs/>
        </w:rPr>
        <w:t xml:space="preserve">00:21:57 Speaker 1</w:t>
      </w:r>
      <w:r>
        <w:br/>
      </w:r>
      <w:r>
        <w:t xml:space="preserve">I just sent them all to John. John said,</w:t>
      </w:r>
      <w:r>
        <w:t xml:space="preserve"> </w:t>
      </w:r>
      <w:r>
        <w:t xml:space="preserve">“What lot?”</w:t>
      </w:r>
      <w:r>
        <w:t xml:space="preserve"> </w:t>
      </w:r>
      <w:r>
        <w:t xml:space="preserve">I said,</w:t>
      </w:r>
      <w:r>
        <w:t xml:space="preserve"> </w:t>
      </w:r>
      <w:r>
        <w:t xml:space="preserve">“All of them.”</w:t>
      </w:r>
      <w:r>
        <w:t xml:space="preserve"> </w:t>
      </w:r>
      <w:r>
        <w:t xml:space="preserve">And everyone.</w:t>
      </w:r>
    </w:p>
    <w:p>
      <w:pPr>
        <w:pStyle w:val="a2"/>
      </w:pPr>
      <w:r>
        <w:rPr>
          <w:b/>
          <w:bCs/>
        </w:rPr>
        <w:t xml:space="preserve">00:22:10 Speaker 2</w:t>
      </w:r>
      <w:r>
        <w:br/>
      </w:r>
      <w:r>
        <w:t xml:space="preserve">It’s annoying because it’s not like a work; it’s more like a care factor. What does this one sell for?</w:t>
      </w:r>
    </w:p>
    <w:p>
      <w:pPr>
        <w:pStyle w:val="a2"/>
      </w:pPr>
      <w:r>
        <w:rPr>
          <w:b/>
          <w:bCs/>
        </w:rPr>
        <w:t xml:space="preserve">00:22:20 Speaker 2</w:t>
      </w:r>
      <w:r>
        <w:br/>
      </w:r>
      <w:r>
        <w:t xml:space="preserve">You know that it sold?</w:t>
      </w:r>
    </w:p>
    <w:p>
      <w:pPr>
        <w:pStyle w:val="a2"/>
      </w:pPr>
      <w:r>
        <w:rPr>
          <w:b/>
          <w:bCs/>
        </w:rPr>
        <w:t xml:space="preserve">00:22:25 Speaker 2</w:t>
      </w:r>
      <w:r>
        <w:br/>
      </w:r>
      <w:r>
        <w:t xml:space="preserve">I think that’s just the sign. It’s like there’s four steps. I see this. It’s a little. Already?</w:t>
      </w:r>
    </w:p>
    <w:p>
      <w:pPr>
        <w:pStyle w:val="a2"/>
      </w:pPr>
      <w:r>
        <w:rPr>
          <w:b/>
          <w:bCs/>
        </w:rPr>
        <w:t xml:space="preserve">00:22:47 Speaker 1</w:t>
      </w:r>
      <w:r>
        <w:br/>
      </w:r>
      <w:r>
        <w:t xml:space="preserve">Cool. Everything you’re doing looks great.</w:t>
      </w:r>
    </w:p>
    <w:p>
      <w:pPr>
        <w:pStyle w:val="a2"/>
      </w:pPr>
      <w:r>
        <w:rPr>
          <w:b/>
          <w:bCs/>
        </w:rPr>
        <w:t xml:space="preserve">00:22:50 Speaker 2</w:t>
      </w:r>
      <w:r>
        <w:br/>
      </w:r>
      <w:r>
        <w:t xml:space="preserve">Champion on the other side of stuff.</w:t>
      </w:r>
    </w:p>
    <w:p>
      <w:pPr>
        <w:pStyle w:val="a2"/>
      </w:pPr>
      <w:r>
        <w:rPr>
          <w:b/>
          <w:bCs/>
        </w:rPr>
        <w:t xml:space="preserve">00:22:54 Speaker 1</w:t>
      </w:r>
      <w:r>
        <w:br/>
      </w:r>
      <w:r>
        <w:t xml:space="preserve">Out of your control.</w:t>
      </w:r>
    </w:p>
    <w:p>
      <w:pPr>
        <w:pStyle w:val="a2"/>
      </w:pPr>
      <w:r>
        <w:rPr>
          <w:b/>
          <w:bCs/>
        </w:rPr>
        <w:t xml:space="preserve">00:22:58 Speaker 3</w:t>
      </w:r>
      <w:r>
        <w:br/>
      </w:r>
      <w:r>
        <w:t xml:space="preserve">Brandon did most of these street signs?</w:t>
      </w:r>
    </w:p>
    <w:p>
      <w:pPr>
        <w:pStyle w:val="a2"/>
      </w:pPr>
      <w:r>
        <w:rPr>
          <w:b/>
          <w:bCs/>
        </w:rPr>
        <w:t xml:space="preserve">00:23:00 Speaker 1</w:t>
      </w:r>
      <w:r>
        <w:br/>
      </w:r>
      <w:r>
        <w:t xml:space="preserve">Yeah, yeah.</w:t>
      </w:r>
    </w:p>
    <w:p>
      <w:pPr>
        <w:pStyle w:val="a2"/>
      </w:pPr>
      <w:r>
        <w:rPr>
          <w:b/>
          <w:bCs/>
        </w:rPr>
        <w:t xml:space="preserve">00:23:02 Speaker 3</w:t>
      </w:r>
      <w:r>
        <w:br/>
      </w:r>
      <w:r>
        <w:t xml:space="preserve">Brandon with the other Brandon.</w:t>
      </w:r>
    </w:p>
    <w:p>
      <w:pPr>
        <w:pStyle w:val="a2"/>
      </w:pPr>
      <w:r>
        <w:rPr>
          <w:b/>
          <w:bCs/>
        </w:rPr>
        <w:t xml:space="preserve">00:23:06 Speaker 1</w:t>
      </w:r>
      <w:r>
        <w:br/>
      </w:r>
      <w:r>
        <w:t xml:space="preserve">We hired a Brandon from Valdida to have a Brandon here and Fernando came out what last week? To show us our work? That’s when they did the signs. Got it.</w:t>
      </w:r>
    </w:p>
    <w:p>
      <w:pPr>
        <w:pStyle w:val="a2"/>
      </w:pPr>
      <w:r>
        <w:rPr>
          <w:b/>
          <w:bCs/>
        </w:rPr>
        <w:t xml:space="preserve">00:24:47 Speaker 2</w:t>
      </w:r>
      <w:r>
        <w:br/>
      </w:r>
      <w:r>
        <w:t xml:space="preserve">Is the gate that they had up here?</w:t>
      </w:r>
    </w:p>
    <w:p>
      <w:pPr>
        <w:pStyle w:val="a2"/>
      </w:pPr>
      <w:r>
        <w:rPr>
          <w:b/>
          <w:bCs/>
        </w:rPr>
        <w:t xml:space="preserve">00:26:10 Speaker 2</w:t>
      </w:r>
      <w:r>
        <w:br/>
      </w:r>
      <w:r>
        <w:t xml:space="preserve">She’s been doing it for five years.</w:t>
      </w:r>
    </w:p>
    <w:p>
      <w:pPr>
        <w:pStyle w:val="a2"/>
      </w:pPr>
      <w:r>
        <w:rPr>
          <w:b/>
          <w:bCs/>
        </w:rPr>
        <w:t xml:space="preserve">00:26:16 Speaker 1</w:t>
      </w:r>
      <w:r>
        <w:br/>
      </w:r>
      <w:r>
        <w:t xml:space="preserve">I think I’m mad that the guy gets one hand to actually get out of the park, or bring an Amazon package. It’s comical.</w:t>
      </w:r>
    </w:p>
    <w:p>
      <w:pPr>
        <w:pStyle w:val="a2"/>
      </w:pPr>
      <w:r>
        <w:rPr>
          <w:b/>
          <w:bCs/>
        </w:rPr>
        <w:t xml:space="preserve">00:26:33 Speaker 1</w:t>
      </w:r>
      <w:r>
        <w:br/>
      </w:r>
      <w:r>
        <w:t xml:space="preserve">The ground is firm a hundred times cooler. Thank you. It was hectic. It’s been a lot. We’re going to see what we can get done.</w:t>
      </w:r>
    </w:p>
    <w:p>
      <w:pPr>
        <w:pStyle w:val="a2"/>
      </w:pPr>
      <w:r>
        <w:rPr>
          <w:b/>
          <w:bCs/>
        </w:rPr>
        <w:t xml:space="preserve">00:26:54 Speaker 2</w:t>
      </w:r>
      <w:r>
        <w:br/>
      </w:r>
      <w:r>
        <w:t xml:space="preserve">We’re going to head up front.</w:t>
      </w:r>
    </w:p>
    <w:p>
      <w:pPr>
        <w:pStyle w:val="a2"/>
      </w:pPr>
      <w:r>
        <w:rPr>
          <w:b/>
          <w:bCs/>
        </w:rPr>
        <w:t xml:space="preserve">00:26:55 Speaker 1</w:t>
      </w:r>
      <w:r>
        <w:br/>
      </w:r>
      <w:r>
        <w:t xml:space="preserve">Got a dog plan?</w:t>
      </w:r>
    </w:p>
    <w:p>
      <w:pPr>
        <w:pStyle w:val="a2"/>
      </w:pPr>
      <w:r>
        <w:rPr>
          <w:b/>
          <w:bCs/>
        </w:rPr>
        <w:t xml:space="preserve">00:26:57 Speaker 2</w:t>
      </w:r>
      <w:r>
        <w:br/>
      </w:r>
      <w:r>
        <w:t xml:space="preserve">We’ll go explore our expedition.</w:t>
      </w:r>
    </w:p>
    <w:p>
      <w:pPr>
        <w:pStyle w:val="a2"/>
      </w:pPr>
      <w:r>
        <w:rPr>
          <w:b/>
          <w:bCs/>
        </w:rPr>
        <w:t xml:space="preserve">00:27:22 Speaker 2</w:t>
      </w:r>
      <w:r>
        <w:br/>
      </w:r>
      <w:r>
        <w:t xml:space="preserve">It’s nice to see that when they’re open, people use them. All the headache and hassle it causes.</w:t>
      </w:r>
    </w:p>
    <w:p>
      <w:pPr>
        <w:pStyle w:val="a2"/>
      </w:pPr>
      <w:r>
        <w:rPr>
          <w:b/>
          <w:bCs/>
        </w:rPr>
        <w:t xml:space="preserve">00:28:05 Speaker 1</w:t>
      </w:r>
      <w:r>
        <w:br/>
      </w:r>
      <w:r>
        <w:t xml:space="preserve">I’m just gonna bring a towel. Thought you used to keep two towels. I did. I guess keep one in the car. You never know. It’s been a while since we’ve been here. First aid kit, gloves, mask, pretty much baseball hats, umbrellas. Now apparently I have notepads and. Note books because she forgot to take them. I forgot too got him. Hey, just keep</w:t>
      </w:r>
    </w:p>
    <w:p>
      <w:pPr>
        <w:pStyle w:val="a2"/>
      </w:pPr>
      <w:r>
        <w:rPr>
          <w:b/>
          <w:bCs/>
        </w:rPr>
        <w:t xml:space="preserve">00:28:47 Speaker 2</w:t>
      </w:r>
      <w:r>
        <w:br/>
      </w:r>
      <w:r>
        <w:t xml:space="preserve">That’s fun. Thanks for taking some time out of your Saturday. Appreciate it. Great to meet you. Thanks, appreciate it too. Keep it up. Thank you. We’ll have so much.</w:t>
      </w:r>
    </w:p>
    <w:p>
      <w:pPr>
        <w:pStyle w:val="a2"/>
      </w:pPr>
      <w:r>
        <w:rPr>
          <w:b/>
          <w:bCs/>
        </w:rPr>
        <w:t xml:space="preserve">00:29:09 Speaker 1</w:t>
      </w:r>
      <w:r>
        <w:br/>
      </w:r>
      <w:r>
        <w:t xml:space="preserve">That’d be nice. I want to go down. Enjoy that. Come pick me up. Give me the keys.</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06085294-EBE5-4382-939E-6227E80A7F36}"/>
</file>

<file path=customXml/itemProps2.xml><?xml version="1.0" encoding="utf-8"?>
<ds:datastoreItem xmlns:ds="http://schemas.openxmlformats.org/officeDocument/2006/customXml" ds:itemID="{BCA4B68C-46C8-4AA3-85FF-837F26D4326A}"/>
</file>

<file path=customXml/itemProps3.xml><?xml version="1.0" encoding="utf-8"?>
<ds:datastoreItem xmlns:ds="http://schemas.openxmlformats.org/officeDocument/2006/customXml" ds:itemID="{42AA3546-2FE5-4426-A643-F7FF291FEAFD}"/>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2026-08-25T01:25:24Z</dcterms:created>
  <dcterms:modified xsi:type="dcterms:W3CDTF">2026-08-25T01:25:24Z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