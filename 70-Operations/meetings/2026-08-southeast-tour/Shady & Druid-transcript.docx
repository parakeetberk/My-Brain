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hady--druid"/>
    <w:p>
      <w:pPr>
        <w:pStyle w:val="1"/>
      </w:pPr>
      <w:r>
        <w:t xml:space="preserve">Shady &amp; Druid</w:t>
      </w:r>
    </w:p>
    <w:bookmarkStart w:id="20" w:name="Xd0a0ea36c0bdd8a574eedf6b7be9eb1bf5422a8"/>
    <w:p>
      <w:pPr>
        <w:pStyle w:val="6"/>
      </w:pPr>
      <w:r>
        <w:t xml:space="preserve">2026-08-19 12:36:35</w:t>
      </w:r>
    </w:p>
    <w:p>
      <w:pPr>
        <w:pStyle w:val="FirstParagraph"/>
      </w:pPr>
      <w:r>
        <w:rPr>
          <w:b/>
          <w:bCs/>
        </w:rPr>
        <w:t xml:space="preserve">00:00:01 Speaker 1</w:t>
      </w:r>
      <w:r>
        <w:br/>
      </w:r>
      <w:r>
        <w:t xml:space="preserve">We just do a nice resident memo. It can go out via email and be printed. We can fairly because we’ve engaged so-and-so company, we probably don’t need to do the engineering report.</w:t>
      </w:r>
    </w:p>
    <w:p>
      <w:pPr>
        <w:pStyle w:val="a2"/>
      </w:pPr>
      <w:r>
        <w:rPr>
          <w:b/>
          <w:bCs/>
        </w:rPr>
        <w:t xml:space="preserve">00:00:14 Speaker 2</w:t>
      </w:r>
      <w:r>
        <w:br/>
      </w:r>
      <w:r>
        <w:t xml:space="preserve">I was just going to put a cover of it. That look we’re doing it.</w:t>
      </w:r>
    </w:p>
    <w:p>
      <w:pPr>
        <w:pStyle w:val="a2"/>
      </w:pPr>
      <w:r>
        <w:rPr>
          <w:b/>
          <w:bCs/>
        </w:rPr>
        <w:t xml:space="preserve">00:00:19 Speaker 1</w:t>
      </w:r>
      <w:r>
        <w:br/>
      </w:r>
      <w:r>
        <w:t xml:space="preserve">It’s not a bad idea, at least so you stop getting the questions. And then it’s like, well, we’re doing it; we’re just waiting. But yes, if that’s it and the trees, it’s like hands tied.</w:t>
      </w:r>
    </w:p>
    <w:p>
      <w:pPr>
        <w:pStyle w:val="a2"/>
      </w:pPr>
      <w:r>
        <w:rPr>
          <w:b/>
          <w:bCs/>
        </w:rPr>
        <w:t xml:space="preserve">00:00:36 Speaker 3</w:t>
      </w:r>
      <w:r>
        <w:br/>
      </w:r>
      <w:r>
        <w:t xml:space="preserve">We could do the trees now. I don’t think holding the trees up. There is a lot.</w:t>
      </w:r>
    </w:p>
    <w:p>
      <w:pPr>
        <w:pStyle w:val="a2"/>
      </w:pPr>
      <w:r>
        <w:rPr>
          <w:b/>
          <w:bCs/>
        </w:rPr>
        <w:t xml:space="preserve">00:00:44 Speaker 4</w:t>
      </w:r>
      <w:r>
        <w:br/>
      </w:r>
      <w:r>
        <w:t xml:space="preserve">Trees are always an issue with every property.</w:t>
      </w:r>
    </w:p>
    <w:p>
      <w:pPr>
        <w:pStyle w:val="a2"/>
      </w:pPr>
      <w:r>
        <w:rPr>
          <w:b/>
          <w:bCs/>
        </w:rPr>
        <w:t xml:space="preserve">00:00:48 Speaker 1</w:t>
      </w:r>
      <w:r>
        <w:br/>
      </w:r>
      <w:r>
        <w:t xml:space="preserve">They look nice, but they are a pain to upkeep. And the roots are worse.</w:t>
      </w:r>
    </w:p>
    <w:p>
      <w:pPr>
        <w:pStyle w:val="a2"/>
      </w:pPr>
      <w:r>
        <w:rPr>
          <w:b/>
          <w:bCs/>
        </w:rPr>
        <w:t xml:space="preserve">00:00:55 Speaker 4</w:t>
      </w:r>
      <w:r>
        <w:br/>
      </w:r>
      <w:r>
        <w:t xml:space="preserve">I have complaints at all three properties about trees. They do.</w:t>
      </w:r>
    </w:p>
    <w:p>
      <w:pPr>
        <w:pStyle w:val="a2"/>
      </w:pPr>
      <w:r>
        <w:rPr>
          <w:b/>
          <w:bCs/>
        </w:rPr>
        <w:t xml:space="preserve">00:01:00 Speaker 1</w:t>
      </w:r>
      <w:r>
        <w:br/>
      </w:r>
      <w:r>
        <w:t xml:space="preserve">The trees and the roads and everything else. What else would they complain about?</w:t>
      </w:r>
    </w:p>
    <w:p>
      <w:pPr>
        <w:pStyle w:val="a2"/>
      </w:pPr>
      <w:r>
        <w:rPr>
          <w:b/>
          <w:bCs/>
        </w:rPr>
        <w:t xml:space="preserve">00:01:04 Speaker 2</w:t>
      </w:r>
      <w:r>
        <w:br/>
      </w:r>
      <w:r>
        <w:t xml:space="preserve">They were fine.</w:t>
      </w:r>
    </w:p>
    <w:p>
      <w:pPr>
        <w:pStyle w:val="a2"/>
      </w:pPr>
      <w:r>
        <w:rPr>
          <w:b/>
          <w:bCs/>
        </w:rPr>
        <w:t xml:space="preserve">00:01:06 Speaker 1</w:t>
      </w:r>
      <w:r>
        <w:br/>
      </w:r>
      <w:r>
        <w:t xml:space="preserve">So Druid, that was really it? Is there anything</w:t>
      </w:r>
    </w:p>
    <w:p>
      <w:pPr>
        <w:pStyle w:val="a2"/>
      </w:pPr>
      <w:r>
        <w:rPr>
          <w:b/>
          <w:bCs/>
        </w:rPr>
        <w:t xml:space="preserve">00:01:12 Speaker 3</w:t>
      </w:r>
      <w:r>
        <w:br/>
      </w:r>
      <w:r>
        <w:t xml:space="preserve">The sign looks good. There’s still that old sign at the back at Druid. Should we get a second one to put back there? I think we should.</w:t>
      </w:r>
    </w:p>
    <w:p>
      <w:pPr>
        <w:pStyle w:val="a2"/>
      </w:pPr>
      <w:r>
        <w:rPr>
          <w:b/>
          <w:bCs/>
        </w:rPr>
        <w:t xml:space="preserve">00:01:22 Speaker 2</w:t>
      </w:r>
      <w:r>
        <w:br/>
      </w:r>
      <w:r>
        <w:t xml:space="preserve">I think so too. At least it just has.</w:t>
      </w:r>
    </w:p>
    <w:p>
      <w:pPr>
        <w:pStyle w:val="a2"/>
      </w:pPr>
      <w:r>
        <w:rPr>
          <w:b/>
          <w:bCs/>
        </w:rPr>
        <w:t xml:space="preserve">00:01:31 Speaker 2</w:t>
      </w:r>
      <w:r>
        <w:br/>
      </w:r>
      <w:r>
        <w:t xml:space="preserve">At the.</w:t>
      </w:r>
    </w:p>
    <w:p>
      <w:pPr>
        <w:pStyle w:val="a2"/>
      </w:pPr>
      <w:r>
        <w:rPr>
          <w:b/>
          <w:bCs/>
        </w:rPr>
        <w:t xml:space="preserve">00:01:31 Speaker 4</w:t>
      </w:r>
      <w:r>
        <w:br/>
      </w:r>
      <w:r>
        <w:t xml:space="preserve">Mailboxes because I’ve had a problem. They’re new.</w:t>
      </w:r>
    </w:p>
    <w:p>
      <w:pPr>
        <w:pStyle w:val="a2"/>
      </w:pPr>
      <w:r>
        <w:rPr>
          <w:b/>
          <w:bCs/>
        </w:rPr>
        <w:t xml:space="preserve">00:01:35 Speaker 3</w:t>
      </w:r>
      <w:r>
        <w:br/>
      </w:r>
      <w:r>
        <w:t xml:space="preserve">It’s funny, I said this is the nicest mailbox structure because they’re new.</w:t>
      </w:r>
    </w:p>
    <w:p>
      <w:pPr>
        <w:pStyle w:val="a2"/>
      </w:pPr>
      <w:r>
        <w:rPr>
          <w:b/>
          <w:bCs/>
        </w:rPr>
        <w:t xml:space="preserve">00:01:39 Speaker 4</w:t>
      </w:r>
      <w:r>
        <w:br/>
      </w:r>
      <w:r>
        <w:t xml:space="preserve">But they’ve been broken into three or four times. The post office has to keep coming out to fix the locks.</w:t>
      </w:r>
    </w:p>
    <w:p>
      <w:pPr>
        <w:pStyle w:val="a2"/>
      </w:pPr>
      <w:r>
        <w:rPr>
          <w:b/>
          <w:bCs/>
        </w:rPr>
        <w:t xml:space="preserve">00:01:47 Speaker 3</w:t>
      </w:r>
      <w:r>
        <w:br/>
      </w:r>
      <w:r>
        <w:t xml:space="preserve">Notice to residents: We have</w:t>
      </w:r>
    </w:p>
    <w:p>
      <w:pPr>
        <w:pStyle w:val="a2"/>
      </w:pPr>
      <w:r>
        <w:rPr>
          <w:b/>
          <w:bCs/>
        </w:rPr>
        <w:t xml:space="preserve">00:01:50 Speaker 1</w:t>
      </w:r>
      <w:r>
        <w:br/>
      </w:r>
      <w:r>
        <w:t xml:space="preserve">Cover of street works right? We should could probably put one of those cameras with a light that could look like a motion detector.</w:t>
      </w:r>
    </w:p>
    <w:p>
      <w:pPr>
        <w:pStyle w:val="a2"/>
      </w:pPr>
      <w:r>
        <w:rPr>
          <w:b/>
          <w:bCs/>
        </w:rPr>
        <w:t xml:space="preserve">00:02:01 Speaker 4</w:t>
      </w:r>
      <w:r>
        <w:br/>
      </w:r>
      <w:r>
        <w:t xml:space="preserve">I was thinking about that. They just fixed it, so I had to figure it out.</w:t>
      </w:r>
    </w:p>
    <w:p>
      <w:pPr>
        <w:pStyle w:val="a2"/>
      </w:pPr>
      <w:r>
        <w:rPr>
          <w:b/>
          <w:bCs/>
        </w:rPr>
        <w:t xml:space="preserve">00:02:06 Speaker 1</w:t>
      </w:r>
      <w:r>
        <w:br/>
      </w:r>
      <w:r>
        <w:t xml:space="preserve">You want to figure out what to do that we can get that. It looks good though. Can we get electric in that area?</w:t>
      </w:r>
    </w:p>
    <w:p>
      <w:pPr>
        <w:pStyle w:val="a2"/>
      </w:pPr>
      <w:r>
        <w:rPr>
          <w:b/>
          <w:bCs/>
        </w:rPr>
        <w:t xml:space="preserve">00:02:12 Speaker 2</w:t>
      </w:r>
      <w:r>
        <w:br/>
      </w:r>
      <w:r>
        <w:t xml:space="preserve">Solar on.</w:t>
      </w:r>
    </w:p>
    <w:p>
      <w:pPr>
        <w:pStyle w:val="a2"/>
      </w:pPr>
      <w:r>
        <w:rPr>
          <w:b/>
          <w:bCs/>
        </w:rPr>
        <w:t xml:space="preserve">00:02:14 Speaker 1</w:t>
      </w:r>
      <w:r>
        <w:br/>
      </w:r>
      <w:r>
        <w:t xml:space="preserve">Top and kind of do it easier to get it up and running tomorrow. We could do solar if there’s enough sun that gets there.</w:t>
      </w:r>
    </w:p>
    <w:p>
      <w:pPr>
        <w:pStyle w:val="a2"/>
      </w:pPr>
      <w:r>
        <w:rPr>
          <w:b/>
          <w:bCs/>
        </w:rPr>
        <w:t xml:space="preserve">00:02:29 Speaker 2</w:t>
      </w:r>
      <w:r>
        <w:br/>
      </w:r>
      <w:r>
        <w:t xml:space="preserve">Because of the trees.</w:t>
      </w:r>
    </w:p>
    <w:p>
      <w:pPr>
        <w:pStyle w:val="a2"/>
      </w:pPr>
      <w:r>
        <w:rPr>
          <w:b/>
          <w:bCs/>
        </w:rPr>
        <w:t xml:space="preserve">00:02:32 Speaker 2</w:t>
      </w:r>
      <w:r>
        <w:br/>
      </w:r>
      <w:r>
        <w:t xml:space="preserve">We also have to make sure we take the trees out there.</w:t>
      </w:r>
    </w:p>
    <w:p>
      <w:pPr>
        <w:pStyle w:val="a2"/>
      </w:pPr>
      <w:r>
        <w:rPr>
          <w:b/>
          <w:bCs/>
        </w:rPr>
        <w:t xml:space="preserve">00:02:42 Speaker 3</w:t>
      </w:r>
      <w:r>
        <w:br/>
      </w:r>
      <w:r>
        <w:t xml:space="preserve">They did the ditch cleaning there?</w:t>
      </w:r>
    </w:p>
    <w:p>
      <w:pPr>
        <w:pStyle w:val="a2"/>
      </w:pPr>
      <w:r>
        <w:rPr>
          <w:b/>
          <w:bCs/>
        </w:rPr>
        <w:t xml:space="preserve">00:02:44 Speaker 4</w:t>
      </w:r>
      <w:r>
        <w:br/>
      </w:r>
      <w:r>
        <w:t xml:space="preserve">They did, and I went back behind them and sprayed so it’s all.</w:t>
      </w:r>
    </w:p>
    <w:p>
      <w:pPr>
        <w:pStyle w:val="a2"/>
      </w:pPr>
      <w:r>
        <w:rPr>
          <w:b/>
          <w:bCs/>
        </w:rPr>
        <w:t xml:space="preserve">00:02:49 Speaker 2</w:t>
      </w:r>
      <w:r>
        <w:br/>
      </w:r>
      <w:r>
        <w:t xml:space="preserve">Didn’t you notice it wasn’t as overgrown as it was before?</w:t>
      </w:r>
    </w:p>
    <w:p>
      <w:pPr>
        <w:pStyle w:val="a2"/>
      </w:pPr>
      <w:r>
        <w:rPr>
          <w:b/>
          <w:bCs/>
        </w:rPr>
        <w:t xml:space="preserve">00:02:53 Speaker 4</w:t>
      </w:r>
      <w:r>
        <w:br/>
      </w:r>
      <w:r>
        <w:t xml:space="preserve">It needs to be cleaned up a little bit, but I’ve killed everything there. Nature a little bit.</w:t>
      </w:r>
    </w:p>
    <w:p>
      <w:pPr>
        <w:pStyle w:val="a2"/>
      </w:pPr>
      <w:r>
        <w:rPr>
          <w:b/>
          <w:bCs/>
        </w:rPr>
        <w:t xml:space="preserve">00:03:03 Speaker 4</w:t>
      </w:r>
      <w:r>
        <w:br/>
      </w:r>
      <w:r>
        <w:t xml:space="preserve">Is there a lot of kids there? There’s more older people there. There are a few kids but not.</w:t>
      </w:r>
    </w:p>
    <w:p>
      <w:pPr>
        <w:pStyle w:val="a2"/>
      </w:pPr>
      <w:r>
        <w:rPr>
          <w:b/>
          <w:bCs/>
        </w:rPr>
        <w:t xml:space="preserve">00:03:12 Speaker 3</w:t>
      </w:r>
      <w:r>
        <w:br/>
      </w:r>
      <w:r>
        <w:t xml:space="preserve">Because we have that whole area up front. They have nowhere to sit. They have that whole grassy area up front, where the sign is.</w:t>
      </w:r>
    </w:p>
    <w:p>
      <w:pPr>
        <w:pStyle w:val="a2"/>
      </w:pPr>
      <w:r>
        <w:rPr>
          <w:b/>
          <w:bCs/>
        </w:rPr>
        <w:t xml:space="preserve">00:03:24 Speaker 2</w:t>
      </w:r>
      <w:r>
        <w:br/>
      </w:r>
      <w:r>
        <w:t xml:space="preserve">I wonder if it would be helpful to at least put something.</w:t>
      </w:r>
    </w:p>
    <w:p>
      <w:pPr>
        <w:pStyle w:val="a2"/>
      </w:pPr>
      <w:r>
        <w:rPr>
          <w:b/>
          <w:bCs/>
        </w:rPr>
        <w:t xml:space="preserve">00:03:32 Speaker 2</w:t>
      </w:r>
      <w:r>
        <w:br/>
      </w:r>
      <w:r>
        <w:t xml:space="preserve">Some benches. I don’t know how easy that is to do here, like building about the structure, but.</w:t>
      </w:r>
    </w:p>
    <w:p>
      <w:pPr>
        <w:pStyle w:val="a2"/>
      </w:pPr>
      <w:r>
        <w:rPr>
          <w:b/>
          <w:bCs/>
        </w:rPr>
        <w:t xml:space="preserve">00:03:39 Speaker 5</w:t>
      </w:r>
      <w:r>
        <w:br/>
      </w:r>
      <w:r>
        <w:t xml:space="preserve">That should be pretty easy.</w:t>
      </w:r>
    </w:p>
    <w:p>
      <w:pPr>
        <w:pStyle w:val="a2"/>
      </w:pPr>
      <w:r>
        <w:rPr>
          <w:b/>
          <w:bCs/>
        </w:rPr>
        <w:t xml:space="preserve">00:03:42 Speaker 1</w:t>
      </w:r>
      <w:r>
        <w:br/>
      </w:r>
      <w:r>
        <w:t xml:space="preserve">Yeah, maybe and not a lot of kids.</w:t>
      </w:r>
    </w:p>
    <w:p>
      <w:pPr>
        <w:pStyle w:val="a2"/>
      </w:pPr>
      <w:r>
        <w:rPr>
          <w:b/>
          <w:bCs/>
        </w:rPr>
        <w:t xml:space="preserve">00:03:44 Speaker 4</w:t>
      </w:r>
      <w:r>
        <w:br/>
      </w:r>
      <w:r>
        <w:t xml:space="preserve">There’s there’s some kidsum, but it is mostly older people. But I do think that if we had somewhere for the kids to play, the adults would not complain about the kids running through their yards. So could look at putting up a playground or something like that.</w:t>
      </w:r>
    </w:p>
    <w:p>
      <w:pPr>
        <w:pStyle w:val="a2"/>
      </w:pPr>
      <w:r>
        <w:rPr>
          <w:b/>
          <w:bCs/>
        </w:rPr>
        <w:t xml:space="preserve">00:04:00 Speaker 1</w:t>
      </w:r>
      <w:r>
        <w:br/>
      </w:r>
      <w:r>
        <w:t xml:space="preserve">There was also thinking just on a bus stop.</w:t>
      </w:r>
    </w:p>
    <w:p>
      <w:pPr>
        <w:pStyle w:val="a2"/>
      </w:pPr>
      <w:r>
        <w:rPr>
          <w:b/>
          <w:bCs/>
        </w:rPr>
        <w:t xml:space="preserve">00:04:03 Speaker 1</w:t>
      </w:r>
      <w:r>
        <w:br/>
      </w:r>
      <w:r>
        <w:t xml:space="preserve">Bus stop playground.</w:t>
      </w:r>
    </w:p>
    <w:p>
      <w:pPr>
        <w:pStyle w:val="a2"/>
      </w:pPr>
      <w:r>
        <w:rPr>
          <w:b/>
          <w:bCs/>
        </w:rPr>
        <w:t xml:space="preserve">00:04:06 Speaker 4</w:t>
      </w:r>
      <w:r>
        <w:br/>
      </w:r>
      <w:r>
        <w:t xml:space="preserve">Yeah, the bus stop would be great.</w:t>
      </w:r>
    </w:p>
    <w:p>
      <w:pPr>
        <w:pStyle w:val="a2"/>
      </w:pPr>
      <w:r>
        <w:rPr>
          <w:b/>
          <w:bCs/>
        </w:rPr>
        <w:t xml:space="preserve">00:04:08 Speaker 1</w:t>
      </w:r>
      <w:r>
        <w:br/>
      </w:r>
      <w:r>
        <w:t xml:space="preserve">Do we know where they pick them up?</w:t>
      </w:r>
    </w:p>
    <w:p>
      <w:pPr>
        <w:pStyle w:val="a2"/>
      </w:pPr>
      <w:r>
        <w:rPr>
          <w:b/>
          <w:bCs/>
        </w:rPr>
        <w:t xml:space="preserve">00:04:10 Speaker 4</w:t>
      </w:r>
      <w:r>
        <w:br/>
      </w:r>
      <w:r>
        <w:t xml:space="preserve">Right at the front, right.</w:t>
      </w:r>
    </w:p>
    <w:p>
      <w:pPr>
        <w:pStyle w:val="a2"/>
      </w:pPr>
      <w:r>
        <w:rPr>
          <w:b/>
          <w:bCs/>
        </w:rPr>
        <w:t xml:space="preserve">00:04:11 Speaker 1</w:t>
      </w:r>
      <w:r>
        <w:br/>
      </w:r>
      <w:r>
        <w:t xml:space="preserve">So there you go. Because that kind of puts it all in together. You use the visibility of the bus stop. Saves parents, saves kids.</w:t>
      </w:r>
    </w:p>
    <w:p>
      <w:pPr>
        <w:pStyle w:val="a2"/>
      </w:pPr>
      <w:r>
        <w:rPr>
          <w:b/>
          <w:bCs/>
        </w:rPr>
        <w:t xml:space="preserve">00:04:21 Speaker 3</w:t>
      </w:r>
      <w:r>
        <w:br/>
      </w:r>
      <w:r>
        <w:t xml:space="preserve">Yeah. Um. How’s everything going on?</w:t>
      </w:r>
    </w:p>
    <w:p>
      <w:pPr>
        <w:pStyle w:val="a2"/>
      </w:pPr>
      <w:r>
        <w:rPr>
          <w:b/>
          <w:bCs/>
        </w:rPr>
        <w:t xml:space="preserve">00:04:37 Speaker 4</w:t>
      </w:r>
      <w:r>
        <w:br/>
      </w:r>
      <w:r>
        <w:t xml:space="preserve">They’re Normally, you know, pretty good. They’re probably the least of my worries. Just just the roads.</w:t>
      </w:r>
    </w:p>
    <w:p>
      <w:pPr>
        <w:pStyle w:val="a2"/>
      </w:pPr>
      <w:r>
        <w:rPr>
          <w:b/>
          <w:bCs/>
        </w:rPr>
        <w:t xml:space="preserve">00:04:48 Speaker 1</w:t>
      </w:r>
      <w:r>
        <w:br/>
      </w:r>
      <w:r>
        <w:t xml:space="preserve">Well So, if that’s the least of your worries, what are your worries?</w:t>
      </w:r>
    </w:p>
    <w:p>
      <w:pPr>
        <w:pStyle w:val="a2"/>
      </w:pPr>
      <w:r>
        <w:rPr>
          <w:b/>
          <w:bCs/>
        </w:rPr>
        <w:t xml:space="preserve">00:04:51 Speaker 4</w:t>
      </w:r>
      <w:r>
        <w:br/>
      </w:r>
      <w:r>
        <w:t xml:space="preserve">Um. Here with cleanup and trying to get everybody, you know I’ve been towing cars and you know they get mad about that. But here, a lot of them have added on to their homes, but they’re not permitted structures. So I’m trying to kind of tackle that a little bit too.</w:t>
      </w:r>
    </w:p>
    <w:p>
      <w:pPr>
        <w:pStyle w:val="a2"/>
      </w:pPr>
      <w:r>
        <w:rPr>
          <w:b/>
          <w:bCs/>
        </w:rPr>
        <w:t xml:space="preserve">00:05:11 Speaker 3</w:t>
      </w:r>
      <w:r>
        <w:br/>
      </w:r>
      <w:r>
        <w:t xml:space="preserve">Does the county give us issues about it? No. No.</w:t>
      </w:r>
    </w:p>
    <w:p>
      <w:pPr>
        <w:pStyle w:val="a2"/>
      </w:pPr>
      <w:r>
        <w:rPr>
          <w:b/>
          <w:bCs/>
        </w:rPr>
        <w:t xml:space="preserve">00:05:14 Speaker 4</w:t>
      </w:r>
      <w:r>
        <w:br/>
      </w:r>
      <w:r>
        <w:t xml:space="preserve">No, but I think they will once we start bringing in new homes. But they look terrible. Oh, the outbuilding structures? Yeah. It’s like they went and bought or picked up these pieces off the side of the road. And. Right. That’s bad. You’re right.</w:t>
      </w:r>
    </w:p>
    <w:p>
      <w:pPr>
        <w:pStyle w:val="a2"/>
      </w:pPr>
      <w:r>
        <w:rPr>
          <w:b/>
          <w:bCs/>
        </w:rPr>
        <w:t xml:space="preserve">00:05:31 Speaker 1</w:t>
      </w:r>
      <w:r>
        <w:br/>
      </w:r>
      <w:r>
        <w:t xml:space="preserve">Uh, are we putting dollar violations out now? Yes. Okay, so that hopefully will or is helping. And no maintenance. No maintenance.</w:t>
      </w:r>
    </w:p>
    <w:p>
      <w:pPr>
        <w:pStyle w:val="a2"/>
      </w:pPr>
      <w:r>
        <w:rPr>
          <w:b/>
          <w:bCs/>
        </w:rPr>
        <w:t xml:space="preserve">00:05:42 Speaker 3</w:t>
      </w:r>
      <w:r>
        <w:br/>
      </w:r>
      <w:r>
        <w:t xml:space="preserve">But we’re trying to hire. Yes. Okay, good.</w:t>
      </w:r>
    </w:p>
    <w:p>
      <w:pPr>
        <w:pStyle w:val="a2"/>
      </w:pPr>
      <w:r>
        <w:rPr>
          <w:b/>
          <w:bCs/>
        </w:rPr>
        <w:t xml:space="preserve">00:05:45 Speaker 4</w:t>
      </w:r>
      <w:r>
        <w:br/>
      </w:r>
      <w:r>
        <w:t xml:space="preserve">We have one and he’s promising, so I am hoping that’ll work out. Um, that’ll be my fifth guy since I started here.</w:t>
      </w:r>
    </w:p>
    <w:p>
      <w:pPr>
        <w:pStyle w:val="a2"/>
      </w:pPr>
      <w:r>
        <w:rPr>
          <w:b/>
          <w:bCs/>
        </w:rPr>
        <w:t xml:space="preserve">00:05:55 Speaker 5</w:t>
      </w:r>
      <w:r>
        <w:br/>
      </w:r>
      <w:r>
        <w:t xml:space="preserve">I know it’s crazy; they just they don’t.</w:t>
      </w:r>
    </w:p>
    <w:p>
      <w:pPr>
        <w:pStyle w:val="a2"/>
      </w:pPr>
      <w:r>
        <w:rPr>
          <w:b/>
          <w:bCs/>
        </w:rPr>
        <w:t xml:space="preserve">00:05:58 Speaker 4</w:t>
      </w:r>
      <w:r>
        <w:br/>
      </w:r>
      <w:r>
        <w:t xml:space="preserve">They don’t want to work they, I think from hiring from apartments, like there’s not a lot to do outside with apartments. I mean, there’s a little ground pickup. But it it is hot, But they think they can come and just sit in the office or go hide in their car somewhere. And wait until the rain is off.</w:t>
      </w:r>
    </w:p>
    <w:p>
      <w:pPr>
        <w:pStyle w:val="a2"/>
      </w:pPr>
      <w:r>
        <w:rPr>
          <w:b/>
          <w:bCs/>
        </w:rPr>
        <w:t xml:space="preserve">00:06:18 Speaker 2</w:t>
      </w:r>
      <w:r>
        <w:br/>
      </w:r>
      <w:r>
        <w:t xml:space="preserve">But there’s always something to do. It’s much more of an.</w:t>
      </w:r>
    </w:p>
    <w:p>
      <w:pPr>
        <w:pStyle w:val="a2"/>
      </w:pPr>
      <w:r>
        <w:rPr>
          <w:b/>
          <w:bCs/>
        </w:rPr>
        <w:t xml:space="preserve">00:06:22 Speaker 3</w:t>
      </w:r>
      <w:r>
        <w:br/>
      </w:r>
      <w:r>
        <w:t xml:space="preserve">Ongoing job as we run. Do we have like a gator and proper equipment for them?</w:t>
      </w:r>
    </w:p>
    <w:p>
      <w:pPr>
        <w:pStyle w:val="a2"/>
      </w:pPr>
      <w:r>
        <w:rPr>
          <w:b/>
          <w:bCs/>
        </w:rPr>
        <w:t xml:space="preserve">00:06:29 Speaker 4</w:t>
      </w:r>
      <w:r>
        <w:br/>
      </w:r>
      <w:r>
        <w:t xml:space="preserve">Um, not yet. We’re working on. I am getting pricing for that. Okay,</w:t>
      </w:r>
    </w:p>
    <w:p>
      <w:pPr>
        <w:pStyle w:val="a2"/>
      </w:pPr>
      <w:r>
        <w:rPr>
          <w:b/>
          <w:bCs/>
        </w:rPr>
        <w:t xml:space="preserve">00:06:33 Speaker 3</w:t>
      </w:r>
      <w:r>
        <w:br/>
      </w:r>
      <w:r>
        <w:t xml:space="preserve">As you said, well, That’s a good hook to make sure that they have like. And even if it’s that hot, we can get an air conditioned here. Like, that’s a guy sounds like you have. Would it be helpful.</w:t>
      </w:r>
    </w:p>
    <w:p>
      <w:pPr>
        <w:pStyle w:val="a2"/>
      </w:pPr>
      <w:r>
        <w:rPr>
          <w:b/>
          <w:bCs/>
        </w:rPr>
        <w:t xml:space="preserve">00:06:46 Speaker 1</w:t>
      </w:r>
      <w:r>
        <w:br/>
      </w:r>
      <w:r>
        <w:t xml:space="preserve">To have somebody come in and do some massive tree trimming? Just all the overgrowth. And basically, even say to everybody,“ We’re bringing a team in. You put stuff up at the front. We’re going to bring it to a dumpster.“ But then after that, it’s on you.</w:t>
      </w:r>
    </w:p>
    <w:p>
      <w:pPr>
        <w:pStyle w:val="a2"/>
      </w:pPr>
      <w:r>
        <w:rPr>
          <w:b/>
          <w:bCs/>
        </w:rPr>
        <w:t xml:space="preserve">00:07:04 Speaker 4</w:t>
      </w:r>
      <w:r>
        <w:br/>
      </w:r>
      <w:r>
        <w:t xml:space="preserve">And you know, I just did that. I had the dumpster up here and nobody used it really. Yeah, But a lot of it is construction workers, and so they try to hold on to all their stuff. And yeah, yeah, And. We have some orders from this guy that’s across the street.</w:t>
      </w:r>
    </w:p>
    <w:p>
      <w:pPr>
        <w:pStyle w:val="a2"/>
      </w:pPr>
      <w:r>
        <w:rPr>
          <w:b/>
          <w:bCs/>
        </w:rPr>
        <w:t xml:space="preserve">00:07:27 Speaker 4</w:t>
      </w:r>
      <w:r>
        <w:br/>
      </w:r>
      <w:r>
        <w:t xml:space="preserve">Right into a victim, and he finally cleaned up his stuff.</w:t>
      </w:r>
    </w:p>
    <w:p>
      <w:pPr>
        <w:pStyle w:val="a2"/>
      </w:pPr>
      <w:r>
        <w:rPr>
          <w:b/>
          <w:bCs/>
        </w:rPr>
        <w:t xml:space="preserve">00:07:30 Speaker 3</w:t>
      </w:r>
      <w:r>
        <w:br/>
      </w:r>
      <w:r>
        <w:t xml:space="preserve">Do we have an area where all the construction.</w:t>
      </w:r>
    </w:p>
    <w:p>
      <w:pPr>
        <w:pStyle w:val="a2"/>
      </w:pPr>
      <w:r>
        <w:rPr>
          <w:b/>
          <w:bCs/>
        </w:rPr>
        <w:t xml:space="preserve">00:07:33 Speaker 1</w:t>
      </w:r>
      <w:r>
        <w:br/>
      </w:r>
      <w:r>
        <w:t xml:space="preserve">Workers can put their stuff. Because then they’re not going to want it somewhere else. Then somebody comes in and takes that, they can get sheds on their property and put it there. And maybe that’s something that we do, we say we will get you the shed and you can pay for it monthly. That would be awesome.</w:t>
      </w:r>
    </w:p>
    <w:p>
      <w:pPr>
        <w:pStyle w:val="a2"/>
      </w:pPr>
      <w:r>
        <w:rPr>
          <w:b/>
          <w:bCs/>
        </w:rPr>
        <w:t xml:space="preserve">00:07:50 Speaker 3</w:t>
      </w:r>
      <w:r>
        <w:br/>
      </w:r>
      <w:r>
        <w:t xml:space="preserve">We could either rent the shed because I’m sure that’s part of the reason, probably why a lot of them have two by fours. Fall outside of the house, right?</w:t>
      </w:r>
    </w:p>
    <w:p>
      <w:pPr>
        <w:pStyle w:val="a2"/>
      </w:pPr>
      <w:r>
        <w:rPr>
          <w:b/>
          <w:bCs/>
        </w:rPr>
        <w:t xml:space="preserve">00:07:58 Speaker 1</w:t>
      </w:r>
      <w:r>
        <w:br/>
      </w:r>
      <w:r>
        <w:t xml:space="preserve">And then we could say, here, we can either help you buy a shed. We’re buying a bunch of them, so you’re going to get a subsidized price. You can either buy it outright, pay for it with your monthly rent over nine months or whatever it is, or you can rent it, but we would make the renting part of it. So that would be unattractive. I think that might be something with them asking them.</w:t>
      </w:r>
    </w:p>
    <w:p>
      <w:pPr>
        <w:pStyle w:val="a2"/>
      </w:pPr>
      <w:r>
        <w:rPr>
          <w:b/>
          <w:bCs/>
        </w:rPr>
        <w:t xml:space="preserve">00:08:24 Speaker 1</w:t>
      </w:r>
      <w:r>
        <w:br/>
      </w:r>
      <w:r>
        <w:t xml:space="preserve">Would this be helpful? Obviously yes. And then the question is, do they use it? Because that could be helpful.</w:t>
      </w:r>
    </w:p>
    <w:p>
      <w:pPr>
        <w:pStyle w:val="a2"/>
      </w:pPr>
      <w:r>
        <w:rPr>
          <w:b/>
          <w:bCs/>
        </w:rPr>
        <w:t xml:space="preserve">00:08:41 Speaker 6</w:t>
      </w:r>
      <w:r>
        <w:br/>
      </w:r>
      <w:r>
        <w:t xml:space="preserve">Should we go walk? A golf cart or a car.</w:t>
      </w:r>
    </w:p>
    <w:p>
      <w:pPr>
        <w:pStyle w:val="a2"/>
      </w:pPr>
      <w:r>
        <w:rPr>
          <w:b/>
          <w:bCs/>
        </w:rPr>
        <w:t xml:space="preserve">00:08:45 Speaker 4</w:t>
      </w:r>
      <w:r>
        <w:br/>
      </w:r>
      <w:r>
        <w:t xml:space="preserve">We have golf carts. We can take a car or let’s walk. Let’s walk.</w:t>
      </w:r>
    </w:p>
    <w:p>
      <w:pPr>
        <w:pStyle w:val="a2"/>
      </w:pPr>
      <w:r>
        <w:rPr>
          <w:b/>
          <w:bCs/>
        </w:rPr>
        <w:t xml:space="preserve">00:09:31 Speaker 4</w:t>
      </w:r>
      <w:r>
        <w:br/>
      </w:r>
      <w:r>
        <w:t xml:space="preserve">There’s a collapse somewhere. It comes out at the end of this creek. At the very end, there’s a house that comes out from.</w:t>
      </w:r>
    </w:p>
    <w:p>
      <w:pPr>
        <w:pStyle w:val="a2"/>
      </w:pPr>
      <w:r>
        <w:rPr>
          <w:b/>
          <w:bCs/>
        </w:rPr>
        <w:t xml:space="preserve">00:10:01 Speaker 1</w:t>
      </w:r>
      <w:r>
        <w:br/>
      </w:r>
      <w:r>
        <w:t xml:space="preserve">For the work. We’ve tried jetting it and all that. It’s got to be collapsed. We don’t know where.</w:t>
      </w:r>
    </w:p>
    <w:p>
      <w:pPr>
        <w:pStyle w:val="a2"/>
      </w:pPr>
      <w:r>
        <w:rPr>
          <w:b/>
          <w:bCs/>
        </w:rPr>
        <w:t xml:space="preserve">00:10:10 Speaker 4</w:t>
      </w:r>
      <w:r>
        <w:br/>
      </w:r>
      <w:r>
        <w:t xml:space="preserve">John is working on getting all of that taken care of.</w:t>
      </w:r>
    </w:p>
    <w:p>
      <w:pPr>
        <w:pStyle w:val="a2"/>
      </w:pPr>
      <w:r>
        <w:rPr>
          <w:b/>
          <w:bCs/>
        </w:rPr>
        <w:t xml:space="preserve">00:10:17 Speaker 1</w:t>
      </w:r>
      <w:r>
        <w:br/>
      </w:r>
      <w:r>
        <w:t xml:space="preserve">Probably just got to get out there and check it out.</w:t>
      </w:r>
    </w:p>
    <w:p>
      <w:pPr>
        <w:pStyle w:val="a2"/>
      </w:pPr>
      <w:r>
        <w:rPr>
          <w:b/>
          <w:bCs/>
        </w:rPr>
        <w:t xml:space="preserve">00:10:28 Speaker 7</w:t>
      </w:r>
      <w:r>
        <w:br/>
      </w:r>
      <w:r>
        <w:t xml:space="preserve">Probably didn’t hear it.</w:t>
      </w:r>
    </w:p>
    <w:p>
      <w:pPr>
        <w:pStyle w:val="a2"/>
      </w:pPr>
      <w:r>
        <w:rPr>
          <w:b/>
          <w:bCs/>
        </w:rPr>
        <w:t xml:space="preserve">00:10:32 Speaker 4</w:t>
      </w:r>
      <w:r>
        <w:br/>
      </w:r>
      <w:r>
        <w:t xml:space="preserve">Here, this one is the biggest property.</w:t>
      </w:r>
    </w:p>
    <w:p>
      <w:pPr>
        <w:pStyle w:val="a2"/>
      </w:pPr>
      <w:r>
        <w:rPr>
          <w:b/>
          <w:bCs/>
        </w:rPr>
        <w:t xml:space="preserve">00:10:36 Speaker 1</w:t>
      </w:r>
      <w:r>
        <w:br/>
      </w:r>
      <w:r>
        <w:t xml:space="preserve">For it to at least here there needs to be one. What are we doing with the roads here? Are they on for next bake?</w:t>
      </w:r>
    </w:p>
    <w:p>
      <w:pPr>
        <w:pStyle w:val="a2"/>
      </w:pPr>
      <w:r>
        <w:rPr>
          <w:b/>
          <w:bCs/>
        </w:rPr>
        <w:t xml:space="preserve">00:10:51 Speaker 4</w:t>
      </w:r>
      <w:r>
        <w:br/>
      </w:r>
      <w:r>
        <w:t xml:space="preserve">I’m not sure about that. I know we just resurfaced the roads at Brunswick Estates.</w:t>
      </w:r>
    </w:p>
    <w:p>
      <w:pPr>
        <w:pStyle w:val="a2"/>
      </w:pPr>
      <w:r>
        <w:rPr>
          <w:b/>
          <w:bCs/>
        </w:rPr>
        <w:t xml:space="preserve">00:10:58 Speaker 1</w:t>
      </w:r>
      <w:r>
        <w:br/>
      </w:r>
      <w:r>
        <w:t xml:space="preserve">And then we have Druid Oaks.</w:t>
      </w:r>
    </w:p>
    <w:p>
      <w:pPr>
        <w:pStyle w:val="a2"/>
      </w:pPr>
      <w:r>
        <w:rPr>
          <w:b/>
          <w:bCs/>
        </w:rPr>
        <w:t xml:space="preserve">00:11:01 Speaker 4</w:t>
      </w:r>
      <w:r>
        <w:br/>
      </w:r>
      <w:r>
        <w:t xml:space="preserve">I know this one is somewhere, but I’m not positive.</w:t>
      </w:r>
    </w:p>
    <w:p>
      <w:pPr>
        <w:pStyle w:val="a2"/>
      </w:pPr>
      <w:r>
        <w:rPr>
          <w:b/>
          <w:bCs/>
        </w:rPr>
        <w:t xml:space="preserve">00:11:04 Speaker 1</w:t>
      </w:r>
      <w:r>
        <w:br/>
      </w:r>
      <w:r>
        <w:t xml:space="preserve">Only curiosity is widening this turn and getting something so people stop driving over the corners.</w:t>
      </w:r>
    </w:p>
    <w:p>
      <w:pPr>
        <w:pStyle w:val="a2"/>
      </w:pPr>
      <w:r>
        <w:rPr>
          <w:b/>
          <w:bCs/>
        </w:rPr>
        <w:t xml:space="preserve">00:11:10 Speaker 3</w:t>
      </w:r>
      <w:r>
        <w:br/>
      </w:r>
      <w:r>
        <w:t xml:space="preserve">I think you have a pretty mixed bag of roads here, meaning there’s some of these that need to be done, but the main ones might even be city.</w:t>
      </w:r>
    </w:p>
    <w:p>
      <w:pPr>
        <w:pStyle w:val="a2"/>
      </w:pPr>
      <w:r>
        <w:rPr>
          <w:b/>
          <w:bCs/>
        </w:rPr>
        <w:t xml:space="preserve">00:11:20 Speaker 4</w:t>
      </w:r>
      <w:r>
        <w:br/>
      </w:r>
      <w:r>
        <w:t xml:space="preserve">Roads. I’m not entirely sure. This one is a city road.</w:t>
      </w:r>
    </w:p>
    <w:p>
      <w:pPr>
        <w:pStyle w:val="a2"/>
      </w:pPr>
      <w:r>
        <w:rPr>
          <w:b/>
          <w:bCs/>
        </w:rPr>
        <w:t xml:space="preserve">00:11:24 Speaker 3</w:t>
      </w:r>
      <w:r>
        <w:br/>
      </w:r>
      <w:r>
        <w:t xml:space="preserve">So doing some of these would make sense?</w:t>
      </w:r>
    </w:p>
    <w:p>
      <w:pPr>
        <w:pStyle w:val="a2"/>
      </w:pPr>
      <w:r>
        <w:rPr>
          <w:b/>
          <w:bCs/>
        </w:rPr>
        <w:t xml:space="preserve">00:11:28 Speaker 1</w:t>
      </w:r>
      <w:r>
        <w:br/>
      </w:r>
      <w:r>
        <w:t xml:space="preserve">I’m just thinking about this stuff because this is what happened. Because you see it all the way down, it’s like they just decided to cut the corner.</w:t>
      </w:r>
    </w:p>
    <w:p>
      <w:pPr>
        <w:pStyle w:val="a2"/>
      </w:pPr>
      <w:r>
        <w:rPr>
          <w:b/>
          <w:bCs/>
        </w:rPr>
        <w:t xml:space="preserve">00:11:46 Speaker 7</w:t>
      </w:r>
      <w:r>
        <w:br/>
      </w:r>
      <w:r>
        <w:t xml:space="preserve">It’s nice in the shade.</w:t>
      </w:r>
    </w:p>
    <w:p>
      <w:pPr>
        <w:pStyle w:val="a2"/>
      </w:pPr>
      <w:r>
        <w:rPr>
          <w:b/>
          <w:bCs/>
        </w:rPr>
        <w:t xml:space="preserve">00:11:51 Speaker 4</w:t>
      </w:r>
      <w:r>
        <w:br/>
      </w:r>
      <w:r>
        <w:t xml:space="preserve">Actually kind of cool today compared to what it has been. There is a little breeze.</w:t>
      </w:r>
    </w:p>
    <w:p>
      <w:pPr>
        <w:pStyle w:val="a2"/>
      </w:pPr>
      <w:r>
        <w:rPr>
          <w:b/>
          <w:bCs/>
        </w:rPr>
        <w:t xml:space="preserve">00:11:57 Speaker 1</w:t>
      </w:r>
      <w:r>
        <w:br/>
      </w:r>
      <w:r>
        <w:t xml:space="preserve">It’s like somebody blowing on you. Nice hot. Show us any ideas you have, anything like that.</w:t>
      </w:r>
    </w:p>
    <w:p>
      <w:pPr>
        <w:pStyle w:val="a2"/>
      </w:pPr>
      <w:r>
        <w:rPr>
          <w:b/>
          <w:bCs/>
        </w:rPr>
        <w:t xml:space="preserve">00:12:18 Speaker 4</w:t>
      </w:r>
      <w:r>
        <w:br/>
      </w:r>
      <w:r>
        <w:t xml:space="preserve">I mean here if I can just get everyone to clean up.</w:t>
      </w:r>
    </w:p>
    <w:p>
      <w:pPr>
        <w:pStyle w:val="a2"/>
      </w:pPr>
      <w:r>
        <w:rPr>
          <w:b/>
          <w:bCs/>
        </w:rPr>
        <w:t xml:space="preserve">00:12:26 Speaker 4</w:t>
      </w:r>
      <w:r>
        <w:br/>
      </w:r>
      <w:r>
        <w:t xml:space="preserve">Like to get there, so say miracles.</w:t>
      </w:r>
    </w:p>
    <w:p>
      <w:pPr>
        <w:pStyle w:val="a2"/>
      </w:pPr>
      <w:r>
        <w:rPr>
          <w:b/>
          <w:bCs/>
        </w:rPr>
        <w:t xml:space="preserve">00:12:37 Speaker 1</w:t>
      </w:r>
      <w:r>
        <w:br/>
      </w:r>
      <w:r>
        <w:t xml:space="preserve">It’s one of the harder parts.</w:t>
      </w:r>
    </w:p>
    <w:p>
      <w:pPr>
        <w:pStyle w:val="a2"/>
      </w:pPr>
      <w:r>
        <w:rPr>
          <w:b/>
          <w:bCs/>
        </w:rPr>
        <w:t xml:space="preserve">00:12:42 Speaker 4</w:t>
      </w:r>
      <w:r>
        <w:br/>
      </w:r>
      <w:r>
        <w:t xml:space="preserve">How’s the drainage? Here it’s okay. There is a little bit of flooding here. Has the worst.</w:t>
      </w:r>
    </w:p>
    <w:p>
      <w:pPr>
        <w:pStyle w:val="a2"/>
      </w:pPr>
      <w:r>
        <w:rPr>
          <w:b/>
          <w:bCs/>
        </w:rPr>
        <w:t xml:space="preserve">00:12:54 Speaker 1</w:t>
      </w:r>
      <w:r>
        <w:br/>
      </w:r>
      <w:r>
        <w:t xml:space="preserve">Flush here we go again.</w:t>
      </w:r>
    </w:p>
    <w:p>
      <w:pPr>
        <w:pStyle w:val="a2"/>
      </w:pPr>
      <w:r>
        <w:rPr>
          <w:b/>
          <w:bCs/>
        </w:rPr>
        <w:t xml:space="preserve">00:13:02 Speaker 2</w:t>
      </w:r>
      <w:r>
        <w:br/>
      </w:r>
      <w:r>
        <w:t xml:space="preserve">Not almost.</w:t>
      </w:r>
    </w:p>
    <w:p>
      <w:pPr>
        <w:pStyle w:val="a2"/>
      </w:pPr>
      <w:r>
        <w:rPr>
          <w:b/>
          <w:bCs/>
        </w:rPr>
        <w:t xml:space="preserve">00:13:04 Speaker 1</w:t>
      </w:r>
      <w:r>
        <w:br/>
      </w:r>
      <w:r>
        <w:t xml:space="preserve">We can match that one. I could imagine some of the other ones. We demoed a lot of the homes.</w:t>
      </w:r>
    </w:p>
    <w:p>
      <w:pPr>
        <w:pStyle w:val="a2"/>
      </w:pPr>
      <w:r>
        <w:rPr>
          <w:b/>
          <w:bCs/>
        </w:rPr>
        <w:t xml:space="preserve">00:13:10 Speaker 3</w:t>
      </w:r>
      <w:r>
        <w:br/>
      </w:r>
      <w:r>
        <w:t xml:space="preserve">Not yet. Not yet.</w:t>
      </w:r>
    </w:p>
    <w:p>
      <w:pPr>
        <w:pStyle w:val="a2"/>
      </w:pPr>
      <w:r>
        <w:rPr>
          <w:b/>
          <w:bCs/>
        </w:rPr>
        <w:t xml:space="preserve">00:13:12 Speaker 4</w:t>
      </w:r>
      <w:r>
        <w:br/>
      </w:r>
      <w:r>
        <w:t xml:space="preserve">We still have several left.</w:t>
      </w:r>
    </w:p>
    <w:p>
      <w:pPr>
        <w:pStyle w:val="a2"/>
      </w:pPr>
      <w:r>
        <w:rPr>
          <w:b/>
          <w:bCs/>
        </w:rPr>
        <w:t xml:space="preserve">00:13:14 Speaker 3</w:t>
      </w:r>
      <w:r>
        <w:br/>
      </w:r>
      <w:r>
        <w:t xml:space="preserve">Is that because we’re waiting to do the build permits with it?</w:t>
      </w:r>
    </w:p>
    <w:p>
      <w:pPr>
        <w:pStyle w:val="a2"/>
      </w:pPr>
      <w:r>
        <w:rPr>
          <w:b/>
          <w:bCs/>
        </w:rPr>
        <w:t xml:space="preserve">00:13:17 Speaker 4</w:t>
      </w:r>
      <w:r>
        <w:br/>
      </w:r>
      <w:r>
        <w:t xml:space="preserve">Yes, yes, because we only have so long after we pull it.</w:t>
      </w:r>
    </w:p>
    <w:p>
      <w:pPr>
        <w:pStyle w:val="a2"/>
      </w:pPr>
      <w:r>
        <w:rPr>
          <w:b/>
          <w:bCs/>
        </w:rPr>
        <w:t xml:space="preserve">00:13:36 Speaker 1</w:t>
      </w:r>
      <w:r>
        <w:br/>
      </w:r>
      <w:r>
        <w:t xml:space="preserve">Same with all of these. It’s just overgrown. It’s a lot of overgrowth.</w:t>
      </w:r>
    </w:p>
    <w:p>
      <w:pPr>
        <w:pStyle w:val="a2"/>
      </w:pPr>
      <w:r>
        <w:rPr>
          <w:b/>
          <w:bCs/>
        </w:rPr>
        <w:t xml:space="preserve">00:13:45 Speaker 4</w:t>
      </w:r>
      <w:r>
        <w:br/>
      </w:r>
      <w:r>
        <w:t xml:space="preserve">And I have to put out my notices that they have some today. You do it. Some people are working.</w:t>
      </w:r>
    </w:p>
    <w:p>
      <w:pPr>
        <w:pStyle w:val="a2"/>
      </w:pPr>
      <w:r>
        <w:rPr>
          <w:b/>
          <w:bCs/>
        </w:rPr>
        <w:t xml:space="preserve">00:13:52 Speaker 1</w:t>
      </w:r>
      <w:r>
        <w:br/>
      </w:r>
      <w:r>
        <w:t xml:space="preserve">You hear it? This is a demo. Somebody listening?</w:t>
      </w:r>
    </w:p>
    <w:p>
      <w:pPr>
        <w:pStyle w:val="a2"/>
      </w:pPr>
      <w:r>
        <w:rPr>
          <w:b/>
          <w:bCs/>
        </w:rPr>
        <w:t xml:space="preserve">00:14:02 Speaker 4</w:t>
      </w:r>
      <w:r>
        <w:br/>
      </w:r>
      <w:r>
        <w:t xml:space="preserve">So those. I have been trying to get in touch with them and I’ll just.</w:t>
      </w:r>
    </w:p>
    <w:p>
      <w:pPr>
        <w:pStyle w:val="a2"/>
      </w:pPr>
      <w:r>
        <w:rPr>
          <w:b/>
          <w:bCs/>
        </w:rPr>
        <w:t xml:space="preserve">00:14:07 Speaker 4</w:t>
      </w:r>
      <w:r>
        <w:br/>
      </w:r>
      <w:r>
        <w:t xml:space="preserve">And they pay. They do.</w:t>
      </w:r>
    </w:p>
    <w:p>
      <w:pPr>
        <w:pStyle w:val="a2"/>
      </w:pPr>
      <w:r>
        <w:rPr>
          <w:b/>
          <w:bCs/>
        </w:rPr>
        <w:t xml:space="preserve">00:14:08 Speaker 1</w:t>
      </w:r>
      <w:r>
        <w:br/>
      </w:r>
      <w:r>
        <w:t xml:space="preserve">Online or whatever it is.</w:t>
      </w:r>
    </w:p>
    <w:p>
      <w:pPr>
        <w:pStyle w:val="a2"/>
      </w:pPr>
      <w:r>
        <w:rPr>
          <w:b/>
          <w:bCs/>
        </w:rPr>
        <w:t xml:space="preserve">00:14:23 Speaker 3</w:t>
      </w:r>
      <w:r>
        <w:br/>
      </w:r>
      <w:r>
        <w:t xml:space="preserve">It’s a little bit of the same issue of it’s hard to do a time before the water and seal. However, unlike Druid, this is not on stack. I don’t know how much tear up of the roads needs to happen besides just the connection first.</w:t>
      </w:r>
    </w:p>
    <w:p>
      <w:pPr>
        <w:pStyle w:val="a2"/>
      </w:pPr>
      <w:r>
        <w:rPr>
          <w:b/>
          <w:bCs/>
        </w:rPr>
        <w:t xml:space="preserve">00:14:45 Speaker 1</w:t>
      </w:r>
      <w:r>
        <w:br/>
      </w:r>
      <w:r>
        <w:t xml:space="preserve">But again, a lot of it, the roads are.</w:t>
      </w:r>
    </w:p>
    <w:p>
      <w:pPr>
        <w:pStyle w:val="a2"/>
      </w:pPr>
      <w:r>
        <w:rPr>
          <w:b/>
          <w:bCs/>
        </w:rPr>
        <w:t xml:space="preserve">00:14:46 Speaker 3</w:t>
      </w:r>
      <w:r>
        <w:br/>
      </w:r>
      <w:r>
        <w:t xml:space="preserve">I think we’ll know after we do the engineering.</w:t>
      </w:r>
    </w:p>
    <w:p>
      <w:pPr>
        <w:pStyle w:val="a2"/>
      </w:pPr>
      <w:r>
        <w:rPr>
          <w:b/>
          <w:bCs/>
        </w:rPr>
        <w:t xml:space="preserve">00:14:49 Speaker 1</w:t>
      </w:r>
      <w:r>
        <w:br/>
      </w:r>
      <w:r>
        <w:t xml:space="preserve">And I know this will be part of the roads. But then you get some of the other, like the overgrowth like that is probably still dramatically helpful to do now. I mean just looking at it.</w:t>
      </w:r>
    </w:p>
    <w:p>
      <w:pPr>
        <w:pStyle w:val="a2"/>
      </w:pPr>
      <w:r>
        <w:rPr>
          <w:b/>
          <w:bCs/>
        </w:rPr>
        <w:t xml:space="preserve">00:15:05 Speaker 1</w:t>
      </w:r>
      <w:r>
        <w:br/>
      </w:r>
      <w:r>
        <w:t xml:space="preserve">The fence is cleaned up. I think that would help too.</w:t>
      </w:r>
    </w:p>
    <w:p>
      <w:pPr>
        <w:pStyle w:val="a2"/>
      </w:pPr>
      <w:r>
        <w:rPr>
          <w:b/>
          <w:bCs/>
        </w:rPr>
        <w:t xml:space="preserve">00:15:20 Speaker 3</w:t>
      </w:r>
      <w:r>
        <w:br/>
      </w:r>
      <w:r>
        <w:t xml:space="preserve">Some of which are amazing. You don’t think you take away everything?</w:t>
      </w:r>
    </w:p>
    <w:p>
      <w:pPr>
        <w:pStyle w:val="a2"/>
      </w:pPr>
      <w:r>
        <w:rPr>
          <w:b/>
          <w:bCs/>
        </w:rPr>
        <w:t xml:space="preserve">00:15:25 Speaker 1</w:t>
      </w:r>
      <w:r>
        <w:br/>
      </w:r>
      <w:r>
        <w:t xml:space="preserve">You can’t but.</w:t>
      </w:r>
    </w:p>
    <w:p>
      <w:pPr>
        <w:pStyle w:val="a2"/>
      </w:pPr>
      <w:r>
        <w:rPr>
          <w:b/>
          <w:bCs/>
        </w:rPr>
        <w:t xml:space="preserve">00:15:28 Speaker 4</w:t>
      </w:r>
      <w:r>
        <w:br/>
      </w:r>
      <w:r>
        <w:t xml:space="preserve">I mean, if I had my way, every pine tree out here would go.</w:t>
      </w:r>
    </w:p>
    <w:p>
      <w:pPr>
        <w:pStyle w:val="a2"/>
      </w:pPr>
      <w:r>
        <w:rPr>
          <w:b/>
          <w:bCs/>
        </w:rPr>
        <w:t xml:space="preserve">00:15:32 Speaker 1</w:t>
      </w:r>
      <w:r>
        <w:br/>
      </w:r>
      <w:r>
        <w:t xml:space="preserve">It’s the pines that are the problem. They drop everything and then clog everything up.</w:t>
      </w:r>
    </w:p>
    <w:p>
      <w:pPr>
        <w:pStyle w:val="a2"/>
      </w:pPr>
      <w:r>
        <w:rPr>
          <w:b/>
          <w:bCs/>
        </w:rPr>
        <w:t xml:space="preserve">00:15:38 Speaker 4</w:t>
      </w:r>
      <w:r>
        <w:br/>
      </w:r>
      <w:r>
        <w:t xml:space="preserve">And they don’t root deep, so in a storm, they’re the first ones to fall. Which one’s at the pond? There was one right there.</w:t>
      </w:r>
    </w:p>
    <w:p>
      <w:pPr>
        <w:pStyle w:val="a2"/>
      </w:pPr>
      <w:r>
        <w:rPr>
          <w:b/>
          <w:bCs/>
        </w:rPr>
        <w:t xml:space="preserve">00:15:50 Speaker 6</w:t>
      </w:r>
      <w:r>
        <w:br/>
      </w:r>
      <w:r>
        <w:t xml:space="preserve">These are so pretty.</w:t>
      </w:r>
    </w:p>
    <w:p>
      <w:pPr>
        <w:pStyle w:val="a2"/>
      </w:pPr>
      <w:r>
        <w:rPr>
          <w:b/>
          <w:bCs/>
        </w:rPr>
        <w:t xml:space="preserve">00:15:52 Speaker 3</w:t>
      </w:r>
      <w:r>
        <w:br/>
      </w:r>
      <w:r>
        <w:t xml:space="preserve">They are.</w:t>
      </w:r>
    </w:p>
    <w:p>
      <w:pPr>
        <w:pStyle w:val="a2"/>
      </w:pPr>
      <w:r>
        <w:rPr>
          <w:b/>
          <w:bCs/>
        </w:rPr>
        <w:t xml:space="preserve">00:16:31 Speaker 1</w:t>
      </w:r>
      <w:r>
        <w:br/>
      </w:r>
      <w:r>
        <w:t xml:space="preserve">You just don’t get enough sun because of the trees. But that tree in the back and this one are going to have to come out because they’re going to end up lifting that home. They probably already are, which is why they don’t have skirting.</w:t>
      </w:r>
    </w:p>
    <w:p>
      <w:pPr>
        <w:pStyle w:val="a2"/>
      </w:pPr>
      <w:r>
        <w:rPr>
          <w:b/>
          <w:bCs/>
        </w:rPr>
        <w:t xml:space="preserve">00:16:43 Speaker 3</w:t>
      </w:r>
      <w:r>
        <w:br/>
      </w:r>
      <w:r>
        <w:t xml:space="preserve">Pretty much just take out the rest.</w:t>
      </w:r>
    </w:p>
    <w:p>
      <w:pPr>
        <w:pStyle w:val="a2"/>
      </w:pPr>
      <w:r>
        <w:rPr>
          <w:b/>
          <w:bCs/>
        </w:rPr>
        <w:t xml:space="preserve">00:16:51 Speaker 1</w:t>
      </w:r>
      <w:r>
        <w:br/>
      </w:r>
      <w:r>
        <w:t xml:space="preserve">Get that one out. We’ll need to take those two out. It’s going to be a big project.</w:t>
      </w:r>
    </w:p>
    <w:p>
      <w:pPr>
        <w:pStyle w:val="a2"/>
      </w:pPr>
      <w:r>
        <w:rPr>
          <w:b/>
          <w:bCs/>
        </w:rPr>
        <w:t xml:space="preserve">00:17:07 Speaker 4</w:t>
      </w:r>
      <w:r>
        <w:br/>
      </w:r>
      <w:r>
        <w:t xml:space="preserve">I think this property here has the most kids, and I would love to see a playground for them.</w:t>
      </w:r>
    </w:p>
    <w:p>
      <w:pPr>
        <w:pStyle w:val="a2"/>
      </w:pPr>
      <w:r>
        <w:rPr>
          <w:b/>
          <w:bCs/>
        </w:rPr>
        <w:t xml:space="preserve">00:17:13 Speaker 3</w:t>
      </w:r>
      <w:r>
        <w:br/>
      </w:r>
      <w:r>
        <w:t xml:space="preserve">That fenced- in area up there. That was a pool. It was a pool.</w:t>
      </w:r>
    </w:p>
    <w:p>
      <w:pPr>
        <w:pStyle w:val="a2"/>
      </w:pPr>
      <w:r>
        <w:rPr>
          <w:b/>
          <w:bCs/>
        </w:rPr>
        <w:t xml:space="preserve">00:17:20 Speaker 1</w:t>
      </w:r>
      <w:r>
        <w:br/>
      </w:r>
      <w:r>
        <w:t xml:space="preserve">Wow. I do not want to pool. I want one right now.</w:t>
      </w:r>
    </w:p>
    <w:p>
      <w:pPr>
        <w:pStyle w:val="a2"/>
      </w:pPr>
      <w:r>
        <w:rPr>
          <w:b/>
          <w:bCs/>
        </w:rPr>
        <w:t xml:space="preserve">00:17:32 Speaker 3</w:t>
      </w:r>
      <w:r>
        <w:br/>
      </w:r>
      <w:r>
        <w:t xml:space="preserve">Pools are a nightmare.</w:t>
      </w:r>
    </w:p>
    <w:p>
      <w:pPr>
        <w:pStyle w:val="a2"/>
      </w:pPr>
      <w:r>
        <w:rPr>
          <w:b/>
          <w:bCs/>
        </w:rPr>
        <w:t xml:space="preserve">00:17:37 Speaker 3</w:t>
      </w:r>
      <w:r>
        <w:br/>
      </w:r>
      <w:r>
        <w:t xml:space="preserve">Like a basketball court. And then we could put a playground up there. It definitely needs something to take off here.</w:t>
      </w:r>
    </w:p>
    <w:p>
      <w:pPr>
        <w:pStyle w:val="a2"/>
      </w:pPr>
      <w:r>
        <w:rPr>
          <w:b/>
          <w:bCs/>
        </w:rPr>
        <w:t xml:space="preserve">00:17:48 Speaker 1</w:t>
      </w:r>
      <w:r>
        <w:br/>
      </w:r>
      <w:r>
        <w:t xml:space="preserve">It’s like a nice to have, a little amenity.</w:t>
      </w:r>
    </w:p>
    <w:p>
      <w:pPr>
        <w:pStyle w:val="a2"/>
      </w:pPr>
      <w:r>
        <w:rPr>
          <w:b/>
          <w:bCs/>
        </w:rPr>
        <w:t xml:space="preserve">00:17:53 Speaker 3</w:t>
      </w:r>
      <w:r>
        <w:br/>
      </w:r>
      <w:r>
        <w:t xml:space="preserve">What about a bus stop here?</w:t>
      </w:r>
    </w:p>
    <w:p>
      <w:pPr>
        <w:pStyle w:val="a2"/>
      </w:pPr>
      <w:r>
        <w:rPr>
          <w:b/>
          <w:bCs/>
        </w:rPr>
        <w:t xml:space="preserve">00:17:55 Speaker 8</w:t>
      </w:r>
      <w:r>
        <w:br/>
      </w:r>
      <w:r>
        <w:t xml:space="preserve">For kids?</w:t>
      </w:r>
    </w:p>
    <w:p>
      <w:pPr>
        <w:pStyle w:val="a2"/>
      </w:pPr>
      <w:r>
        <w:rPr>
          <w:b/>
          <w:bCs/>
        </w:rPr>
        <w:t xml:space="preserve">00:17:56 Speaker 4</w:t>
      </w:r>
      <w:r>
        <w:br/>
      </w:r>
      <w:r>
        <w:t xml:space="preserve">Up at the front of the office, that’s where they all hang out and that’s where they get picked up and dropped off. That would be nice to have one up there so they’re not all.</w:t>
      </w:r>
    </w:p>
    <w:p>
      <w:pPr>
        <w:pStyle w:val="a2"/>
      </w:pPr>
      <w:r>
        <w:rPr>
          <w:b/>
          <w:bCs/>
        </w:rPr>
        <w:t xml:space="preserve">00:18:32 Speaker 7</w:t>
      </w:r>
      <w:r>
        <w:br/>
      </w:r>
      <w:r>
        <w:t xml:space="preserve">Pending you getting a good maintenance guy.</w:t>
      </w:r>
    </w:p>
    <w:p>
      <w:pPr>
        <w:pStyle w:val="a2"/>
      </w:pPr>
      <w:r>
        <w:rPr>
          <w:b/>
          <w:bCs/>
        </w:rPr>
        <w:t xml:space="preserve">00:18:36 Speaker 1</w:t>
      </w:r>
      <w:r>
        <w:br/>
      </w:r>
      <w:r>
        <w:t xml:space="preserve">I think we probably would need to do something with the cleanup stuff whether they get a violation after it hits a certain number of them about three. We charge them just to clean it up.</w:t>
      </w:r>
    </w:p>
    <w:p>
      <w:pPr>
        <w:pStyle w:val="a2"/>
      </w:pPr>
      <w:r>
        <w:rPr>
          <w:b/>
          <w:bCs/>
        </w:rPr>
        <w:t xml:space="preserve">00:18:54 Speaker 4</w:t>
      </w:r>
      <w:r>
        <w:br/>
      </w:r>
      <w:r>
        <w:t xml:space="preserve">And they have been working in process.</w:t>
      </w:r>
    </w:p>
    <w:p>
      <w:pPr>
        <w:pStyle w:val="a2"/>
      </w:pPr>
      <w:r>
        <w:rPr>
          <w:b/>
          <w:bCs/>
        </w:rPr>
        <w:t xml:space="preserve">00:18:57 Speaker 1</w:t>
      </w:r>
      <w:r>
        <w:br/>
      </w:r>
      <w:r>
        <w:t xml:space="preserve">Trying to do it.</w:t>
      </w:r>
    </w:p>
    <w:p>
      <w:pPr>
        <w:pStyle w:val="a2"/>
      </w:pPr>
      <w:r>
        <w:rPr>
          <w:b/>
          <w:bCs/>
        </w:rPr>
        <w:t xml:space="preserve">00:18:59 Speaker 4</w:t>
      </w:r>
      <w:r>
        <w:br/>
      </w:r>
      <w:r>
        <w:t xml:space="preserve">And it’s getting better. I hope they’ll see a difference.</w:t>
      </w:r>
    </w:p>
    <w:p>
      <w:pPr>
        <w:pStyle w:val="a2"/>
      </w:pPr>
      <w:r>
        <w:rPr>
          <w:b/>
          <w:bCs/>
        </w:rPr>
        <w:t xml:space="preserve">00:19:04 Speaker 1</w:t>
      </w:r>
      <w:r>
        <w:br/>
      </w:r>
      <w:r>
        <w:t xml:space="preserve">Definitely see a difference. I don’t think we can walk around it.</w:t>
      </w:r>
    </w:p>
    <w:p>
      <w:pPr>
        <w:pStyle w:val="a2"/>
      </w:pPr>
      <w:r>
        <w:rPr>
          <w:b/>
          <w:bCs/>
        </w:rPr>
        <w:t xml:space="preserve">00:19:17 Speaker 1</w:t>
      </w:r>
      <w:r>
        <w:br/>
      </w:r>
      <w:r>
        <w:t xml:space="preserve">What Are the cinder blocks?</w:t>
      </w:r>
    </w:p>
    <w:p>
      <w:pPr>
        <w:pStyle w:val="a2"/>
      </w:pPr>
      <w:r>
        <w:rPr>
          <w:b/>
          <w:bCs/>
        </w:rPr>
        <w:t xml:space="preserve">00:19:19 Speaker 4</w:t>
      </w:r>
      <w:r>
        <w:br/>
      </w:r>
      <w:r>
        <w:t xml:space="preserve">I don’t know. I think someone told me there used to be a propane tank there.</w:t>
      </w:r>
    </w:p>
    <w:p>
      <w:pPr>
        <w:pStyle w:val="a2"/>
      </w:pPr>
      <w:r>
        <w:rPr>
          <w:b/>
          <w:bCs/>
        </w:rPr>
        <w:t xml:space="preserve">00:19:26 Speaker 1</w:t>
      </w:r>
      <w:r>
        <w:br/>
      </w:r>
      <w:r>
        <w:t xml:space="preserve">Maybe the curl or the</w:t>
      </w:r>
    </w:p>
    <w:p>
      <w:pPr>
        <w:pStyle w:val="a2"/>
      </w:pPr>
      <w:r>
        <w:rPr>
          <w:b/>
          <w:bCs/>
        </w:rPr>
        <w:t xml:space="preserve">00:19:29 Speaker 4</w:t>
      </w:r>
      <w:r>
        <w:br/>
      </w:r>
      <w:r>
        <w:t xml:space="preserve">Are they going to come down and rehab any of them?</w:t>
      </w:r>
    </w:p>
    <w:p>
      <w:pPr>
        <w:pStyle w:val="a2"/>
      </w:pPr>
      <w:r>
        <w:rPr>
          <w:b/>
          <w:bCs/>
        </w:rPr>
        <w:t xml:space="preserve">00:19:36 Speaker 4</w:t>
      </w:r>
      <w:r>
        <w:br/>
      </w:r>
      <w:r>
        <w:t xml:space="preserve">Like one guy showed up, Wade.</w:t>
      </w:r>
    </w:p>
    <w:p>
      <w:pPr>
        <w:pStyle w:val="a2"/>
      </w:pPr>
      <w:r>
        <w:rPr>
          <w:b/>
          <w:bCs/>
        </w:rPr>
        <w:t xml:space="preserve">00:19:39 Speaker 3</w:t>
      </w:r>
      <w:r>
        <w:br/>
      </w:r>
      <w:r>
        <w:t xml:space="preserve">Wade’s no longer. We now have one team that’s working through a lot of Florida currently. Is that Keith? I don’t know, it’s Mark’s guys, but I think they are starting to come up this way in the next couple of days.</w:t>
      </w:r>
    </w:p>
    <w:p>
      <w:pPr>
        <w:pStyle w:val="a2"/>
      </w:pPr>
      <w:r>
        <w:rPr>
          <w:b/>
          <w:bCs/>
        </w:rPr>
        <w:t xml:space="preserve">00:19:59 Speaker 4</w:t>
      </w:r>
      <w:r>
        <w:br/>
      </w:r>
      <w:r>
        <w:t xml:space="preserve">There was a guy that showed up. They cleaned out a couple of homes.</w:t>
      </w:r>
    </w:p>
    <w:p>
      <w:pPr>
        <w:pStyle w:val="a2"/>
      </w:pPr>
      <w:r>
        <w:rPr>
          <w:b/>
          <w:bCs/>
        </w:rPr>
        <w:t xml:space="preserve">00:20:07 Speaker 1</w:t>
      </w:r>
      <w:r>
        <w:br/>
      </w:r>
      <w:r>
        <w:t xml:space="preserve">Could have been them, the first run through.</w:t>
      </w:r>
    </w:p>
    <w:p>
      <w:pPr>
        <w:pStyle w:val="a2"/>
      </w:pPr>
      <w:r>
        <w:rPr>
          <w:b/>
          <w:bCs/>
        </w:rPr>
        <w:t xml:space="preserve">00:20:10 Speaker 7</w:t>
      </w:r>
      <w:r>
        <w:br/>
      </w:r>
      <w:r>
        <w:t xml:space="preserve">Right.</w:t>
      </w:r>
    </w:p>
    <w:p>
      <w:pPr>
        <w:pStyle w:val="a2"/>
      </w:pPr>
      <w:r>
        <w:rPr>
          <w:b/>
          <w:bCs/>
        </w:rPr>
        <w:t xml:space="preserve">00:20:10 Speaker 1</w:t>
      </w:r>
      <w:r>
        <w:br/>
      </w:r>
      <w:r>
        <w:t xml:space="preserve">And also trying to see what they’re in front of, like what’s ahead of them.</w:t>
      </w:r>
    </w:p>
    <w:p>
      <w:pPr>
        <w:pStyle w:val="a2"/>
      </w:pPr>
      <w:r>
        <w:rPr>
          <w:b/>
          <w:bCs/>
        </w:rPr>
        <w:t xml:space="preserve">00:20:14 Speaker 4</w:t>
      </w:r>
      <w:r>
        <w:br/>
      </w:r>
      <w:r>
        <w:t xml:space="preserve">Most of our homes that are vacant are at Front Street and State Street. They were all rentals but as people are moving out they’re really bad.</w:t>
      </w:r>
    </w:p>
    <w:p>
      <w:pPr>
        <w:pStyle w:val="a2"/>
      </w:pPr>
      <w:r>
        <w:rPr>
          <w:b/>
          <w:bCs/>
        </w:rPr>
        <w:t xml:space="preserve">00:20:24 Speaker 3</w:t>
      </w:r>
      <w:r>
        <w:br/>
      </w:r>
      <w:r>
        <w:t xml:space="preserve">Did the home get rented there?</w:t>
      </w:r>
    </w:p>
    <w:p>
      <w:pPr>
        <w:pStyle w:val="a2"/>
      </w:pPr>
      <w:r>
        <w:rPr>
          <w:b/>
          <w:bCs/>
        </w:rPr>
        <w:t xml:space="preserve">00:20:30 Speaker 4</w:t>
      </w:r>
      <w:r>
        <w:br/>
      </w:r>
      <w:r>
        <w:t xml:space="preserve">21 did yes 155 and 153.</w:t>
      </w:r>
    </w:p>
    <w:p>
      <w:pPr>
        <w:pStyle w:val="a2"/>
      </w:pPr>
      <w:r>
        <w:rPr>
          <w:b/>
          <w:bCs/>
        </w:rPr>
        <w:t xml:space="preserve">00:20:35 Speaker 3</w:t>
      </w:r>
      <w:r>
        <w:br/>
      </w:r>
      <w:r>
        <w:t xml:space="preserve">Twenty one is that one of the ones we redid?</w:t>
      </w:r>
    </w:p>
    <w:p>
      <w:pPr>
        <w:pStyle w:val="a2"/>
      </w:pPr>
      <w:r>
        <w:rPr>
          <w:b/>
          <w:bCs/>
        </w:rPr>
        <w:t xml:space="preserve">00:20:37 Speaker 4</w:t>
      </w:r>
      <w:r>
        <w:br/>
      </w:r>
      <w:r>
        <w:t xml:space="preserve">Nice. It’s the little yellow one. Three bedroom, three bath. Great. It was cute. Rent it for eighteen fifty. Awesome.</w:t>
      </w:r>
    </w:p>
    <w:p>
      <w:pPr>
        <w:pStyle w:val="a2"/>
      </w:pPr>
      <w:r>
        <w:rPr>
          <w:b/>
          <w:bCs/>
        </w:rPr>
        <w:t xml:space="preserve">00:20:50 Speaker 6</w:t>
      </w:r>
      <w:r>
        <w:br/>
      </w:r>
      <w:r>
        <w:t xml:space="preserve">Any other streets you want us to go down?</w:t>
      </w:r>
    </w:p>
    <w:p>
      <w:pPr>
        <w:pStyle w:val="a2"/>
      </w:pPr>
      <w:r>
        <w:rPr>
          <w:b/>
          <w:bCs/>
        </w:rPr>
        <w:t xml:space="preserve">00:20:58 Speaker 7</w:t>
      </w:r>
      <w:r>
        <w:br/>
      </w:r>
      <w:r>
        <w:t xml:space="preserve">Is back.</w:t>
      </w:r>
    </w:p>
    <w:p>
      <w:pPr>
        <w:pStyle w:val="a2"/>
      </w:pPr>
      <w:r>
        <w:rPr>
          <w:b/>
          <w:bCs/>
        </w:rPr>
        <w:t xml:space="preserve">00:22:47 Speaker 7</w:t>
      </w:r>
      <w:r>
        <w:br/>
      </w:r>
      <w:r>
        <w:t xml:space="preserve">All of this?</w:t>
      </w:r>
    </w:p>
    <w:p>
      <w:pPr>
        <w:pStyle w:val="a2"/>
      </w:pPr>
      <w:r>
        <w:rPr>
          <w:b/>
          <w:bCs/>
        </w:rPr>
        <w:t xml:space="preserve">00:22:48 Speaker 6</w:t>
      </w:r>
      <w:r>
        <w:br/>
      </w:r>
      <w:r>
        <w:t xml:space="preserve">Like an entire two-thirds of the community. Here’s what’s crazy. These streets down here.</w:t>
      </w:r>
    </w:p>
    <w:p>
      <w:pPr>
        <w:pStyle w:val="a2"/>
      </w:pPr>
      <w:r>
        <w:rPr>
          <w:b/>
          <w:bCs/>
        </w:rPr>
        <w:t xml:space="preserve">00:22:59 Speaker 3</w:t>
      </w:r>
      <w:r>
        <w:br/>
      </w:r>
      <w:r>
        <w:t xml:space="preserve">Are all city roads. Now this is our road and these streets are ours. I think we walked on Raven. So I’d be curious what condition those city roads are in.</w:t>
      </w:r>
    </w:p>
    <w:p>
      <w:pPr>
        <w:pStyle w:val="a2"/>
      </w:pPr>
      <w:r>
        <w:rPr>
          <w:b/>
          <w:bCs/>
        </w:rPr>
        <w:t xml:space="preserve">00:23:18 Speaker 3</w:t>
      </w:r>
      <w:r>
        <w:br/>
      </w:r>
      <w:r>
        <w:t xml:space="preserve">But all of this is ours. So I know there’s a lot of sites to fill here, but I think Georgia’s a fairly easy state to add units to. There’s no Department of Health.</w:t>
      </w:r>
    </w:p>
    <w:p>
      <w:pPr>
        <w:pStyle w:val="a2"/>
      </w:pPr>
      <w:r>
        <w:rPr>
          <w:b/>
          <w:bCs/>
        </w:rPr>
        <w:t xml:space="preserve">00:23:34 Speaker 1</w:t>
      </w:r>
      <w:r>
        <w:br/>
      </w:r>
      <w:r>
        <w:t xml:space="preserve">But clearing of this stuff?</w:t>
      </w:r>
    </w:p>
    <w:p>
      <w:pPr>
        <w:pStyle w:val="a2"/>
      </w:pPr>
      <w:r>
        <w:rPr>
          <w:b/>
          <w:bCs/>
        </w:rPr>
        <w:t xml:space="preserve">00:23:36 Speaker 3</w:t>
      </w:r>
      <w:r>
        <w:br/>
      </w:r>
      <w:r>
        <w:t xml:space="preserve">Oh yeah. 15 around an acre.</w:t>
      </w:r>
    </w:p>
    <w:p>
      <w:pPr>
        <w:pStyle w:val="a2"/>
      </w:pPr>
      <w:r>
        <w:rPr>
          <w:b/>
          <w:bCs/>
        </w:rPr>
        <w:t xml:space="preserve">00:23:49 Speaker 3</w:t>
      </w:r>
      <w:r>
        <w:br/>
      </w:r>
      <w:r>
        <w:t xml:space="preserve">And it does like way down the line. There’s a lot of land.</w:t>
      </w:r>
    </w:p>
    <w:p>
      <w:pPr>
        <w:pStyle w:val="a2"/>
      </w:pPr>
      <w:r>
        <w:rPr>
          <w:b/>
          <w:bCs/>
        </w:rPr>
        <w:t xml:space="preserve">00:24:12 Speaker 3</w:t>
      </w:r>
      <w:r>
        <w:br/>
      </w:r>
      <w:r>
        <w:t xml:space="preserve">About the same amount on the other side of the electrical.</w:t>
      </w:r>
    </w:p>
    <w:p>
      <w:pPr>
        <w:pStyle w:val="a2"/>
      </w:pPr>
      <w:r>
        <w:rPr>
          <w:b/>
          <w:bCs/>
        </w:rPr>
        <w:t xml:space="preserve">00:24:23 Speaker 3</w:t>
      </w:r>
      <w:r>
        <w:br/>
      </w:r>
      <w:r>
        <w:t xml:space="preserve">How long have you lived in Brunswick?</w:t>
      </w:r>
    </w:p>
    <w:p>
      <w:pPr>
        <w:pStyle w:val="a2"/>
      </w:pPr>
      <w:r>
        <w:rPr>
          <w:b/>
          <w:bCs/>
        </w:rPr>
        <w:t xml:space="preserve">00:24:25 Speaker 4</w:t>
      </w:r>
      <w:r>
        <w:br/>
      </w:r>
      <w:r>
        <w:t xml:space="preserve">Since November, I moved here for this job.</w:t>
      </w:r>
    </w:p>
    <w:p>
      <w:pPr>
        <w:pStyle w:val="a2"/>
      </w:pPr>
      <w:r>
        <w:rPr>
          <w:b/>
          <w:bCs/>
        </w:rPr>
        <w:t xml:space="preserve">00:24:28 Speaker 3</w:t>
      </w:r>
      <w:r>
        <w:br/>
      </w:r>
      <w:r>
        <w:t xml:space="preserve">Nice. How do you like it so far? It’s refreshing here.</w:t>
      </w:r>
    </w:p>
    <w:p>
      <w:pPr>
        <w:pStyle w:val="a2"/>
      </w:pPr>
      <w:r>
        <w:rPr>
          <w:b/>
          <w:bCs/>
        </w:rPr>
        <w:t xml:space="preserve">00:24:31 Speaker 4</w:t>
      </w:r>
      <w:r>
        <w:br/>
      </w:r>
      <w:r>
        <w:t xml:space="preserve">Are you from the Atlanta area? People complain about the traffic here, and I’m like, what are y’all talking about?</w:t>
      </w:r>
    </w:p>
    <w:p>
      <w:pPr>
        <w:pStyle w:val="a2"/>
      </w:pPr>
      <w:r>
        <w:rPr>
          <w:b/>
          <w:bCs/>
        </w:rPr>
        <w:t xml:space="preserve">00:24:39 Speaker 1</w:t>
      </w:r>
      <w:r>
        <w:br/>
      </w:r>
      <w:r>
        <w:t xml:space="preserve">I don’t know where we’re by Auburn Ridge yesterday and leaving. I think there’s been so much growth, one lane roads. It took forever because so many people are there now and it doesn’t have the infrastructure to support.</w:t>
      </w:r>
    </w:p>
    <w:p>
      <w:pPr>
        <w:pStyle w:val="a2"/>
      </w:pPr>
      <w:r>
        <w:rPr>
          <w:b/>
          <w:bCs/>
        </w:rPr>
        <w:t xml:space="preserve">00:24:54 Speaker 3</w:t>
      </w:r>
      <w:r>
        <w:br/>
      </w:r>
      <w:r>
        <w:t xml:space="preserve">Eventually, I think at every turn, we’re going to put the white three rail fence. The white PVC.</w:t>
      </w:r>
    </w:p>
    <w:p>
      <w:pPr>
        <w:pStyle w:val="a2"/>
      </w:pPr>
      <w:r>
        <w:rPr>
          <w:b/>
          <w:bCs/>
        </w:rPr>
        <w:t xml:space="preserve">00:25:00 Speaker 1</w:t>
      </w:r>
      <w:r>
        <w:br/>
      </w:r>
      <w:r>
        <w:t xml:space="preserve">But I’m going to say seeing what we’re seeing on each one of these, We’re going to put the white PVC, and then we’re going to put steel freaking beams behind them. Oh yeah. Because they’ll just drive right through’em.</w:t>
      </w:r>
    </w:p>
    <w:p>
      <w:pPr>
        <w:pStyle w:val="a2"/>
      </w:pPr>
      <w:r>
        <w:rPr>
          <w:b/>
          <w:bCs/>
        </w:rPr>
        <w:t xml:space="preserve">00:25:10 Speaker 4</w:t>
      </w:r>
      <w:r>
        <w:br/>
      </w:r>
      <w:r>
        <w:t xml:space="preserve">Yep. Let one person try it.</w:t>
      </w:r>
    </w:p>
    <w:p>
      <w:pPr>
        <w:pStyle w:val="a2"/>
      </w:pPr>
      <w:r>
        <w:rPr>
          <w:b/>
          <w:bCs/>
        </w:rPr>
        <w:t xml:space="preserve">00:25:14 Speaker 4</w:t>
      </w:r>
      <w:r>
        <w:br/>
      </w:r>
      <w:r>
        <w:t xml:space="preserve">Um, They’re good here, but through it, they’re not so I need to get the ones on the left side replaced.</w:t>
      </w:r>
    </w:p>
    <w:p>
      <w:pPr>
        <w:pStyle w:val="a2"/>
      </w:pPr>
      <w:r>
        <w:rPr>
          <w:b/>
          <w:bCs/>
        </w:rPr>
        <w:t xml:space="preserve">00:25:23 Speaker 1</w:t>
      </w:r>
      <w:r>
        <w:br/>
      </w:r>
      <w:r>
        <w:t xml:space="preserve">Do we know if that would be us or do we have to or even the electrical?</w:t>
      </w:r>
    </w:p>
    <w:p>
      <w:pPr>
        <w:pStyle w:val="a2"/>
      </w:pPr>
      <w:r>
        <w:rPr>
          <w:b/>
          <w:bCs/>
        </w:rPr>
        <w:t xml:space="preserve">00:25:27 Speaker 4</w:t>
      </w:r>
      <w:r>
        <w:br/>
      </w:r>
      <w:r>
        <w:t xml:space="preserve">So there are power companies that can come in and put in lights. I didn’t know if you wanted to go that route.</w:t>
      </w:r>
    </w:p>
    <w:p>
      <w:pPr>
        <w:pStyle w:val="a2"/>
      </w:pPr>
      <w:r>
        <w:rPr>
          <w:b/>
          <w:bCs/>
        </w:rPr>
        <w:t xml:space="preserve">00:25:35 Speaker 1</w:t>
      </w:r>
      <w:r>
        <w:br/>
      </w:r>
      <w:r>
        <w:t xml:space="preserve">Or just go with. This goes so great for street lights. They’re kind of more like accent lights.</w:t>
      </w:r>
    </w:p>
    <w:p>
      <w:pPr>
        <w:pStyle w:val="a2"/>
      </w:pPr>
      <w:r>
        <w:rPr>
          <w:b/>
          <w:bCs/>
        </w:rPr>
        <w:t xml:space="preserve">00:25:42 Speaker 3</w:t>
      </w:r>
      <w:r>
        <w:br/>
      </w:r>
      <w:r>
        <w:t xml:space="preserve">Are there existing ones there? Does the electric system? There is. There’s just old. Probably makes sense to do but again.</w:t>
      </w:r>
    </w:p>
    <w:p>
      <w:pPr>
        <w:pStyle w:val="a2"/>
      </w:pPr>
      <w:r>
        <w:rPr>
          <w:b/>
          <w:bCs/>
        </w:rPr>
        <w:t xml:space="preserve">00:26:18 Speaker 4</w:t>
      </w:r>
      <w:r>
        <w:br/>
      </w:r>
      <w:r>
        <w:t xml:space="preserve">I’m Not.</w:t>
      </w:r>
    </w:p>
    <w:p>
      <w:pPr>
        <w:pStyle w:val="a2"/>
      </w:pPr>
      <w:r>
        <w:rPr>
          <w:b/>
          <w:bCs/>
        </w:rPr>
        <w:t xml:space="preserve">00:26:43 Speaker 7</w:t>
      </w:r>
      <w:r>
        <w:br/>
      </w:r>
      <w:r>
        <w:t xml:space="preserve">When they come out and do the tree work too, they should clear all the logs.</w:t>
      </w:r>
    </w:p>
    <w:p>
      <w:pPr>
        <w:pStyle w:val="a2"/>
      </w:pPr>
      <w:r>
        <w:rPr>
          <w:b/>
          <w:bCs/>
        </w:rPr>
        <w:t xml:space="preserve">00:26:47 Speaker 1</w:t>
      </w:r>
      <w:r>
        <w:br/>
      </w:r>
      <w:r>
        <w:t xml:space="preserve">Oh yeah, there’s so much. That’s going to show better than underneath the street. You don’t need to take the tree out. Just clean up.</w:t>
      </w:r>
    </w:p>
    <w:p>
      <w:pPr>
        <w:pStyle w:val="a2"/>
      </w:pPr>
      <w:r>
        <w:rPr>
          <w:b/>
          <w:bCs/>
        </w:rPr>
        <w:t xml:space="preserve">00:26:59 Speaker 3</w:t>
      </w:r>
      <w:r>
        <w:br/>
      </w:r>
      <w:r>
        <w:t xml:space="preserve">But I think we did launch. We did sign kickoffs for all of that first. I remember after the call, Joe called me and was like,</w:t>
      </w:r>
      <w:r>
        <w:t xml:space="preserve"> </w:t>
      </w:r>
      <w:r>
        <w:t xml:space="preserve">‘jump to make sure cancer teams not like.’</w:t>
      </w:r>
    </w:p>
    <w:p>
      <w:pPr>
        <w:pStyle w:val="a2"/>
      </w:pPr>
      <w:r>
        <w:rPr>
          <w:b/>
          <w:bCs/>
        </w:rPr>
        <w:t xml:space="preserve">00:27:23 Speaker 7</w:t>
      </w:r>
      <w:r>
        <w:br/>
      </w:r>
      <w:r>
        <w:t xml:space="preserve">From Florida.</w:t>
      </w:r>
    </w:p>
    <w:p>
      <w:pPr>
        <w:pStyle w:val="a2"/>
      </w:pPr>
      <w:r>
        <w:rPr>
          <w:b/>
          <w:bCs/>
        </w:rPr>
        <w:t xml:space="preserve">00:27:53 Speaker 4</w:t>
      </w:r>
      <w:r>
        <w:br/>
      </w:r>
      <w:r>
        <w:t xml:space="preserve">I just took somebody down this morning.</w:t>
      </w:r>
    </w:p>
    <w:p>
      <w:pPr>
        <w:pStyle w:val="a2"/>
      </w:pPr>
      <w:r>
        <w:rPr>
          <w:b/>
          <w:bCs/>
        </w:rPr>
        <w:t xml:space="preserve">00:28:02 Speaker 1</w:t>
      </w:r>
      <w:r>
        <w:br/>
      </w:r>
      <w:r>
        <w:t xml:space="preserve">Technically illegal or is it?</w:t>
      </w:r>
    </w:p>
    <w:p>
      <w:pPr>
        <w:pStyle w:val="a2"/>
      </w:pPr>
      <w:r>
        <w:rPr>
          <w:b/>
          <w:bCs/>
        </w:rPr>
        <w:t xml:space="preserve">00:28:05 Speaker 4</w:t>
      </w:r>
      <w:r>
        <w:br/>
      </w:r>
      <w:r>
        <w:t xml:space="preserve">I am not sure what the county here</w:t>
      </w:r>
    </w:p>
    <w:p>
      <w:pPr>
        <w:pStyle w:val="a2"/>
      </w:pPr>
      <w:r>
        <w:rPr>
          <w:b/>
          <w:bCs/>
        </w:rPr>
        <w:t xml:space="preserve">00:28:11 Speaker 1</w:t>
      </w:r>
      <w:r>
        <w:br/>
      </w:r>
      <w:r>
        <w:t xml:space="preserve">But North Georgia is there from this month to this month, you can’t burn. They did that here for a little bit.</w:t>
      </w:r>
    </w:p>
    <w:p>
      <w:pPr>
        <w:pStyle w:val="a2"/>
      </w:pPr>
      <w:r>
        <w:rPr>
          <w:b/>
          <w:bCs/>
        </w:rPr>
        <w:t xml:space="preserve">00:28:23 Speaker 4</w:t>
      </w:r>
      <w:r>
        <w:br/>
      </w:r>
      <w:r>
        <w:t xml:space="preserve">So dry and they had wildfires, but I don’t allow them to park. They try,</w:t>
      </w:r>
    </w:p>
    <w:p>
      <w:pPr>
        <w:pStyle w:val="a2"/>
      </w:pPr>
      <w:r>
        <w:rPr>
          <w:b/>
          <w:bCs/>
        </w:rPr>
        <w:t xml:space="preserve">00:28:32 Speaker 1</w:t>
      </w:r>
      <w:r>
        <w:br/>
      </w:r>
      <w:r>
        <w:t xml:space="preserve">Yeah, they do. That’s where most of the stuff that goes end up being trimmed down and then a pile.</w:t>
      </w:r>
    </w:p>
    <w:p>
      <w:pPr>
        <w:pStyle w:val="a2"/>
      </w:pPr>
      <w:r>
        <w:rPr>
          <w:b/>
          <w:bCs/>
        </w:rPr>
        <w:t xml:space="preserve">00:29:30 Speaker 1</w:t>
      </w:r>
      <w:r>
        <w:br/>
      </w:r>
      <w:r>
        <w:t xml:space="preserve">The what is here? The pond. I was gonna say, I know my left and right. I just was going this way to see.</w:t>
      </w:r>
    </w:p>
    <w:p>
      <w:pPr>
        <w:pStyle w:val="a2"/>
      </w:pPr>
      <w:r>
        <w:rPr>
          <w:b/>
          <w:bCs/>
        </w:rPr>
        <w:t xml:space="preserve">00:29:39 Speaker 4</w:t>
      </w:r>
      <w:r>
        <w:br/>
      </w:r>
      <w:r>
        <w:t xml:space="preserve">But that does need to be cut. He’s coming back to go fast.</w:t>
      </w:r>
    </w:p>
    <w:p>
      <w:pPr>
        <w:pStyle w:val="a2"/>
      </w:pPr>
      <w:r>
        <w:rPr>
          <w:b/>
          <w:bCs/>
        </w:rPr>
        <w:t xml:space="preserve">00:29:42 Speaker 1</w:t>
      </w:r>
      <w:r>
        <w:br/>
      </w:r>
      <w:r>
        <w:t xml:space="preserve">To cut the pond back? We have two alligators back there. Yang! Justin, come take the lead.</w:t>
      </w:r>
    </w:p>
    <w:p>
      <w:pPr>
        <w:pStyle w:val="a2"/>
      </w:pPr>
      <w:r>
        <w:rPr>
          <w:b/>
          <w:bCs/>
        </w:rPr>
        <w:t xml:space="preserve">00:29:59 Speaker 1</w:t>
      </w:r>
      <w:r>
        <w:br/>
      </w:r>
      <w:r>
        <w:t xml:space="preserve">Just remember to run in a zigzag.</w:t>
      </w:r>
    </w:p>
    <w:p>
      <w:pPr>
        <w:pStyle w:val="a2"/>
      </w:pPr>
      <w:r>
        <w:rPr>
          <w:b/>
          <w:bCs/>
        </w:rPr>
        <w:t xml:space="preserve">00:30:23 Speaker 1</w:t>
      </w:r>
      <w:r>
        <w:br/>
      </w:r>
      <w:r>
        <w:t xml:space="preserve">She’s Saying nothing. Wait till you see it, and then you’re going to be.</w:t>
      </w:r>
    </w:p>
    <w:p>
      <w:pPr>
        <w:pStyle w:val="a2"/>
      </w:pPr>
      <w:r>
        <w:rPr>
          <w:b/>
          <w:bCs/>
        </w:rPr>
        <w:t xml:space="preserve">00:30:38 Speaker 4</w:t>
      </w:r>
      <w:r>
        <w:br/>
      </w:r>
      <w:r>
        <w:t xml:space="preserve">I Do think it would.</w:t>
      </w:r>
    </w:p>
    <w:p>
      <w:pPr>
        <w:pStyle w:val="a2"/>
      </w:pPr>
      <w:r>
        <w:rPr>
          <w:b/>
          <w:bCs/>
        </w:rPr>
        <w:t xml:space="preserve">00:30:47 Speaker 7</w:t>
      </w:r>
      <w:r>
        <w:br/>
      </w:r>
      <w:r>
        <w:t xml:space="preserve">Be helpful.</w:t>
      </w:r>
    </w:p>
    <w:p>
      <w:pPr>
        <w:pStyle w:val="a2"/>
      </w:pPr>
      <w:r>
        <w:rPr>
          <w:b/>
          <w:bCs/>
        </w:rPr>
        <w:t xml:space="preserve">00:31:30 Speaker 4</w:t>
      </w:r>
      <w:r>
        <w:br/>
      </w:r>
      <w:r>
        <w:t xml:space="preserve">And, then they’re supposed to come out and treat the the duckweed. So it’s not green.</w:t>
      </w:r>
    </w:p>
    <w:p>
      <w:pPr>
        <w:pStyle w:val="a2"/>
      </w:pPr>
      <w:r>
        <w:rPr>
          <w:b/>
          <w:bCs/>
        </w:rPr>
        <w:t xml:space="preserve">00:31:42 Speaker 1</w:t>
      </w:r>
      <w:r>
        <w:br/>
      </w:r>
      <w:r>
        <w:t xml:space="preserve">Do they give us a hard time about all this stuff?</w:t>
      </w:r>
    </w:p>
    <w:p>
      <w:pPr>
        <w:pStyle w:val="a2"/>
      </w:pPr>
      <w:r>
        <w:rPr>
          <w:b/>
          <w:bCs/>
        </w:rPr>
        <w:t xml:space="preserve">00:31:45 Speaker 4</w:t>
      </w:r>
      <w:r>
        <w:br/>
      </w:r>
      <w:r>
        <w:t xml:space="preserve">Yes, we do have the EPD violation of the wall around where they break it. Around.</w:t>
      </w:r>
    </w:p>
    <w:p>
      <w:pPr>
        <w:pStyle w:val="a2"/>
      </w:pPr>
      <w:r>
        <w:rPr>
          <w:b/>
          <w:bCs/>
        </w:rPr>
        <w:t xml:space="preserve">00:31:57 Speaker 4</w:t>
      </w:r>
      <w:r>
        <w:br/>
      </w:r>
      <w:r>
        <w:t xml:space="preserve">That’s on the other side.</w:t>
      </w:r>
    </w:p>
    <w:p>
      <w:pPr>
        <w:pStyle w:val="a2"/>
      </w:pPr>
      <w:r>
        <w:rPr>
          <w:b/>
          <w:bCs/>
        </w:rPr>
        <w:t xml:space="preserve">00:32:00 Speaker 4</w:t>
      </w:r>
      <w:r>
        <w:br/>
      </w:r>
      <w:r>
        <w:t xml:space="preserve">It’s the lining around.</w:t>
      </w:r>
    </w:p>
    <w:p>
      <w:pPr>
        <w:pStyle w:val="a2"/>
      </w:pPr>
      <w:r>
        <w:rPr>
          <w:b/>
          <w:bCs/>
        </w:rPr>
        <w:t xml:space="preserve">00:32:04 Speaker 1</w:t>
      </w:r>
      <w:r>
        <w:br/>
      </w:r>
      <w:r>
        <w:t xml:space="preserve">Oh. So there’s seepage. Like where the white things are?</w:t>
      </w:r>
    </w:p>
    <w:p>
      <w:pPr>
        <w:pStyle w:val="a2"/>
      </w:pPr>
      <w:r>
        <w:rPr>
          <w:b/>
          <w:bCs/>
        </w:rPr>
        <w:t xml:space="preserve">00:32:13 Speaker 4</w:t>
      </w:r>
      <w:r>
        <w:br/>
      </w:r>
      <w:r>
        <w:t xml:space="preserve">Yes, the cementum around it.</w:t>
      </w:r>
    </w:p>
    <w:p>
      <w:pPr>
        <w:pStyle w:val="a2"/>
      </w:pPr>
      <w:r>
        <w:rPr>
          <w:b/>
          <w:bCs/>
        </w:rPr>
        <w:t xml:space="preserve">00:32:22 Speaker 1</w:t>
      </w:r>
      <w:r>
        <w:br/>
      </w:r>
      <w:r>
        <w:t xml:space="preserve">But yeah, and they know that they need to come back and fix it. Go for it, try it.</w:t>
      </w:r>
    </w:p>
    <w:p>
      <w:pPr>
        <w:pStyle w:val="a2"/>
      </w:pPr>
      <w:r>
        <w:rPr>
          <w:b/>
          <w:bCs/>
        </w:rPr>
        <w:t xml:space="preserve">00:32:30 Speaker 1</w:t>
      </w:r>
      <w:r>
        <w:br/>
      </w:r>
      <w:r>
        <w:t xml:space="preserve">Like the when the guys jump in the pond, it’s covered in ice. Yeah. Um. We have time on that violation. We do okay.</w:t>
      </w:r>
    </w:p>
    <w:p>
      <w:pPr>
        <w:pStyle w:val="a2"/>
      </w:pPr>
      <w:r>
        <w:rPr>
          <w:b/>
          <w:bCs/>
        </w:rPr>
        <w:t xml:space="preserve">00:32:49 Speaker 4</w:t>
      </w:r>
      <w:r>
        <w:br/>
      </w:r>
      <w:r>
        <w:t xml:space="preserve">Oh okay.</w:t>
      </w:r>
    </w:p>
    <w:p>
      <w:pPr>
        <w:pStyle w:val="a2"/>
      </w:pPr>
      <w:r>
        <w:rPr>
          <w:b/>
          <w:bCs/>
        </w:rPr>
        <w:t xml:space="preserve">00:32:52 Speaker 1</w:t>
      </w:r>
      <w:r>
        <w:br/>
      </w:r>
      <w:r>
        <w:t xml:space="preserve">And they broke it to cleaning company? Or just wore out?</w:t>
      </w:r>
    </w:p>
    <w:p>
      <w:pPr>
        <w:pStyle w:val="a2"/>
      </w:pPr>
      <w:r>
        <w:rPr>
          <w:b/>
          <w:bCs/>
        </w:rPr>
        <w:t xml:space="preserve">00:32:57 Speaker 4</w:t>
      </w:r>
      <w:r>
        <w:br/>
      </w:r>
      <w:r>
        <w:t xml:space="preserve">No, I was told that, The previous company, they were told it was too high, so they came out and just had somebody crush it.</w:t>
      </w:r>
    </w:p>
    <w:p>
      <w:pPr>
        <w:pStyle w:val="a2"/>
      </w:pPr>
      <w:r>
        <w:rPr>
          <w:b/>
          <w:bCs/>
        </w:rPr>
        <w:t xml:space="preserve">00:33:26 Speaker 4</w:t>
      </w:r>
      <w:r>
        <w:br/>
      </w:r>
      <w:r>
        <w:t xml:space="preserve">Definitely. I think they see me come back through here enough to.</w:t>
      </w:r>
    </w:p>
    <w:p>
      <w:pPr>
        <w:pStyle w:val="a2"/>
      </w:pPr>
      <w:r>
        <w:rPr>
          <w:b/>
          <w:bCs/>
        </w:rPr>
        <w:t xml:space="preserve">00:33:38 Speaker 7</w:t>
      </w:r>
      <w:r>
        <w:br/>
      </w:r>
      <w:r>
        <w:t xml:space="preserve">I know we can.</w:t>
      </w:r>
    </w:p>
    <w:p>
      <w:pPr>
        <w:pStyle w:val="a2"/>
      </w:pPr>
      <w:r>
        <w:rPr>
          <w:b/>
          <w:bCs/>
        </w:rPr>
        <w:t xml:space="preserve">00:34:29 Speaker 3</w:t>
      </w:r>
      <w:r>
        <w:br/>
      </w:r>
      <w:r>
        <w:t xml:space="preserve">Yeah, I think a lot of the there’s a lot of projects going on in Florida right now.</w:t>
      </w:r>
    </w:p>
    <w:p>
      <w:pPr>
        <w:pStyle w:val="a2"/>
      </w:pPr>
      <w:r>
        <w:rPr>
          <w:b/>
          <w:bCs/>
        </w:rPr>
        <w:t xml:space="preserve">00:35:08 Speaker 1</w:t>
      </w:r>
      <w:r>
        <w:br/>
      </w:r>
      <w:r>
        <w:t xml:space="preserve">Every property up here. They should be able to do not only just.</w:t>
      </w:r>
    </w:p>
    <w:p>
      <w:pPr>
        <w:pStyle w:val="a2"/>
      </w:pPr>
      <w:r>
        <w:rPr>
          <w:b/>
          <w:bCs/>
        </w:rPr>
        <w:t xml:space="preserve">00:35:22 Speaker 4</w:t>
      </w:r>
      <w:r>
        <w:br/>
      </w:r>
      <w:r>
        <w:t xml:space="preserve">What? There’s a lot of overgrowth back behind the home.</w:t>
      </w:r>
    </w:p>
    <w:p>
      <w:pPr>
        <w:pStyle w:val="a2"/>
      </w:pPr>
      <w:r>
        <w:rPr>
          <w:b/>
          <w:bCs/>
        </w:rPr>
        <w:t xml:space="preserve">00:35:31 Speaker 3</w:t>
      </w:r>
      <w:r>
        <w:br/>
      </w:r>
      <w:r>
        <w:t xml:space="preserve">Yep. Like when you clear it out, it just looks so much.</w:t>
      </w:r>
    </w:p>
    <w:p>
      <w:pPr>
        <w:pStyle w:val="a2"/>
      </w:pPr>
      <w:r>
        <w:rPr>
          <w:b/>
          <w:bCs/>
        </w:rPr>
        <w:t xml:space="preserve">00:35:37 Speaker 7</w:t>
      </w:r>
      <w:r>
        <w:br/>
      </w:r>
      <w:r>
        <w:t xml:space="preserve">You know, a lot of people are like so much.</w:t>
      </w:r>
    </w:p>
    <w:p>
      <w:pPr>
        <w:pStyle w:val="a2"/>
      </w:pPr>
      <w:r>
        <w:rPr>
          <w:b/>
          <w:bCs/>
        </w:rPr>
        <w:t xml:space="preserve">00:36:12 Speaker 3</w:t>
      </w:r>
      <w:r>
        <w:br/>
      </w:r>
      <w:r>
        <w:t xml:space="preserve">Yeah, each has their own. There’s not enough. Well,</w:t>
      </w:r>
    </w:p>
    <w:p>
      <w:pPr>
        <w:pStyle w:val="a2"/>
      </w:pPr>
      <w:r>
        <w:rPr>
          <w:b/>
          <w:bCs/>
        </w:rPr>
        <w:t xml:space="preserve">00:36:16 Speaker 4</w:t>
      </w:r>
      <w:r>
        <w:br/>
      </w:r>
      <w:r>
        <w:t xml:space="preserve">No, they each have their own. But some are in better condition than others. Yep. Yeah, I think it would help make everything look a little more uniform for the package tags. Uh- huh, I agree.</w:t>
      </w:r>
    </w:p>
    <w:p>
      <w:pPr>
        <w:pStyle w:val="a2"/>
      </w:pPr>
      <w:r>
        <w:rPr>
          <w:b/>
          <w:bCs/>
        </w:rPr>
        <w:t xml:space="preserve">00:36:28 Speaker 1</w:t>
      </w:r>
      <w:r>
        <w:br/>
      </w:r>
      <w:r>
        <w:t xml:space="preserve">So thinking about it, mailboxes are really what have the home numbers on them. I mean they do have them up there but they’re small. Mhm We should look because Elements has stuff for that, Where you get the same because if it’s all gonna be t two mailboxes, are they all like this too? Some are just single. Yeah, We should just confirm with the post office and then break them up all into singles to the same white PVC, same mailbox, same numbering in front. That’s even reflective.</w:t>
      </w:r>
    </w:p>
    <w:p>
      <w:pPr>
        <w:pStyle w:val="a2"/>
      </w:pPr>
      <w:r>
        <w:rPr>
          <w:b/>
          <w:bCs/>
        </w:rPr>
        <w:t xml:space="preserve">00:36:56 Speaker 4</w:t>
      </w:r>
      <w:r>
        <w:br/>
      </w:r>
      <w:r>
        <w:t xml:space="preserve">I think that would look really good.</w:t>
      </w:r>
    </w:p>
    <w:p>
      <w:pPr>
        <w:pStyle w:val="a2"/>
      </w:pPr>
      <w:r>
        <w:rPr>
          <w:b/>
          <w:bCs/>
        </w:rPr>
        <w:t xml:space="preserve">00:36:57 Speaker 1</w:t>
      </w:r>
      <w:r>
        <w:br/>
      </w:r>
      <w:r>
        <w:t xml:space="preserve">It will look really good, Just the same thing all the way down, because I don’t think cause the streets are public. They’re not gonna. Let us do street signs like replace the street signs with ours. But why do some and not all? So it kind of leaves those, but this will give us that uniformity. Yeah. Because anytime you try to do numbers on people’s homes, they freak.</w:t>
      </w:r>
    </w:p>
    <w:p>
      <w:pPr>
        <w:pStyle w:val="a2"/>
      </w:pPr>
      <w:r>
        <w:rPr>
          <w:b/>
          <w:bCs/>
        </w:rPr>
        <w:t xml:space="preserve">00:37:19 Speaker 3</w:t>
      </w:r>
      <w:r>
        <w:br/>
      </w:r>
      <w:r>
        <w:t xml:space="preserve">Yeah. I thinkum I mean, there’s just got to be the right things have to be phased in order as always. And doing the lot prep and the tree work and the clear out is, First. Yeah.’Cause it’ll make, that’ll make everything a lot easier.</w:t>
      </w:r>
    </w:p>
    <w:p>
      <w:pPr>
        <w:pStyle w:val="a2"/>
      </w:pPr>
      <w:r>
        <w:rPr>
          <w:b/>
          <w:bCs/>
        </w:rPr>
        <w:t xml:space="preserve">00:37:47 Speaker 1</w:t>
      </w:r>
      <w:r>
        <w:br/>
      </w:r>
      <w:r>
        <w:t xml:space="preserve">Then once you clean it out, you’re not worried about people running over them.</w:t>
      </w:r>
    </w:p>
    <w:p>
      <w:pPr>
        <w:pStyle w:val="a2"/>
      </w:pPr>
      <w:r>
        <w:rPr>
          <w:b/>
          <w:bCs/>
        </w:rPr>
        <w:t xml:space="preserve">00:37:50 Speaker 3</w:t>
      </w:r>
      <w:r>
        <w:br/>
      </w:r>
      <w:r>
        <w:t xml:space="preserve">Well, uh I would be concerned about bringing in 60 homes and potentially redoing roads. Yes with no access so it almost has to be the last thing. Because then you have the water.</w:t>
      </w:r>
    </w:p>
    <w:p>
      <w:pPr>
        <w:pStyle w:val="a2"/>
      </w:pPr>
      <w:r>
        <w:rPr>
          <w:b/>
          <w:bCs/>
        </w:rPr>
        <w:t xml:space="preserve">00:38:39 Speaker 3</w:t>
      </w:r>
      <w:r>
        <w:br/>
      </w:r>
      <w:r>
        <w:t xml:space="preserve">Get wet.</w:t>
      </w:r>
    </w:p>
    <w:p>
      <w:pPr>
        <w:pStyle w:val="a2"/>
      </w:pPr>
      <w:r>
        <w:rPr>
          <w:b/>
          <w:bCs/>
        </w:rPr>
        <w:t xml:space="preserve">00:38:40 Speaker 4</w:t>
      </w:r>
      <w:r>
        <w:br/>
      </w:r>
      <w:r>
        <w:t xml:space="preserve">No, when I I felt bad, I was like oh God, they’re going to look at the van first but it’s probably beautiful. This one’s this one’s property.</w:t>
      </w:r>
    </w:p>
    <w:p>
      <w:pPr>
        <w:pStyle w:val="a2"/>
      </w:pPr>
      <w:r>
        <w:rPr>
          <w:b/>
          <w:bCs/>
        </w:rPr>
        <w:t xml:space="preserve">00:38:57 Speaker 3</w:t>
      </w:r>
      <w:r>
        <w:br/>
      </w:r>
      <w:r>
        <w:t xml:space="preserve">These Ones I mean have so much potential. They do. Yeah Brunswick is.</w:t>
      </w:r>
    </w:p>
    <w:p>
      <w:pPr>
        <w:pStyle w:val="a2"/>
      </w:pPr>
      <w:r>
        <w:rPr>
          <w:b/>
          <w:bCs/>
        </w:rPr>
        <w:t xml:space="preserve">00:39:13 Speaker 7</w:t>
      </w:r>
      <w:r>
        <w:br/>
      </w:r>
      <w:r>
        <w:t xml:space="preserve">It’s already come a long way, but it just takes time.</w:t>
      </w:r>
    </w:p>
    <w:p>
      <w:pPr>
        <w:pStyle w:val="a2"/>
      </w:pPr>
      <w:r>
        <w:rPr>
          <w:b/>
          <w:bCs/>
        </w:rPr>
        <w:t xml:space="preserve">00:40:16 Speaker 3</w:t>
      </w:r>
      <w:r>
        <w:br/>
      </w:r>
      <w:r>
        <w:t xml:space="preserve">I Kind of forget. We had a rebuild.</w:t>
      </w:r>
    </w:p>
    <w:p>
      <w:pPr>
        <w:pStyle w:val="a2"/>
      </w:pPr>
      <w:r>
        <w:rPr>
          <w:b/>
          <w:bCs/>
        </w:rPr>
        <w:t xml:space="preserve">00:40:21 Speaker 6</w:t>
      </w:r>
      <w:r>
        <w:br/>
      </w:r>
      <w:r>
        <w:t xml:space="preserve">Alright. I don’t know if we have to rebuild it.</w:t>
      </w:r>
    </w:p>
    <w:p>
      <w:pPr>
        <w:pStyle w:val="a2"/>
      </w:pPr>
      <w:r>
        <w:rPr>
          <w:b/>
          <w:bCs/>
        </w:rPr>
        <w:t xml:space="preserve">00:40:31 Speaker 3</w:t>
      </w:r>
      <w:r>
        <w:br/>
      </w:r>
      <w:r>
        <w:t xml:space="preserve">Yeah.’cause I would love to do a picnic table like at the end of the dock, and a chair out there.</w:t>
      </w:r>
    </w:p>
    <w:p>
      <w:pPr>
        <w:pStyle w:val="a2"/>
      </w:pPr>
      <w:r>
        <w:rPr>
          <w:b/>
          <w:bCs/>
        </w:rPr>
        <w:t xml:space="preserve">00:40:41 Speaker 1</w:t>
      </w:r>
      <w:r>
        <w:br/>
      </w:r>
      <w:r>
        <w:t xml:space="preserve">And people go out there?</w:t>
      </w:r>
    </w:p>
    <w:p>
      <w:pPr>
        <w:pStyle w:val="a2"/>
      </w:pPr>
      <w:r>
        <w:rPr>
          <w:b/>
          <w:bCs/>
        </w:rPr>
        <w:t xml:space="preserve">00:40:42 Speaker 4</w:t>
      </w:r>
      <w:r>
        <w:br/>
      </w:r>
      <w:r>
        <w:t xml:space="preserve">They do, but not.</w:t>
      </w:r>
    </w:p>
    <w:p>
      <w:pPr>
        <w:pStyle w:val="a2"/>
      </w:pPr>
      <w:r>
        <w:rPr>
          <w:b/>
          <w:bCs/>
        </w:rPr>
        <w:t xml:space="preserve">00:40:45 Speaker 1</w:t>
      </w:r>
      <w:r>
        <w:br/>
      </w:r>
      <w:r>
        <w:t xml:space="preserve">Good things are there then.</w:t>
      </w:r>
    </w:p>
    <w:p>
      <w:pPr>
        <w:pStyle w:val="a2"/>
      </w:pPr>
      <w:r>
        <w:rPr>
          <w:b/>
          <w:bCs/>
        </w:rPr>
        <w:t xml:space="preserve">00:40:53 Speaker 3</w:t>
      </w:r>
      <w:r>
        <w:br/>
      </w:r>
      <w:r>
        <w:t xml:space="preserve">Which is just over across the street. It’s just not organized.</w:t>
      </w:r>
    </w:p>
    <w:p>
      <w:pPr>
        <w:pStyle w:val="a2"/>
      </w:pPr>
      <w:r>
        <w:rPr>
          <w:b/>
          <w:bCs/>
        </w:rPr>
        <w:t xml:space="preserve">00:41:03 Speaker 4</w:t>
      </w:r>
      <w:r>
        <w:br/>
      </w:r>
      <w:r>
        <w:t xml:space="preserve">Monday when I come in, I have to go out there and clean it up because they just throw their trash everywhere.</w:t>
      </w:r>
    </w:p>
    <w:p>
      <w:pPr>
        <w:pStyle w:val="a2"/>
      </w:pPr>
      <w:r>
        <w:rPr>
          <w:b/>
          <w:bCs/>
        </w:rPr>
        <w:t xml:space="preserve">00:41:14 Speaker 1</w:t>
      </w:r>
      <w:r>
        <w:br/>
      </w:r>
      <w:r>
        <w:t xml:space="preserve">Just from the weekend of being out on the field, they don’t.</w:t>
      </w:r>
    </w:p>
    <w:p>
      <w:pPr>
        <w:pStyle w:val="a2"/>
      </w:pPr>
      <w:r>
        <w:rPr>
          <w:b/>
          <w:bCs/>
        </w:rPr>
        <w:t xml:space="preserve">00:41:18 Speaker 4</w:t>
      </w:r>
      <w:r>
        <w:br/>
      </w:r>
      <w:r>
        <w:t xml:space="preserve">Every Sunday they have a game.</w:t>
      </w:r>
    </w:p>
    <w:p>
      <w:pPr>
        <w:pStyle w:val="a2"/>
      </w:pPr>
      <w:r>
        <w:rPr>
          <w:b/>
          <w:bCs/>
        </w:rPr>
        <w:t xml:space="preserve">00:41:23 Speaker 1</w:t>
      </w:r>
      <w:r>
        <w:br/>
      </w:r>
      <w:r>
        <w:t xml:space="preserve">It is something we can put out and notice. You guys can continue to use this, but you’re going to have to do so. I’m setting up and I’m going to keep posting for this stuff. Perfect!</w:t>
      </w:r>
    </w:p>
    <w:p>
      <w:pPr>
        <w:pStyle w:val="a2"/>
      </w:pPr>
      <w:r>
        <w:rPr>
          <w:b/>
          <w:bCs/>
        </w:rPr>
        <w:t xml:space="preserve">00:41:52 Speaker 7</w:t>
      </w:r>
      <w:r>
        <w:br/>
      </w:r>
      <w:r>
        <w:t xml:space="preserve">Yeah.</w:t>
      </w:r>
    </w:p>
    <w:p>
      <w:pPr>
        <w:pStyle w:val="a2"/>
      </w:pPr>
      <w:r>
        <w:rPr>
          <w:b/>
          <w:bCs/>
        </w:rPr>
        <w:t xml:space="preserve">00:42:36 Speaker 1</w:t>
      </w:r>
      <w:r>
        <w:br/>
      </w:r>
      <w:r>
        <w:t xml:space="preserve">Stop and get another bottle of it.</w:t>
      </w:r>
    </w:p>
    <w:p>
      <w:pPr>
        <w:pStyle w:val="a2"/>
      </w:pPr>
      <w:r>
        <w:rPr>
          <w:b/>
          <w:bCs/>
        </w:rPr>
        <w:t xml:space="preserve">00:43:51 Speaker 10</w:t>
      </w:r>
      <w:r>
        <w:br/>
      </w:r>
      <w:r>
        <w:t xml:space="preserve">I see the streets to call me. The silence, I see the in the streets. They’re with the dreams, they’re heading for a dream. Remember me, so many homies in this cemetery shed so many tears. I’m gonna end this up today.</w:t>
      </w:r>
    </w:p>
    <w:p>
      <w:pPr>
        <w:pStyle w:val="a2"/>
      </w:pPr>
      <w:r>
        <w:rPr>
          <w:b/>
          <w:bCs/>
        </w:rPr>
        <w:t xml:space="preserve">00:44:13 Speaker 10</w:t>
      </w:r>
      <w:r>
        <w:br/>
      </w:r>
      <w:r>
        <w:t xml:space="preserve">It’s been so many tears. Now that I’m struggling in this business with fucking dreams lately, we’ve been. I’m so confused.</w:t>
      </w:r>
    </w:p>
    <w:p>
      <w:pPr>
        <w:pStyle w:val="a2"/>
      </w:pPr>
      <w:r>
        <w:rPr>
          <w:b/>
          <w:bCs/>
        </w:rPr>
        <w:t xml:space="preserve">00:45:18 Speaker 10</w:t>
      </w:r>
      <w:r>
        <w:br/>
      </w:r>
      <w:r>
        <w:t xml:space="preserve">Play ing in dreams, and they had sparking the flame inside my brain like a match set to a dirty game. Don’t remember peace, just the misery. Pain from the betrayal by enemies killing me in my sleep. Will I survive until the morning when they see the sun? Please forgive me for my sins’cause here I come. Lord, I’m such a sinner, God’s been shedding so many tears.</w:t>
      </w:r>
    </w:p>
    <w:p>
      <w:pPr>
        <w:pStyle w:val="a2"/>
      </w:pPr>
      <w:r>
        <w:rPr>
          <w:b/>
          <w:bCs/>
        </w:rPr>
        <w:t xml:space="preserve">00:45:46 Speaker 10</w:t>
      </w:r>
      <w:r>
        <w:br/>
      </w:r>
      <w:r>
        <w:t xml:space="preserve">God, I’m so sorry, I’m not a witness to homicides and drive-bys taking lives, little kids die. When the wise up, won’t pop. Broken hearted as I dance, short life getting high. This ain’t the life for me, I wanna change but ain’t no picture right for me stuck in the game. I’m trapped inside a maze, see this tangle bringing pain. She’s been keeping crazy since she lost her lady. I’ve been raising orphan babies, so I can see a part of me that wasn’t always shady, don’t trust my lady, cause she’s about to.</w:t>
      </w:r>
    </w:p>
    <w:p>
      <w:pPr>
        <w:pStyle w:val="a2"/>
      </w:pPr>
      <w:r>
        <w:rPr>
          <w:b/>
          <w:bCs/>
        </w:rPr>
        <w:t xml:space="preserve">00:47:17 Speaker 1</w:t>
      </w:r>
      <w:r>
        <w:br/>
      </w:r>
      <w:r>
        <w:t xml:space="preserve">Those are good. Oh my god. They’re all over, but yeah.</w:t>
      </w:r>
    </w:p>
    <w:p>
      <w:pPr>
        <w:pStyle w:val="a2"/>
      </w:pPr>
      <w:r>
        <w:rPr>
          <w:b/>
          <w:bCs/>
        </w:rPr>
        <w:t xml:space="preserve">00:47:32 Speaker 6</w:t>
      </w:r>
      <w:r>
        <w:br/>
      </w:r>
      <w:r>
        <w:t xml:space="preserve">Yeah, burgers, hot dogs.</w:t>
      </w:r>
    </w:p>
    <w:p>
      <w:pPr>
        <w:pStyle w:val="a2"/>
      </w:pPr>
      <w:r>
        <w:rPr>
          <w:b/>
          <w:bCs/>
        </w:rPr>
        <w:t xml:space="preserve">00:48:17 Speaker 5</w:t>
      </w:r>
      <w:r>
        <w:br/>
      </w:r>
      <w:r>
        <w:t xml:space="preserve">She never got a chance to hear my side of story because the fight is. She had b*tch problems, took out for the child birthday I invited, despite it. I showed her the utmost respect when I called through. Oh you, you was have been that late when I called you. Yes yes, Miss Jackson. Ooh, I can’t breathe. Left a man to make your daughter cry out of time to time to time. Miss Jackson, ooh, ohhh ohhh. Ooohhh oooh oooho ho ooouh uuh hu hu, ha, ha ha. Hee hee, hee, hee heehhhaahaha, haha. Hey, hey, yeah yeah. Yeah. Yeah, yeah.</w:t>
      </w:r>
    </w:p>
    <w:p>
      <w:pPr>
        <w:pStyle w:val="a2"/>
      </w:pPr>
      <w:r>
        <w:rPr>
          <w:b/>
          <w:bCs/>
        </w:rPr>
        <w:t xml:space="preserve">00:48:53 Speaker 5</w:t>
      </w:r>
      <w:r>
        <w:br/>
      </w:r>
      <w:r>
        <w:t xml:space="preserve">You can’t predict the way I’m loving.</w:t>
      </w:r>
    </w:p>
    <w:p>
      <w:pPr>
        <w:pStyle w:val="a2"/>
      </w:pPr>
      <w:r>
        <w:rPr>
          <w:b/>
          <w:bCs/>
        </w:rPr>
        <w:t xml:space="preserve">00:49:08 Speaker 11</w:t>
      </w:r>
      <w:r>
        <w:br/>
      </w:r>
      <w:r>
        <w:t xml:space="preserve">It’s time to find a nine, looking for my mind. The quickest puzzle, throw it on my mouth and now decline. King meets queen, then the puppy love thing. Together dream about that crib with the good year screen. I hope we feel like this forever, forever, forever ever, Forever. Never seems that long to take your throne and notice that the day by day ruler can’t be too strong. Miss Jackson, my intentions were good, and I wish I could become a magician to abracadabra all the sad thoughts of me, thoughts of she, thoughts of he. Ask me what happened to the feeling that her and me had. I pray so much about it needs some need for change. Replace that talk is for.</w:t>
      </w:r>
    </w:p>
    <w:p>
      <w:pPr>
        <w:pStyle w:val="a2"/>
      </w:pPr>
      <w:r>
        <w:rPr>
          <w:b/>
          <w:bCs/>
        </w:rPr>
        <w:t xml:space="preserve">00:50:22 Speaker 1</w:t>
      </w:r>
      <w:r>
        <w:br/>
      </w:r>
      <w:r>
        <w:t xml:space="preserve">Yeah, The main sign, but can we do the same thing like over a ridge? You don’t want to. Yep. I mean, this looks much better. Skirt that first single- family home.</w:t>
      </w:r>
    </w:p>
    <w:p>
      <w:pPr>
        <w:pStyle w:val="a2"/>
      </w:pPr>
      <w:r>
        <w:rPr>
          <w:b/>
          <w:bCs/>
        </w:rPr>
        <w:t xml:space="preserve">00:51:23 Speaker 2</w:t>
      </w:r>
      <w:r>
        <w:br/>
      </w:r>
      <w:r>
        <w:t xml:space="preserve">We Should Get likebleachers.</w:t>
      </w:r>
    </w:p>
    <w:p>
      <w:pPr>
        <w:pStyle w:val="a2"/>
      </w:pPr>
      <w:r>
        <w:rPr>
          <w:b/>
          <w:bCs/>
        </w:rPr>
        <w:t xml:space="preserve">00:52:41 Speaker 8</w:t>
      </w:r>
      <w:r>
        <w:br/>
      </w:r>
      <w:r>
        <w:t xml:space="preserve">Take me away from the hood, like a state penitentiary. Take me away from the hood in a casket or a Bentley. Take me away, like I overdosed on cocaine or take me away, like a bullet from Kurt Cobain’s suicide. I’m from a winning city, like Juiced Die. From a block close to where Biggie was crucified. That was Brooklyn’s Jesus shot for no fucking reason, and you want the YK Kanye wears Jesus pieces, ’cause that’s Jesus people and gang needs to eat.</w:t>
      </w:r>
    </w:p>
    <w:p>
      <w:pPr>
        <w:pStyle w:val="a2"/>
      </w:pPr>
      <w:r>
        <w:rPr>
          <w:b/>
          <w:bCs/>
        </w:rPr>
        <w:t xml:space="preserve">00:53:11 Speaker 8</w:t>
      </w:r>
      <w:r>
        <w:br/>
      </w:r>
      <w:r>
        <w:t xml:space="preserve">Hated on so much passion to Christ need a sequel. Yeah, like Rockefeller needed Seagull, like I needed my father, but he needed a meal. I need some meditation, so I can lead my people they asking why why did John Lennon leave the Beatles? And why every hood nigga feed on evil answer my question for this bullet leaders designated.</w:t>
      </w:r>
    </w:p>
    <w:p>
      <w:pPr>
        <w:pStyle w:val="a2"/>
      </w:pPr>
      <w:r>
        <w:rPr>
          <w:b/>
          <w:bCs/>
        </w:rPr>
        <w:t xml:space="preserve">00:53:45 Speaker 7</w:t>
      </w:r>
      <w:r>
        <w:br/>
      </w:r>
      <w:r>
        <w:t xml:space="preserve">No.</w:t>
      </w:r>
    </w:p>
    <w:p>
      <w:pPr>
        <w:pStyle w:val="a2"/>
      </w:pPr>
      <w:r>
        <w:rPr>
          <w:b/>
          <w:bCs/>
        </w:rPr>
        <w:t xml:space="preserve">00:55:37 Speaker 7</w:t>
      </w:r>
      <w:r>
        <w:br/>
      </w:r>
      <w:r>
        <w:t xml:space="preserve">Alright. Let’s see, huh? Yeah.</w:t>
      </w:r>
    </w:p>
    <w:p>
      <w:pPr>
        <w:pStyle w:val="a2"/>
      </w:pPr>
      <w:r>
        <w:rPr>
          <w:b/>
          <w:bCs/>
        </w:rPr>
        <w:t xml:space="preserve">00:56:07 Speaker 7</w:t>
      </w:r>
      <w:r>
        <w:br/>
      </w:r>
      <w:r>
        <w:t xml:space="preserve">Yeah, I got. But.</w:t>
      </w:r>
    </w:p>
    <w:p>
      <w:pPr>
        <w:pStyle w:val="a2"/>
      </w:pPr>
      <w:r>
        <w:rPr>
          <w:b/>
          <w:bCs/>
        </w:rPr>
        <w:t xml:space="preserve">00:56:18 Speaker 4</w:t>
      </w:r>
      <w:r>
        <w:br/>
      </w:r>
      <w:r>
        <w:t xml:space="preserve">Every Sunday they come out here and set up grills and.</w:t>
      </w:r>
    </w:p>
    <w:p>
      <w:pPr>
        <w:pStyle w:val="a2"/>
      </w:pPr>
      <w:r>
        <w:rPr>
          <w:b/>
          <w:bCs/>
        </w:rPr>
        <w:t xml:space="preserve">00:56:22 Speaker 3</w:t>
      </w:r>
      <w:r>
        <w:br/>
      </w:r>
      <w:r>
        <w:t xml:space="preserve">That’s awesome. She was saying people drive on here, so putting a three-rail fence to block the driving would be good.</w:t>
      </w:r>
    </w:p>
    <w:p>
      <w:pPr>
        <w:pStyle w:val="a2"/>
      </w:pPr>
      <w:r>
        <w:rPr>
          <w:b/>
          <w:bCs/>
        </w:rPr>
        <w:t xml:space="preserve">00:56:33 Speaker 1</w:t>
      </w:r>
      <w:r>
        <w:br/>
      </w:r>
      <w:r>
        <w:t xml:space="preserve">And also probably protect all this grass, maybe it will grow back one day.</w:t>
      </w:r>
    </w:p>
    <w:p>
      <w:pPr>
        <w:pStyle w:val="a2"/>
      </w:pPr>
      <w:r>
        <w:rPr>
          <w:b/>
          <w:bCs/>
        </w:rPr>
        <w:t xml:space="preserve">00:56:43 Speaker 4</w:t>
      </w:r>
      <w:r>
        <w:br/>
      </w:r>
      <w:r>
        <w:t xml:space="preserve">I would love the big.</w:t>
      </w:r>
    </w:p>
    <w:p>
      <w:pPr>
        <w:pStyle w:val="a2"/>
      </w:pPr>
      <w:r>
        <w:rPr>
          <w:b/>
          <w:bCs/>
        </w:rPr>
        <w:t xml:space="preserve">00:56:44 Speaker 1</w:t>
      </w:r>
      <w:r>
        <w:br/>
      </w:r>
      <w:r>
        <w:t xml:space="preserve">Metal ones.</w:t>
      </w:r>
    </w:p>
    <w:p>
      <w:pPr>
        <w:pStyle w:val="a2"/>
      </w:pPr>
      <w:r>
        <w:rPr>
          <w:b/>
          <w:bCs/>
        </w:rPr>
        <w:t xml:space="preserve">00:56:46 Speaker 4</w:t>
      </w:r>
      <w:r>
        <w:br/>
      </w:r>
      <w:r>
        <w:t xml:space="preserve">That would be amazing.</w:t>
      </w:r>
    </w:p>
    <w:p>
      <w:pPr>
        <w:pStyle w:val="a2"/>
      </w:pPr>
      <w:r>
        <w:rPr>
          <w:b/>
          <w:bCs/>
        </w:rPr>
        <w:t xml:space="preserve">00:56:47 Speaker 1</w:t>
      </w:r>
      <w:r>
        <w:br/>
      </w:r>
      <w:r>
        <w:t xml:space="preserve">We’re just something where we could put the bins inside of something, just so with like some gates to the three rail fence, and then it’s like okay, here are the fields.</w:t>
      </w:r>
    </w:p>
    <w:p>
      <w:pPr>
        <w:pStyle w:val="a2"/>
      </w:pPr>
      <w:r>
        <w:rPr>
          <w:b/>
          <w:bCs/>
        </w:rPr>
        <w:t xml:space="preserve">00:56:55 Speaker 3</w:t>
      </w:r>
      <w:r>
        <w:br/>
      </w:r>
      <w:r>
        <w:t xml:space="preserve">I wonder if it would be an eyesore, but I wonder if you put a dumpster. You’re going to put trash cans; they’re going to get kicked over.</w:t>
      </w:r>
    </w:p>
    <w:p>
      <w:pPr>
        <w:pStyle w:val="a2"/>
      </w:pPr>
      <w:r>
        <w:rPr>
          <w:b/>
          <w:bCs/>
        </w:rPr>
        <w:t xml:space="preserve">00:57:04 Speaker 1</w:t>
      </w:r>
      <w:r>
        <w:br/>
      </w:r>
      <w:r>
        <w:t xml:space="preserve">Put them in, get like we used to do it with the pallets and make like containers for them. So they’re basically. St uck in there because you don’t want the big metal ones, you can’t roll them out this way, at least somebody can roll them out for when they come and do trash, but they’re not being kicked over because they’re in something.</w:t>
      </w:r>
    </w:p>
    <w:p>
      <w:pPr>
        <w:pStyle w:val="a2"/>
      </w:pPr>
      <w:r>
        <w:rPr>
          <w:b/>
          <w:bCs/>
        </w:rPr>
        <w:t xml:space="preserve">00:57:24 Speaker 3</w:t>
      </w:r>
      <w:r>
        <w:br/>
      </w:r>
      <w:r>
        <w:t xml:space="preserve">Uhbleachers. If, they use it that much. It’s a good amenity that we need to definitely.</w:t>
      </w:r>
    </w:p>
    <w:p>
      <w:pPr>
        <w:pStyle w:val="a2"/>
      </w:pPr>
      <w:r>
        <w:rPr>
          <w:b/>
          <w:bCs/>
        </w:rPr>
        <w:t xml:space="preserve">00:57:34 Speaker 2</w:t>
      </w:r>
      <w:r>
        <w:br/>
      </w:r>
      <w:r>
        <w:t xml:space="preserve">Yeah. Be nice to like.</w:t>
      </w:r>
    </w:p>
    <w:p>
      <w:pPr>
        <w:pStyle w:val="a2"/>
      </w:pPr>
      <w:r>
        <w:rPr>
          <w:b/>
          <w:bCs/>
        </w:rPr>
        <w:t xml:space="preserve">00:57:46 Speaker 2</w:t>
      </w:r>
      <w:r>
        <w:br/>
      </w:r>
      <w:r>
        <w:t xml:space="preserve">Part of it.</w:t>
      </w:r>
    </w:p>
    <w:p>
      <w:pPr>
        <w:pStyle w:val="a2"/>
      </w:pPr>
      <w:r>
        <w:rPr>
          <w:b/>
          <w:bCs/>
        </w:rPr>
        <w:t xml:space="preserve">00:57:51 Speaker 1</w:t>
      </w:r>
      <w:r>
        <w:br/>
      </w:r>
      <w:r>
        <w:t xml:space="preserve">It’s possible you just got to probably spray it again. It gets sun. Yeah, there’s no reason why it shouldn’t. It’s growing right here, it’s growing right there. Put thebleachers back there in the trees, so it doesn’t take up the field. And.</w:t>
      </w:r>
    </w:p>
    <w:p>
      <w:pPr>
        <w:pStyle w:val="a2"/>
      </w:pPr>
      <w:r>
        <w:rPr>
          <w:b/>
          <w:bCs/>
        </w:rPr>
        <w:t xml:space="preserve">00:58:19 Speaker 4</w:t>
      </w:r>
      <w:r>
        <w:br/>
      </w:r>
      <w:r>
        <w:t xml:space="preserve">Some shade.</w:t>
      </w:r>
    </w:p>
    <w:p>
      <w:pPr>
        <w:pStyle w:val="a2"/>
      </w:pPr>
      <w:r>
        <w:rPr>
          <w:b/>
          <w:bCs/>
        </w:rPr>
        <w:t xml:space="preserve">00:58:21 Speaker 1</w:t>
      </w:r>
      <w:r>
        <w:br/>
      </w:r>
      <w:r>
        <w:t xml:space="preserve">Yeah. I mean, we could look in to see if there’s any not turf, but like something else to put down that, wouldn’t you would have to maintain correct.</w:t>
      </w:r>
    </w:p>
    <w:p>
      <w:pPr>
        <w:pStyle w:val="a2"/>
      </w:pPr>
      <w:r>
        <w:rPr>
          <w:b/>
          <w:bCs/>
        </w:rPr>
        <w:t xml:space="preserve">00:58:39 Speaker 4</w:t>
      </w:r>
      <w:r>
        <w:br/>
      </w:r>
      <w:r>
        <w:t xml:space="preserve">Roads look great. They do.</w:t>
      </w:r>
    </w:p>
    <w:p>
      <w:pPr>
        <w:pStyle w:val="a2"/>
      </w:pPr>
      <w:r>
        <w:rPr>
          <w:b/>
          <w:bCs/>
        </w:rPr>
        <w:t xml:space="preserve">00:58:51 Speaker 7</w:t>
      </w:r>
      <w:r>
        <w:br/>
      </w:r>
      <w:r>
        <w:t xml:space="preserve">I should have worked out.</w:t>
      </w:r>
    </w:p>
    <w:p>
      <w:pPr>
        <w:pStyle w:val="a2"/>
      </w:pPr>
      <w:r>
        <w:rPr>
          <w:b/>
          <w:bCs/>
        </w:rPr>
        <w:t xml:space="preserve">00:59:46 Speaker 4</w:t>
      </w:r>
      <w:r>
        <w:br/>
      </w:r>
      <w:r>
        <w:t xml:space="preserve">Instead of,</w:t>
      </w:r>
    </w:p>
    <w:p>
      <w:pPr>
        <w:pStyle w:val="a2"/>
      </w:pPr>
      <w:r>
        <w:rPr>
          <w:b/>
          <w:bCs/>
        </w:rPr>
        <w:t xml:space="preserve">00:59:50 Speaker 1</w:t>
      </w:r>
      <w:r>
        <w:br/>
      </w:r>
      <w:r>
        <w:t xml:space="preserve">And then it really kills the grass. Yeah.</w:t>
      </w:r>
    </w:p>
    <w:p>
      <w:pPr>
        <w:pStyle w:val="a2"/>
      </w:pPr>
      <w:r>
        <w:rPr>
          <w:b/>
          <w:bCs/>
        </w:rPr>
        <w:t xml:space="preserve">01:00:01 Speaker 4</w:t>
      </w:r>
      <w:r>
        <w:br/>
      </w:r>
      <w:r>
        <w:t xml:space="preserve">Plan for this one is to be the office.</w:t>
      </w:r>
    </w:p>
    <w:p>
      <w:pPr>
        <w:pStyle w:val="a2"/>
      </w:pPr>
      <w:r>
        <w:rPr>
          <w:b/>
          <w:bCs/>
        </w:rPr>
        <w:t xml:space="preserve">01:00:05 Speaker 1</w:t>
      </w:r>
      <w:r>
        <w:br/>
      </w:r>
      <w:r>
        <w:t xml:space="preserve">This one here. Yeah.</w:t>
      </w:r>
    </w:p>
    <w:p>
      <w:pPr>
        <w:pStyle w:val="a2"/>
      </w:pPr>
      <w:r>
        <w:rPr>
          <w:b/>
          <w:bCs/>
        </w:rPr>
        <w:t xml:space="preserve">01:00:32 Speaker 4</w:t>
      </w:r>
      <w:r>
        <w:br/>
      </w:r>
      <w:r>
        <w:t xml:space="preserve">A lot of these back here, this 42s are all empty.</w:t>
      </w:r>
    </w:p>
    <w:p>
      <w:pPr>
        <w:pStyle w:val="a2"/>
      </w:pPr>
      <w:r>
        <w:rPr>
          <w:b/>
          <w:bCs/>
        </w:rPr>
        <w:t xml:space="preserve">01:00:37 Speaker 1</w:t>
      </w:r>
      <w:r>
        <w:br/>
      </w:r>
      <w:r>
        <w:t xml:space="preserve">All empty. Cause we have them on a docket to rehab them and things like that. Good afternoon! Stay cool!</w:t>
      </w:r>
    </w:p>
    <w:p>
      <w:pPr>
        <w:pStyle w:val="a2"/>
      </w:pPr>
      <w:r>
        <w:rPr>
          <w:b/>
          <w:bCs/>
        </w:rPr>
        <w:t xml:space="preserve">01:01:10 Speaker 4</w:t>
      </w:r>
      <w:r>
        <w:br/>
      </w:r>
      <w:r>
        <w:t xml:space="preserve">I would love to have some benches in here.</w:t>
      </w:r>
    </w:p>
    <w:p>
      <w:pPr>
        <w:pStyle w:val="a2"/>
      </w:pPr>
      <w:r>
        <w:rPr>
          <w:b/>
          <w:bCs/>
        </w:rPr>
        <w:t xml:space="preserve">01:01:13 Speaker 1</w:t>
      </w:r>
      <w:r>
        <w:br/>
      </w:r>
      <w:r>
        <w:t xml:space="preserve">Okay. Like put them right along here or something. Cause you can’t go much further in. But yeah, like putting a bench here would be so nice. Yeah. I think thequ I mean, my only question would be. So we don’t do it and then they complain that they wanted something else, but they can’t. P icnic table type bench so you can sit here and like play cards, or have a meal? Or do you just do like a park bench? So you just sit out there and stare.</w:t>
      </w:r>
    </w:p>
    <w:p>
      <w:pPr>
        <w:pStyle w:val="a2"/>
      </w:pPr>
      <w:r>
        <w:rPr>
          <w:b/>
          <w:bCs/>
        </w:rPr>
        <w:t xml:space="preserve">01:01:46 Speaker 4</w:t>
      </w:r>
      <w:r>
        <w:br/>
      </w:r>
      <w:r>
        <w:t xml:space="preserve">I think we could do like a mixture of that.</w:t>
      </w:r>
    </w:p>
    <w:p>
      <w:pPr>
        <w:pStyle w:val="a2"/>
      </w:pPr>
      <w:r>
        <w:rPr>
          <w:b/>
          <w:bCs/>
        </w:rPr>
        <w:t xml:space="preserve">01:01:48 Speaker 1</w:t>
      </w:r>
      <w:r>
        <w:br/>
      </w:r>
      <w:r>
        <w:t xml:space="preserve">Yeah maybe, like where it’s small or skinnier do the benches. Right. And are they driving on this too? They do. They do.</w:t>
      </w:r>
    </w:p>
    <w:p>
      <w:pPr>
        <w:pStyle w:val="a2"/>
      </w:pPr>
      <w:r>
        <w:rPr>
          <w:b/>
          <w:bCs/>
        </w:rPr>
        <w:t xml:space="preserve">01:02:00 Speaker 4</w:t>
      </w:r>
      <w:r>
        <w:br/>
      </w:r>
      <w:r>
        <w:t xml:space="preserve">But the roads are kind of narrow.</w:t>
      </w:r>
    </w:p>
    <w:p>
      <w:pPr>
        <w:pStyle w:val="a2"/>
      </w:pPr>
      <w:r>
        <w:rPr>
          <w:b/>
          <w:bCs/>
        </w:rPr>
        <w:t xml:space="preserve">01:02:02 Speaker 1</w:t>
      </w:r>
      <w:r>
        <w:br/>
      </w:r>
      <w:r>
        <w:t xml:space="preserve">Yeah, so if you got to go around or.</w:t>
      </w:r>
    </w:p>
    <w:p>
      <w:pPr>
        <w:pStyle w:val="a2"/>
      </w:pPr>
      <w:r>
        <w:rPr>
          <w:b/>
          <w:bCs/>
        </w:rPr>
        <w:t xml:space="preserve">01:02:11 Speaker 1</w:t>
      </w:r>
      <w:r>
        <w:br/>
      </w:r>
      <w:r>
        <w:t xml:space="preserve">Like we would have to side this as well.</w:t>
      </w:r>
    </w:p>
    <w:p>
      <w:pPr>
        <w:pStyle w:val="a2"/>
      </w:pPr>
      <w:r>
        <w:rPr>
          <w:b/>
          <w:bCs/>
        </w:rPr>
        <w:t xml:space="preserve">01:02:14 Speaker 4</w:t>
      </w:r>
      <w:r>
        <w:br/>
      </w:r>
      <w:r>
        <w:t xml:space="preserve">I really want them to pull this one out.</w:t>
      </w:r>
    </w:p>
    <w:p>
      <w:pPr>
        <w:pStyle w:val="a2"/>
      </w:pPr>
      <w:r>
        <w:rPr>
          <w:b/>
          <w:bCs/>
        </w:rPr>
        <w:t xml:space="preserve">01:02:17 Speaker 1</w:t>
      </w:r>
      <w:r>
        <w:br/>
      </w:r>
      <w:r>
        <w:t xml:space="preserve">Pull it out and get a new one. Great.</w:t>
      </w:r>
    </w:p>
    <w:p>
      <w:pPr>
        <w:pStyle w:val="a2"/>
      </w:pPr>
      <w:r>
        <w:rPr>
          <w:b/>
          <w:bCs/>
        </w:rPr>
        <w:t xml:space="preserve">01:02:18 Speaker 4</w:t>
      </w:r>
      <w:r>
        <w:br/>
      </w:r>
      <w:r>
        <w:t xml:space="preserve">I would like something with a porch on the end of it, just so that yes,</w:t>
      </w:r>
    </w:p>
    <w:p>
      <w:pPr>
        <w:pStyle w:val="a2"/>
      </w:pPr>
      <w:r>
        <w:rPr>
          <w:b/>
          <w:bCs/>
        </w:rPr>
        <w:t xml:space="preserve">01:02:22 Speaker 1</w:t>
      </w:r>
      <w:r>
        <w:br/>
      </w:r>
      <w:r>
        <w:t xml:space="preserve">Yeah, I think that makes sense. What’s she has is this twenty eight twenty eight Yeah, So twenty, especially if it’s gonna take more to rehab, which it definitely looks like could be It’s a mess. Just bring a new one. They have this clean this out and nice sales incentive.</w:t>
      </w:r>
    </w:p>
    <w:p>
      <w:pPr>
        <w:pStyle w:val="a2"/>
      </w:pPr>
      <w:r>
        <w:rPr>
          <w:b/>
          <w:bCs/>
        </w:rPr>
        <w:t xml:space="preserve">01:02:42 Speaker 4</w:t>
      </w:r>
      <w:r>
        <w:br/>
      </w:r>
      <w:r>
        <w:t xml:space="preserve">Right here, this is our lift station. If we could do like a fence,</w:t>
      </w:r>
    </w:p>
    <w:p>
      <w:pPr>
        <w:pStyle w:val="a2"/>
      </w:pPr>
      <w:r>
        <w:rPr>
          <w:b/>
          <w:bCs/>
        </w:rPr>
        <w:t xml:space="preserve">01:02:47 Speaker 1</w:t>
      </w:r>
      <w:r>
        <w:br/>
      </w:r>
      <w:r>
        <w:t xml:space="preserve">Yeah, a hundred percent. Hundred percent. It’s just too much. That’s the lift station. So we got to put that behind a vinyl fence. And who gets the alerts if the alarm besides these people when this is vacant?</w:t>
      </w:r>
    </w:p>
    <w:p>
      <w:pPr>
        <w:pStyle w:val="a2"/>
      </w:pPr>
      <w:r>
        <w:rPr>
          <w:b/>
          <w:bCs/>
        </w:rPr>
        <w:t xml:space="preserve">01:03:04 Speaker 4</w:t>
      </w:r>
      <w:r>
        <w:br/>
      </w:r>
      <w:r>
        <w:t xml:space="preserve">I drive through every day, several times a day,</w:t>
      </w:r>
    </w:p>
    <w:p>
      <w:pPr>
        <w:pStyle w:val="a2"/>
      </w:pPr>
      <w:r>
        <w:rPr>
          <w:b/>
          <w:bCs/>
        </w:rPr>
        <w:t xml:space="preserve">01:03:07 Speaker 1</w:t>
      </w:r>
      <w:r>
        <w:br/>
      </w:r>
      <w:r>
        <w:t xml:space="preserve">So I always keep an eye on it. Okay.</w:t>
      </w:r>
    </w:p>
    <w:p>
      <w:pPr>
        <w:pStyle w:val="a2"/>
      </w:pPr>
      <w:r>
        <w:rPr>
          <w:b/>
          <w:bCs/>
        </w:rPr>
        <w:t xml:space="preserve">01:03:10 Speaker 3</w:t>
      </w:r>
      <w:r>
        <w:br/>
      </w:r>
      <w:r>
        <w:t xml:space="preserve">You should be able to put like an auto alarm thing.</w:t>
      </w:r>
    </w:p>
    <w:p>
      <w:pPr>
        <w:pStyle w:val="a2"/>
      </w:pPr>
      <w:r>
        <w:rPr>
          <w:b/>
          <w:bCs/>
        </w:rPr>
        <w:t xml:space="preserve">01:03:13 Speaker 1</w:t>
      </w:r>
      <w:r>
        <w:br/>
      </w:r>
      <w:r>
        <w:t xml:space="preserve">There is one on there. That’s the red light. Yeah.</w:t>
      </w:r>
    </w:p>
    <w:p>
      <w:pPr>
        <w:pStyle w:val="a2"/>
      </w:pPr>
      <w:r>
        <w:rPr>
          <w:b/>
          <w:bCs/>
        </w:rPr>
        <w:t xml:space="preserve">01:03:18 Speaker 4</w:t>
      </w:r>
      <w:r>
        <w:br/>
      </w:r>
      <w:r>
        <w:t xml:space="preserve">And usually I can hear it because I can stay here, so.</w:t>
      </w:r>
    </w:p>
    <w:p>
      <w:pPr>
        <w:pStyle w:val="a2"/>
      </w:pPr>
      <w:r>
        <w:rPr>
          <w:b/>
          <w:bCs/>
        </w:rPr>
        <w:t xml:space="preserve">01:03:24 Speaker 3</w:t>
      </w:r>
      <w:r>
        <w:br/>
      </w:r>
      <w:r>
        <w:t xml:space="preserve">Don’t they have like alerts now?</w:t>
      </w:r>
    </w:p>
    <w:p>
      <w:pPr>
        <w:pStyle w:val="a2"/>
      </w:pPr>
      <w:r>
        <w:rPr>
          <w:b/>
          <w:bCs/>
        </w:rPr>
        <w:t xml:space="preserve">01:03:28 Speaker 1</w:t>
      </w:r>
      <w:r>
        <w:br/>
      </w:r>
      <w:r>
        <w:t xml:space="preserve">I mean, we could see if they have one. They can just turn that on, send a message. Yeah But definitely yes, the privacy fence is needed to catch up.</w:t>
      </w:r>
    </w:p>
    <w:p>
      <w:pPr>
        <w:pStyle w:val="a2"/>
      </w:pPr>
      <w:r>
        <w:rPr>
          <w:b/>
          <w:bCs/>
        </w:rPr>
        <w:t xml:space="preserve">01:03:41 Speaker 1</w:t>
      </w:r>
      <w:r>
        <w:br/>
      </w:r>
      <w:r>
        <w:t xml:space="preserve">You don’t want anybody run over. So John. Yeah. Putting a mix depending on the depth, but really like park benches along here to look out. It’s so nice. And it’s just so much nicer. There you go, you got it.</w:t>
      </w:r>
    </w:p>
    <w:p>
      <w:pPr>
        <w:pStyle w:val="a2"/>
      </w:pPr>
      <w:r>
        <w:rPr>
          <w:b/>
          <w:bCs/>
        </w:rPr>
        <w:t xml:space="preserve">01:04:19 Speaker 4</w:t>
      </w:r>
      <w:r>
        <w:br/>
      </w:r>
      <w:r>
        <w:t xml:space="preserve">That’s the one that just rented.</w:t>
      </w:r>
    </w:p>
    <w:p>
      <w:pPr>
        <w:pStyle w:val="a2"/>
      </w:pPr>
      <w:r>
        <w:rPr>
          <w:b/>
          <w:bCs/>
        </w:rPr>
        <w:t xml:space="preserve">01:04:54 Speaker 4</w:t>
      </w:r>
      <w:r>
        <w:br/>
      </w:r>
      <w:r>
        <w:t xml:space="preserve">One, the one, the green one, the two- bedroom, one- bath. I do have somebody that is looking at that one.</w:t>
      </w:r>
    </w:p>
    <w:p>
      <w:pPr>
        <w:pStyle w:val="a2"/>
      </w:pPr>
      <w:r>
        <w:rPr>
          <w:b/>
          <w:bCs/>
        </w:rPr>
        <w:t xml:space="preserve">01:05:02 Speaker 6</w:t>
      </w:r>
      <w:r>
        <w:br/>
      </w:r>
      <w:r>
        <w:t xml:space="preserve">We’re going to help you split that one as well.</w:t>
      </w:r>
    </w:p>
    <w:p>
      <w:pPr>
        <w:pStyle w:val="a2"/>
      </w:pPr>
      <w:r>
        <w:rPr>
          <w:b/>
          <w:bCs/>
        </w:rPr>
        <w:t xml:space="preserve">01:05:28 Speaker 1</w:t>
      </w:r>
      <w:r>
        <w:br/>
      </w:r>
      <w:r>
        <w:t xml:space="preserve">That’s why you keep the cats around.</w:t>
      </w:r>
    </w:p>
    <w:p>
      <w:pPr>
        <w:pStyle w:val="a2"/>
      </w:pPr>
      <w:r>
        <w:rPr>
          <w:b/>
          <w:bCs/>
        </w:rPr>
        <w:t xml:space="preserve">01:05:30 Speaker 4</w:t>
      </w:r>
      <w:r>
        <w:br/>
      </w:r>
      <w:r>
        <w:t xml:space="preserve">For sure. Next time, if he doesn’t have as many cats as the other one, that’s good.</w:t>
      </w:r>
    </w:p>
    <w:p>
      <w:pPr>
        <w:pStyle w:val="a2"/>
      </w:pPr>
      <w:r>
        <w:rPr>
          <w:b/>
          <w:bCs/>
        </w:rPr>
        <w:t xml:space="preserve">01:05:39 Speaker 7</w:t>
      </w:r>
      <w:r>
        <w:br/>
      </w:r>
      <w:r>
        <w:t xml:space="preserve">So you want to put. Oh geez. Seriously.</w:t>
      </w:r>
    </w:p>
    <w:p>
      <w:pPr>
        <w:pStyle w:val="a2"/>
      </w:pPr>
      <w:r>
        <w:rPr>
          <w:b/>
          <w:bCs/>
        </w:rPr>
        <w:t xml:space="preserve">01:05:49 Speaker 3</w:t>
      </w:r>
      <w:r>
        <w:br/>
      </w:r>
      <w:r>
        <w:t xml:space="preserve">Well, we want to put a big thing at the end or widen it too?</w:t>
      </w:r>
    </w:p>
    <w:p>
      <w:pPr>
        <w:pStyle w:val="a2"/>
      </w:pPr>
      <w:r>
        <w:rPr>
          <w:b/>
          <w:bCs/>
        </w:rPr>
        <w:t xml:space="preserve">01:05:52 Speaker 1</w:t>
      </w:r>
      <w:r>
        <w:br/>
      </w:r>
      <w:r>
        <w:t xml:space="preserve">Both. I mean. You’re not that big of a monster, and you can barely fit down there. I wonder if we can ask the plant to put up a wall for us. They would ask us.</w:t>
      </w:r>
    </w:p>
    <w:p>
      <w:pPr>
        <w:pStyle w:val="a2"/>
      </w:pPr>
      <w:r>
        <w:rPr>
          <w:b/>
          <w:bCs/>
        </w:rPr>
        <w:t xml:space="preserve">01:06:15 Speaker 4</w:t>
      </w:r>
      <w:r>
        <w:br/>
      </w:r>
      <w:r>
        <w:t xml:space="preserve">It’s a little wobbly in certain areas.</w:t>
      </w:r>
    </w:p>
    <w:p>
      <w:pPr>
        <w:pStyle w:val="a2"/>
      </w:pPr>
      <w:r>
        <w:rPr>
          <w:b/>
          <w:bCs/>
        </w:rPr>
        <w:t xml:space="preserve">01:06:20 Speaker 1</w:t>
      </w:r>
      <w:r>
        <w:br/>
      </w:r>
      <w:r>
        <w:t xml:space="preserve">Yeah, but you’re right if we could get the ability to, Really big, get something bigger out here.</w:t>
      </w:r>
    </w:p>
    <w:p>
      <w:pPr>
        <w:pStyle w:val="a2"/>
      </w:pPr>
      <w:r>
        <w:rPr>
          <w:b/>
          <w:bCs/>
        </w:rPr>
        <w:t xml:space="preserve">01:06:43 Speaker 1</w:t>
      </w:r>
      <w:r>
        <w:br/>
      </w:r>
      <w:r>
        <w:t xml:space="preserve">What Do you mean?</w:t>
      </w:r>
    </w:p>
    <w:p>
      <w:pPr>
        <w:pStyle w:val="a2"/>
      </w:pPr>
      <w:r>
        <w:rPr>
          <w:b/>
          <w:bCs/>
        </w:rPr>
        <w:t xml:space="preserve">01:06:48 Speaker 3</w:t>
      </w:r>
      <w:r>
        <w:br/>
      </w:r>
      <w:r>
        <w:t xml:space="preserve">Fish. You know, like the seashell one where it’s like fish.</w:t>
      </w:r>
    </w:p>
    <w:p>
      <w:pPr>
        <w:pStyle w:val="a2"/>
      </w:pPr>
      <w:r>
        <w:rPr>
          <w:b/>
          <w:bCs/>
        </w:rPr>
        <w:t xml:space="preserve">01:06:57 Speaker 6</w:t>
      </w:r>
      <w:r>
        <w:br/>
      </w:r>
      <w:r>
        <w:t xml:space="preserve">Right out into here. I wonder if we’ll have to find out.’Cause that would be really nice. That.</w:t>
      </w:r>
    </w:p>
    <w:p>
      <w:pPr>
        <w:pStyle w:val="a2"/>
      </w:pPr>
      <w:r>
        <w:rPr>
          <w:b/>
          <w:bCs/>
        </w:rPr>
        <w:t xml:space="preserve">01:07:07 Speaker 1</w:t>
      </w:r>
      <w:r>
        <w:br/>
      </w:r>
      <w:r>
        <w:t xml:space="preserve">Breeze feels really nice. But again, if you ran this out here with a big thing of plugs on it, it’d look beautiful. Jump!</w:t>
      </w:r>
    </w:p>
    <w:p>
      <w:pPr>
        <w:pStyle w:val="a2"/>
      </w:pPr>
      <w:r>
        <w:rPr>
          <w:b/>
          <w:bCs/>
        </w:rPr>
        <w:t xml:space="preserve">01:07:54 Speaker 3</w:t>
      </w:r>
      <w:r>
        <w:br/>
      </w:r>
      <w:r>
        <w:t xml:space="preserve">Let’s Walk back through and see the. We paved, paved that whole.</w:t>
      </w:r>
    </w:p>
    <w:p>
      <w:pPr>
        <w:pStyle w:val="a2"/>
      </w:pPr>
      <w:r>
        <w:rPr>
          <w:b/>
          <w:bCs/>
        </w:rPr>
        <w:t xml:space="preserve">01:08:00 Speaker 3</w:t>
      </w:r>
      <w:r>
        <w:br/>
      </w:r>
      <w:r>
        <w:t xml:space="preserve">Road around the maintenance building right. This is that turtle, bumpy dirt road. Now people fly.</w:t>
      </w:r>
    </w:p>
    <w:p>
      <w:pPr>
        <w:pStyle w:val="a2"/>
      </w:pPr>
      <w:r>
        <w:rPr>
          <w:b/>
          <w:bCs/>
        </w:rPr>
        <w:t xml:space="preserve">01:08:10 Speaker 1</w:t>
      </w:r>
      <w:r>
        <w:br/>
      </w:r>
      <w:r>
        <w:t xml:space="preserve">We get those speed bumps. Jeremy had a good connection, I think. Great, We said we could even put the ones they, but they could drill those in. And if we decided to take them out and then put them back in yeah,</w:t>
      </w:r>
    </w:p>
    <w:p>
      <w:pPr>
        <w:pStyle w:val="a2"/>
      </w:pPr>
      <w:r>
        <w:rPr>
          <w:b/>
          <w:bCs/>
        </w:rPr>
        <w:t xml:space="preserve">01:08:27 Speaker 3</w:t>
      </w:r>
      <w:r>
        <w:br/>
      </w:r>
      <w:r>
        <w:t xml:space="preserve">Here we can put them in.</w:t>
      </w:r>
    </w:p>
    <w:p>
      <w:pPr>
        <w:pStyle w:val="a2"/>
      </w:pPr>
      <w:r>
        <w:rPr>
          <w:b/>
          <w:bCs/>
        </w:rPr>
        <w:t xml:space="preserve">01:08:39 Speaker 1</w:t>
      </w:r>
      <w:r>
        <w:br/>
      </w:r>
      <w:r>
        <w:t xml:space="preserve">I have so many like vague memories of like when we first walked this. Is that ours?</w:t>
      </w:r>
    </w:p>
    <w:p>
      <w:pPr>
        <w:pStyle w:val="a2"/>
      </w:pPr>
      <w:r>
        <w:rPr>
          <w:b/>
          <w:bCs/>
        </w:rPr>
        <w:t xml:space="preserve">01:08:47 Speaker 4</w:t>
      </w:r>
      <w:r>
        <w:br/>
      </w:r>
      <w:r>
        <w:t xml:space="preserve">That isum our construction guy that was doing the house right here. There’s something on the construction, but no, that’s Joey’s in black. That’s Cal.</w:t>
      </w:r>
    </w:p>
    <w:p>
      <w:pPr>
        <w:pStyle w:val="a2"/>
      </w:pPr>
      <w:r>
        <w:rPr>
          <w:b/>
          <w:bCs/>
        </w:rPr>
        <w:t xml:space="preserve">01:09:09 Speaker 4</w:t>
      </w:r>
      <w:r>
        <w:br/>
      </w:r>
      <w:r>
        <w:t xml:space="preserve">They just started work on it.</w:t>
      </w:r>
    </w:p>
    <w:p>
      <w:pPr>
        <w:pStyle w:val="a2"/>
      </w:pPr>
      <w:r>
        <w:rPr>
          <w:b/>
          <w:bCs/>
        </w:rPr>
        <w:t xml:space="preserve">01:09:14 Speaker 1</w:t>
      </w:r>
      <w:r>
        <w:br/>
      </w:r>
      <w:r>
        <w:t xml:space="preserve">So it’s looking better than it did. Just trying to clarify.</w:t>
      </w:r>
    </w:p>
    <w:p>
      <w:pPr>
        <w:pStyle w:val="a2"/>
      </w:pPr>
      <w:r>
        <w:rPr>
          <w:b/>
          <w:bCs/>
        </w:rPr>
        <w:t xml:space="preserve">01:09:24 Speaker 1</w:t>
      </w:r>
      <w:r>
        <w:br/>
      </w:r>
      <w:r>
        <w:t xml:space="preserve">Yeah, These this was all over the place.</w:t>
      </w:r>
    </w:p>
    <w:p>
      <w:pPr>
        <w:pStyle w:val="a2"/>
      </w:pPr>
      <w:r>
        <w:rPr>
          <w:b/>
          <w:bCs/>
        </w:rPr>
        <w:t xml:space="preserve">01:09:26 Speaker 4</w:t>
      </w:r>
      <w:r>
        <w:br/>
      </w:r>
      <w:r>
        <w:t xml:space="preserve">Those are muscadines.</w:t>
      </w:r>
    </w:p>
    <w:p>
      <w:pPr>
        <w:pStyle w:val="a2"/>
      </w:pPr>
      <w:r>
        <w:rPr>
          <w:b/>
          <w:bCs/>
        </w:rPr>
        <w:t xml:space="preserve">01:09:27 Speaker 1</w:t>
      </w:r>
      <w:r>
        <w:br/>
      </w:r>
      <w:r>
        <w:t xml:space="preserve">They were everywhere. It doesn’t have to be specific areas. These are the speed bumps we can get. I think Jeremy had a good uh contact for him. Oh, cool.</w:t>
      </w:r>
    </w:p>
    <w:p>
      <w:pPr>
        <w:pStyle w:val="a2"/>
      </w:pPr>
      <w:r>
        <w:rPr>
          <w:b/>
          <w:bCs/>
        </w:rPr>
        <w:t xml:space="preserve">01:09:57 Speaker 7</w:t>
      </w:r>
      <w:r>
        <w:br/>
      </w:r>
      <w:r>
        <w:t xml:space="preserve">Yeah, I think same thing when we come in and clean stuff up. This.</w:t>
      </w:r>
    </w:p>
    <w:p>
      <w:pPr>
        <w:pStyle w:val="a2"/>
      </w:pPr>
      <w:r>
        <w:rPr>
          <w:b/>
          <w:bCs/>
        </w:rPr>
        <w:t xml:space="preserve">01:10:02 Speaker 3</w:t>
      </w:r>
      <w:r>
        <w:br/>
      </w:r>
      <w:r>
        <w:t xml:space="preserve">One was completely redone? This one’s right, we are is it open? Yeah.</w:t>
      </w:r>
    </w:p>
    <w:p>
      <w:pPr>
        <w:pStyle w:val="a2"/>
      </w:pPr>
      <w:r>
        <w:rPr>
          <w:b/>
          <w:bCs/>
        </w:rPr>
        <w:t xml:space="preserve">01:10:18 Speaker 3</w:t>
      </w:r>
      <w:r>
        <w:br/>
      </w:r>
      <w:r>
        <w:t xml:space="preserve">We Have Jacksonville, Ormond Beach, Paradise Place, and Apple Gate coming in hot. And then tomorrow’s all day on.</w:t>
      </w:r>
    </w:p>
    <w:p>
      <w:pPr>
        <w:pStyle w:val="a2"/>
      </w:pPr>
      <w:r>
        <w:rPr>
          <w:b/>
          <w:bCs/>
        </w:rPr>
        <w:t xml:space="preserve">01:10:42 Speaker 1</w:t>
      </w:r>
      <w:r>
        <w:br/>
      </w:r>
      <w:r>
        <w:t xml:space="preserve">Oh yeah.</w:t>
      </w:r>
    </w:p>
    <w:p>
      <w:pPr>
        <w:pStyle w:val="a2"/>
      </w:pPr>
      <w:r>
        <w:rPr>
          <w:b/>
          <w:bCs/>
        </w:rPr>
        <w:t xml:space="preserve">01:11:03 Speaker 1</w:t>
      </w:r>
      <w:r>
        <w:br/>
      </w:r>
      <w:r>
        <w:t xml:space="preserve">I’ll Resend them. I sent them to your Bedrock Group email. So check, check that.</w:t>
      </w:r>
    </w:p>
    <w:p>
      <w:pPr>
        <w:pStyle w:val="a2"/>
      </w:pPr>
      <w:r>
        <w:rPr>
          <w:b/>
          <w:bCs/>
        </w:rPr>
        <w:t xml:space="preserve">01:11:20 Speaker 1</w:t>
      </w:r>
      <w:r>
        <w:br/>
      </w:r>
      <w:r>
        <w:t xml:space="preserve">I will get you out what we can. Here is the update for you, which I’ve also been waiting to talk to you. I got subpoenaed on Habitat. I know nothing, But they want like all email correspondence. And the problem is there is a whole bunch of emails from your Habitat email and shit like that, so I have, The California attorney with the engagement agreement, Looking at it as well as well as came and stuff for the bedrock stuff just to make sure nothing crosses. Um, but just want to give you a heads up. We’re going to have to hold something back for all this stuff from like the GP portion. So um, You know, I was I told you. I was looking at, it was like two and change hold back what the overfunding already was. So I’d probably send out like a hundred.</w:t>
      </w:r>
    </w:p>
    <w:p>
      <w:pPr>
        <w:pStyle w:val="a2"/>
      </w:pPr>
      <w:r>
        <w:rPr>
          <w:b/>
          <w:bCs/>
        </w:rPr>
        <w:t xml:space="preserve">01:12:19 Speaker 1</w:t>
      </w:r>
      <w:r>
        <w:br/>
      </w:r>
      <w:r>
        <w:t xml:space="preserve">But then, but then, but then I yeah, I am gonna tell you like that’s probably. You know I don’t know if they’ll engage us anymore. Because there is nothing. Well yeah, no. But I am saying, like as far as the as far as the bedrock, one, I am not there is nothing there. They have nothing. Everything was disclosed like to go through that. They’re not going to pay the attorneys what we want. So we’re going to end up paying the attorneys anyways. And again, right now, there is. Nothing to do. I am just saying more on the subpoena side, like then we’re gonna have to deal with that stuff. Yeah, yeah, no. So the LP stuff that’s what I am gonna say. That’s what I was saying is it was like two and change besides so uh here shortly. I’ve been in like.</w:t>
      </w:r>
    </w:p>
    <w:p>
      <w:pPr>
        <w:pStyle w:val="a2"/>
      </w:pPr>
      <w:r>
        <w:rPr>
          <w:b/>
          <w:bCs/>
        </w:rPr>
        <w:t xml:space="preserve">01:13:19 Speaker 1</w:t>
      </w:r>
      <w:r>
        <w:br/>
      </w:r>
      <w:r>
        <w:t xml:space="preserve">I’ll get that out here shortly. And then go from there, but yeah, Check to see if you could sign those docs. Because then if those are signed, because then also the same documents that we get from those sales.</w:t>
      </w:r>
    </w:p>
    <w:p>
      <w:pPr>
        <w:pStyle w:val="a2"/>
      </w:pPr>
      <w:r>
        <w:rPr>
          <w:b/>
          <w:bCs/>
        </w:rPr>
        <w:t xml:space="preserve">01:15:38 Speaker 1</w:t>
      </w:r>
      <w:r>
        <w:br/>
      </w:r>
      <w:r>
        <w:t xml:space="preserve">That’s so positive. Just cracked the whip a little bit. We’re about to leave the last property in Brunswick, Georgia, heading to Jacksonville, Ormond Beach, Deltona, And trying to make it to New Smyrna Beach by the end of our daily road trip today. Keep you posted.</w:t>
      </w:r>
    </w:p>
    <w:p>
      <w:pPr>
        <w:pStyle w:val="a2"/>
      </w:pPr>
      <w:r>
        <w:rPr>
          <w:b/>
          <w:bCs/>
        </w:rPr>
        <w:t xml:space="preserve">01:18:21 Speaker 1</w:t>
      </w:r>
      <w:r>
        <w:br/>
      </w:r>
      <w:r>
        <w:t xml:space="preserve">Not just not just verbally like hey they’re just giving us you know. Right. Um. But let us know if there’s anything and you wanted to add it, if you have any questions of anything.</w:t>
      </w:r>
    </w:p>
    <w:p>
      <w:pPr>
        <w:pStyle w:val="a2"/>
      </w:pPr>
      <w:r>
        <w:rPr>
          <w:b/>
          <w:bCs/>
        </w:rPr>
        <w:t xml:space="preserve">01:18:34 Speaker 3</w:t>
      </w:r>
      <w:r>
        <w:br/>
      </w:r>
      <w:r>
        <w:t xml:space="preserve">Okay. I think what we should do too is I’ll take a note. So you take a note,</w:t>
      </w:r>
    </w:p>
    <w:p>
      <w:pPr>
        <w:pStyle w:val="a2"/>
      </w:pPr>
      <w:r>
        <w:rPr>
          <w:b/>
          <w:bCs/>
        </w:rPr>
        <w:t xml:space="preserve">01:18:37 Speaker 1</w:t>
      </w:r>
      <w:r>
        <w:br/>
      </w:r>
      <w:r>
        <w:t xml:space="preserve">Put it all together for everybody,</w:t>
      </w:r>
    </w:p>
    <w:p>
      <w:pPr>
        <w:pStyle w:val="a2"/>
      </w:pPr>
      <w:r>
        <w:rPr>
          <w:b/>
          <w:bCs/>
        </w:rPr>
        <w:t xml:space="preserve">01:18:40 Speaker 3</w:t>
      </w:r>
      <w:r>
        <w:br/>
      </w:r>
      <w:r>
        <w:t xml:space="preserve">Natalie so that Natalie can make sure everyone adds anything we missed or whatever.</w:t>
      </w:r>
    </w:p>
    <w:p>
      <w:pPr>
        <w:pStyle w:val="a2"/>
      </w:pPr>
      <w:r>
        <w:rPr>
          <w:b/>
          <w:bCs/>
        </w:rPr>
        <w:t xml:space="preserve">01:18:45 Speaker 1</w:t>
      </w:r>
      <w:r>
        <w:br/>
      </w:r>
      <w:r>
        <w:t xml:space="preserve">I’ll copy her but we’re going to email everybody and also say, So, but no, it looks great. Well, thank you.</w:t>
      </w:r>
    </w:p>
    <w:p>
      <w:pPr>
        <w:pStyle w:val="a2"/>
      </w:pPr>
      <w:r>
        <w:rPr>
          <w:b/>
          <w:bCs/>
        </w:rPr>
        <w:t xml:space="preserve">01:18:55 Speaker 4</w:t>
      </w:r>
      <w:r>
        <w:br/>
      </w:r>
      <w:r>
        <w:t xml:space="preserve">I appreciate it.</w:t>
      </w:r>
    </w:p>
    <w:p>
      <w:pPr>
        <w:pStyle w:val="a2"/>
      </w:pPr>
      <w:r>
        <w:rPr>
          <w:b/>
          <w:bCs/>
        </w:rPr>
        <w:t xml:space="preserve">01:18:57 Speaker 1</w:t>
      </w:r>
      <w:r>
        <w:br/>
      </w:r>
      <w:r>
        <w:t xml:space="preserve">All right, on the road. On the road we go.</w:t>
      </w:r>
    </w:p>
    <w:p>
      <w:pPr>
        <w:pStyle w:val="a2"/>
      </w:pPr>
      <w:r>
        <w:rPr>
          <w:b/>
          <w:bCs/>
        </w:rPr>
        <w:t xml:space="preserve">01:18:59 Speaker 4</w:t>
      </w:r>
      <w:r>
        <w:br/>
      </w:r>
      <w:r>
        <w:t xml:space="preserve">Well, thank you guys. Thanks for taking the time for us. Thank you.</w:t>
      </w:r>
    </w:p>
    <w:p>
      <w:pPr>
        <w:pStyle w:val="a2"/>
      </w:pPr>
      <w:r>
        <w:rPr>
          <w:b/>
          <w:bCs/>
        </w:rPr>
        <w:t xml:space="preserve">01:19:03 Speaker 7</w:t>
      </w:r>
      <w:r>
        <w:br/>
      </w:r>
      <w:r>
        <w:t xml:space="preserve">Thank you. All right. Oh!</w:t>
      </w:r>
    </w:p>
    <w:p>
      <w:pPr>
        <w:pStyle w:val="a2"/>
      </w:pPr>
      <w:r>
        <w:rPr>
          <w:b/>
          <w:bCs/>
        </w:rPr>
        <w:t xml:space="preserve">01:19:26 Speaker 7</w:t>
      </w:r>
      <w:r>
        <w:br/>
      </w:r>
      <w:r>
        <w:t xml:space="preserve">Yeah, I.</w:t>
      </w:r>
    </w:p>
    <w:p>
      <w:pPr>
        <w:pStyle w:val="a2"/>
      </w:pPr>
      <w:r>
        <w:rPr>
          <w:b/>
          <w:bCs/>
        </w:rPr>
        <w:t xml:space="preserve">01:19:32 Speaker 1</w:t>
      </w:r>
      <w:r>
        <w:br/>
      </w:r>
      <w:r>
        <w:t xml:space="preserve">Told the GLs. And the pivot table is really from what they had, even what Bo did originally. And anything that doesn’t have a description, I am asking them to research that isn’t like a property management fee, simplified fee. If it says journal entry for ramp, basically I need the details.</w:t>
      </w:r>
    </w:p>
    <w:p>
      <w:pPr>
        <w:pStyle w:val="a2"/>
      </w:pPr>
      <w:r>
        <w:rPr>
          <w:b/>
          <w:bCs/>
        </w:rPr>
        <w:t xml:space="preserve">01:19:52 Speaker 3</w:t>
      </w:r>
      <w:r>
        <w:br/>
      </w:r>
      <w:r>
        <w:t xml:space="preserve">While you are doing that, you should have Claude go through. All your emails and look for any documentation of Amy’s expenses, what he’s paying, any conversations with him. I know. I don’t know if we ever but correct, she’s gone by email for her knowledge. And I’m shocked that we didn’t put proper management.</w:t>
      </w:r>
    </w:p>
    <w:p>
      <w:pPr>
        <w:pStyle w:val="a2"/>
      </w:pPr>
      <w:r>
        <w:rPr>
          <w:b/>
          <w:bCs/>
        </w:rPr>
        <w:t xml:space="preserve">01:20:28 Speaker 1</w:t>
      </w:r>
      <w:r>
        <w:br/>
      </w:r>
      <w:r>
        <w:t xml:space="preserve">Yeah, It doesn’t make sense. I mean, they’ve got to be so old.</w:t>
      </w:r>
    </w:p>
    <w:p>
      <w:pPr>
        <w:pStyle w:val="a2"/>
      </w:pPr>
      <w:r>
        <w:rPr>
          <w:b/>
          <w:bCs/>
        </w:rPr>
        <w:t xml:space="preserve">01:20:54 Speaker 8</w:t>
      </w:r>
      <w:r>
        <w:br/>
      </w:r>
      <w:r>
        <w:t xml:space="preserve">I’m never out of plans. My life used to be empty, like a Glock without a round. Now my life’s full, like a chopper with a band of friends.</w:t>
      </w:r>
    </w:p>
    <w:p>
      <w:pPr>
        <w:pStyle w:val="a2"/>
      </w:pPr>
      <w:r>
        <w:rPr>
          <w:b/>
          <w:bCs/>
        </w:rPr>
        <w:t xml:space="preserve">01:21:31 Speaker 3</w:t>
      </w:r>
      <w:r>
        <w:br/>
      </w:r>
      <w:r>
        <w:t xml:space="preserve">Hey. Hello. Uh, I’m driving. I saw you sent a bunch of messages. Oh, I’m putting in my.</w:t>
      </w:r>
    </w:p>
    <w:p>
      <w:pPr>
        <w:pStyle w:val="a2"/>
      </w:pPr>
      <w:r>
        <w:rPr>
          <w:b/>
          <w:bCs/>
        </w:rPr>
        <w:t xml:space="preserve">01:21:38 Speaker 1</w:t>
      </w:r>
      <w:r>
        <w:br/>
      </w:r>
      <w:r>
        <w:t xml:space="preserve">I was just talking to her.</w:t>
      </w:r>
    </w:p>
    <w:p>
      <w:pPr>
        <w:pStyle w:val="a2"/>
      </w:pPr>
      <w:r>
        <w:rPr>
          <w:b/>
          <w:bCs/>
        </w:rPr>
        <w:t xml:space="preserve">01:21:39 Speaker 3</w:t>
      </w:r>
      <w:r>
        <w:br/>
      </w:r>
      <w:r>
        <w:t xml:space="preserve">Oh. I’m putting in my 15 minutes of driving for the day. Nice.</w:t>
      </w:r>
    </w:p>
    <w:p>
      <w:pPr>
        <w:pStyle w:val="a2"/>
      </w:pPr>
      <w:r>
        <w:rPr>
          <w:b/>
          <w:bCs/>
        </w:rPr>
        <w:t xml:space="preserve">01:21:45 Speaker 6</w:t>
      </w:r>
      <w:r>
        <w:br/>
      </w:r>
      <w:r>
        <w:t xml:space="preserve">What a trooper Yeah,</w:t>
      </w:r>
    </w:p>
    <w:p>
      <w:pPr>
        <w:pStyle w:val="a2"/>
      </w:pPr>
      <w:r>
        <w:rPr>
          <w:b/>
          <w:bCs/>
        </w:rPr>
        <w:t xml:space="preserve">01:21:47 Speaker 1</w:t>
      </w:r>
      <w:r>
        <w:br/>
      </w:r>
      <w:r>
        <w:t xml:space="preserve">What a team player You know, I mean,</w:t>
      </w:r>
    </w:p>
    <w:p>
      <w:pPr>
        <w:pStyle w:val="a2"/>
      </w:pPr>
      <w:r>
        <w:rPr>
          <w:b/>
          <w:bCs/>
        </w:rPr>
        <w:t xml:space="preserve">01:21:48 Speaker 3</w:t>
      </w:r>
      <w:r>
        <w:br/>
      </w:r>
      <w:r>
        <w:t xml:space="preserve">I put in a lot of hard work on this It’s very difficult to nap in the back Interesting Yeah Struggle Uh.</w:t>
      </w:r>
    </w:p>
    <w:p>
      <w:pPr>
        <w:pStyle w:val="a2"/>
      </w:pPr>
      <w:r>
        <w:rPr>
          <w:b/>
          <w:bCs/>
        </w:rPr>
        <w:t xml:space="preserve">01:22:00 Speaker 3</w:t>
      </w:r>
      <w:r>
        <w:br/>
      </w:r>
      <w:r>
        <w:t xml:space="preserve">Nav dashboards. I still have. You can just send them what I sent, I think the question is, is that are they going to run the dashboard like that for you guys? Or do we still need to run it?</w:t>
      </w:r>
    </w:p>
    <w:p>
      <w:pPr>
        <w:pStyle w:val="a2"/>
      </w:pPr>
      <w:r>
        <w:rPr>
          <w:b/>
          <w:bCs/>
        </w:rPr>
        <w:t xml:space="preserve">01:22:16 Speaker 12</w:t>
      </w:r>
      <w:r>
        <w:br/>
      </w:r>
      <w:r>
        <w:t xml:space="preserve">We So, I guess the question is do you want them to run it? We’re able to pull stuff out with quad. We’re just waiting to hear from him what the full capabilities are. Are they’re planning to launch, And we’ll test with that in September. He’s thinking early mid September. Obviously, the majority of the cost comes with the quad membership, which we already have. Um, but there are some things that they’re able to pull and integrate directly with. But I don’t see Do.</w:t>
      </w:r>
    </w:p>
    <w:p>
      <w:pPr>
        <w:pStyle w:val="a2"/>
      </w:pPr>
      <w:r>
        <w:rPr>
          <w:b/>
          <w:bCs/>
        </w:rPr>
        <w:t xml:space="preserve">01:22:47 Speaker 3</w:t>
      </w:r>
      <w:r>
        <w:br/>
      </w:r>
      <w:r>
        <w:t xml:space="preserve">They have a CFP has an API or an MCP to quad?</w:t>
      </w:r>
    </w:p>
    <w:p>
      <w:pPr>
        <w:pStyle w:val="a2"/>
      </w:pPr>
      <w:r>
        <w:rPr>
          <w:b/>
          <w:bCs/>
        </w:rPr>
        <w:t xml:space="preserve">01:22:54 Speaker 12</w:t>
      </w:r>
      <w:r>
        <w:br/>
      </w:r>
      <w:r>
        <w:t xml:space="preserve">Yes, see that’s what they’re building. The MCP to quad.</w:t>
      </w:r>
    </w:p>
    <w:p>
      <w:pPr>
        <w:pStyle w:val="a2"/>
      </w:pPr>
      <w:r>
        <w:rPr>
          <w:b/>
          <w:bCs/>
        </w:rPr>
        <w:t xml:space="preserve">01:22:59 Speaker 3</w:t>
      </w:r>
      <w:r>
        <w:br/>
      </w:r>
      <w:r>
        <w:t xml:space="preserve">Right. My guess is that we would probably run it only because we have we’ll be able to integrate rent manager.</w:t>
      </w:r>
    </w:p>
    <w:p>
      <w:pPr>
        <w:pStyle w:val="a2"/>
      </w:pPr>
      <w:r>
        <w:rPr>
          <w:b/>
          <w:bCs/>
        </w:rPr>
        <w:t xml:space="preserve">01:23:08 Speaker 1</w:t>
      </w:r>
      <w:r>
        <w:br/>
      </w:r>
      <w:r>
        <w:t xml:space="preserve">Well, hold on, hold on. What were they asking about Rent Viewer?</w:t>
      </w:r>
    </w:p>
    <w:p>
      <w:pPr>
        <w:pStyle w:val="a2"/>
      </w:pPr>
      <w:r>
        <w:rPr>
          <w:b/>
          <w:bCs/>
        </w:rPr>
        <w:t xml:space="preserve">01:23:15 Speaker 12</w:t>
      </w:r>
      <w:r>
        <w:br/>
      </w:r>
      <w:r>
        <w:t xml:space="preserve">I replied, so he basically he was doing some digging around and he’s getting stuff prepared, and he noticed our logo on our website. And he was like, oh, that’s interesting because they’re. They’re working with them currently. MAB is working with them in some capacity. So if you wanted to see how we’re utilizing it, to see if there’s any benefit to pulling in that integration directly into MAB,</w:t>
      </w:r>
    </w:p>
    <w:p>
      <w:pPr>
        <w:pStyle w:val="a2"/>
      </w:pPr>
      <w:r>
        <w:rPr>
          <w:b/>
          <w:bCs/>
        </w:rPr>
        <w:t xml:space="preserve">01:23:38 Speaker 1</w:t>
      </w:r>
      <w:r>
        <w:br/>
      </w:r>
      <w:r>
        <w:t xml:space="preserve">Yes, Because everything that you guys are talking about right now, it would be out of MAB. We would pull everything out of MAB and put it in our data warehouse, and then we can run everything we want. However, we want whenever we want.</w:t>
      </w:r>
    </w:p>
    <w:p>
      <w:pPr>
        <w:pStyle w:val="a2"/>
      </w:pPr>
      <w:r>
        <w:rPr>
          <w:b/>
          <w:bCs/>
        </w:rPr>
        <w:t xml:space="preserve">01:23:51 Speaker 3</w:t>
      </w:r>
      <w:r>
        <w:br/>
      </w:r>
      <w:r>
        <w:t xml:space="preserve">Okay, I got the question is how likely do you think? It’s more of the Austin with the data warehouse. It doesn’t sync live. There’s an MCP to MAB.</w:t>
      </w:r>
    </w:p>
    <w:p>
      <w:pPr>
        <w:pStyle w:val="a2"/>
      </w:pPr>
      <w:r>
        <w:rPr>
          <w:b/>
          <w:bCs/>
        </w:rPr>
        <w:t xml:space="preserve">01:24:00 Speaker 1</w:t>
      </w:r>
      <w:r>
        <w:br/>
      </w:r>
      <w:r>
        <w:t xml:space="preserve">No, but if MAB would sync live, you’re asking it about what we use it now for, like for the reports we pull. You can have it sync; it could be a hundred percent live. But I also think there’s.</w:t>
      </w:r>
    </w:p>
    <w:p>
      <w:pPr>
        <w:pStyle w:val="a2"/>
      </w:pPr>
      <w:r>
        <w:rPr>
          <w:b/>
          <w:bCs/>
        </w:rPr>
        <w:t xml:space="preserve">01:24:11 Speaker 3</w:t>
      </w:r>
      <w:r>
        <w:br/>
      </w:r>
      <w:r>
        <w:t xml:space="preserve">Inefficiency to pull stuff from MAB into data warehouse into FOA. It’s like a round tripping thing that like I need to.</w:t>
      </w:r>
    </w:p>
    <w:p>
      <w:pPr>
        <w:pStyle w:val="a2"/>
      </w:pPr>
      <w:r>
        <w:rPr>
          <w:b/>
          <w:bCs/>
        </w:rPr>
        <w:t xml:space="preserve">01:24:18 Speaker 1</w:t>
      </w:r>
      <w:r>
        <w:br/>
      </w:r>
      <w:r>
        <w:t xml:space="preserve">I would tell you that it’s going to link everything together by using the data warehouse.</w:t>
      </w:r>
    </w:p>
    <w:p>
      <w:pPr>
        <w:pStyle w:val="a2"/>
      </w:pPr>
      <w:r>
        <w:rPr>
          <w:b/>
          <w:bCs/>
        </w:rPr>
        <w:t xml:space="preserve">01:24:27 Speaker 12</w:t>
      </w:r>
      <w:r>
        <w:br/>
      </w:r>
      <w:r>
        <w:t xml:space="preserve">I mean, It just might be worth hopping on with him because thislingo and I don’t jive, so I don’t want to muddy the waters. So just see what he’s trying to do.</w:t>
      </w:r>
    </w:p>
    <w:p>
      <w:pPr>
        <w:pStyle w:val="a2"/>
      </w:pPr>
      <w:r>
        <w:rPr>
          <w:b/>
          <w:bCs/>
        </w:rPr>
        <w:t xml:space="preserve">01:24:36 Speaker 1</w:t>
      </w:r>
      <w:r>
        <w:br/>
      </w:r>
      <w:r>
        <w:t xml:space="preserve">And I am happy to have a call with it.</w:t>
      </w:r>
    </w:p>
    <w:p>
      <w:pPr>
        <w:pStyle w:val="a2"/>
      </w:pPr>
      <w:r>
        <w:rPr>
          <w:b/>
          <w:bCs/>
        </w:rPr>
        <w:t xml:space="preserve">01:24:39 Speaker 12</w:t>
      </w:r>
      <w:r>
        <w:br/>
      </w:r>
      <w:r>
        <w:t xml:space="preserve">Like, if we can circumvent any like t here is no need to spend anymore. If we’ve got all these integrations and members, or you know accounts already set up, it’s just how do we make the most sense out of it? But, he’s talking not only of the export, but also the import in of whatever. We’re looking for.</w:t>
      </w:r>
    </w:p>
    <w:p>
      <w:pPr>
        <w:pStyle w:val="a2"/>
      </w:pPr>
      <w:r>
        <w:rPr>
          <w:b/>
          <w:bCs/>
        </w:rPr>
        <w:t xml:space="preserve">01:24:58 Speaker 3</w:t>
      </w:r>
      <w:r>
        <w:br/>
      </w:r>
      <w:r>
        <w:t xml:space="preserve">Yeah. Um, yeah, let’s let’s do that because I mean I’m all for whatever goes efficient. I think we have, you know, we have like the central data that there’s a bunch of different sources that what we were working on pulling into the cloud dashboard. That like if we’re I guess the other thing too is like if we end up doing it all with him, he just has leverage. Too, where it’s like it’s not. It’s not extra work for us to set it up and do it on our side. Like we have We want to know. We have the capabilities of doing it.</w:t>
      </w:r>
    </w:p>
    <w:p>
      <w:pPr>
        <w:pStyle w:val="a2"/>
      </w:pPr>
      <w:r>
        <w:rPr>
          <w:b/>
          <w:bCs/>
        </w:rPr>
        <w:t xml:space="preserve">01:25:36 Speaker 1</w:t>
      </w:r>
      <w:r>
        <w:br/>
      </w:r>
      <w:r>
        <w:t xml:space="preserve">Yeah, we would take all that we would want to control the data.</w:t>
      </w:r>
    </w:p>
    <w:p>
      <w:pPr>
        <w:pStyle w:val="a2"/>
      </w:pPr>
      <w:r>
        <w:rPr>
          <w:b/>
          <w:bCs/>
        </w:rPr>
        <w:t xml:space="preserve">01:25:39 Speaker 3</w:t>
      </w:r>
      <w:r>
        <w:br/>
      </w:r>
      <w:r>
        <w:t xml:space="preserve">We’d rather control the dashboard, because then we can make edits to it as easy But. We can off on the phone with them. I mean export and all that stuff. And the more stuff he has the better for us. So Like uh We can sync a thousand ways.</w:t>
      </w:r>
    </w:p>
    <w:p>
      <w:pPr>
        <w:pStyle w:val="a2"/>
      </w:pPr>
      <w:r>
        <w:rPr>
          <w:b/>
          <w:bCs/>
        </w:rPr>
        <w:t xml:space="preserve">01:25:57 Speaker 3</w:t>
      </w:r>
      <w:r>
        <w:br/>
      </w:r>
      <w:r>
        <w:t xml:space="preserve">But we can hop on the phone and talk about it. But if you wanted to share something with him, you could share that dashboard that we’ve been talking about.</w:t>
      </w:r>
    </w:p>
    <w:p>
      <w:pPr>
        <w:pStyle w:val="a2"/>
      </w:pPr>
      <w:r>
        <w:rPr>
          <w:b/>
          <w:bCs/>
        </w:rPr>
        <w:t xml:space="preserve">01:26:05 Speaker 12</w:t>
      </w:r>
      <w:r>
        <w:br/>
      </w:r>
      <w:r>
        <w:t xml:space="preserve">I’m just trying not to be, I’m trying not to overly share just because at this point.</w:t>
      </w:r>
    </w:p>
    <w:p>
      <w:pPr>
        <w:pStyle w:val="a2"/>
      </w:pPr>
      <w:r>
        <w:rPr>
          <w:b/>
          <w:bCs/>
        </w:rPr>
        <w:t xml:space="preserve">01:26:10 Speaker 3</w:t>
      </w:r>
      <w:r>
        <w:br/>
      </w:r>
      <w:r>
        <w:t xml:space="preserve">Yeah, I guess he could take it and be like, and rebuild it.</w:t>
      </w:r>
    </w:p>
    <w:p>
      <w:pPr>
        <w:pStyle w:val="a2"/>
      </w:pPr>
      <w:r>
        <w:rPr>
          <w:b/>
          <w:bCs/>
        </w:rPr>
        <w:t xml:space="preserve">01:26:13 Speaker 12</w:t>
      </w:r>
      <w:r>
        <w:br/>
      </w:r>
      <w:r>
        <w:t xml:space="preserve">Yes, exactly. So that’s totally what he’s doing. But also just obviously, we want to capitalize on that as best we can without over sharing.</w:t>
      </w:r>
    </w:p>
    <w:p>
      <w:pPr>
        <w:pStyle w:val="a2"/>
      </w:pPr>
      <w:r>
        <w:rPr>
          <w:b/>
          <w:bCs/>
        </w:rPr>
        <w:t xml:space="preserve">01:26:27 Speaker 3</w:t>
      </w:r>
      <w:r>
        <w:br/>
      </w:r>
      <w:r>
        <w:t xml:space="preserve">I think maybe it makes sense to set up a call. I can talk him through all the data sources that we’re doing, how we’re doing it, without showing him like what we built for him to steal it. And, we can talk to him about how we can get out of it, what we want and be like, listen, we’re running it. It connects to our rent manager. It connects all this other stuff. Like, we’re probably going to run it on our end, but we need the functionality you give us.</w:t>
      </w:r>
    </w:p>
    <w:p>
      <w:pPr>
        <w:pStyle w:val="a2"/>
      </w:pPr>
      <w:r>
        <w:rPr>
          <w:b/>
          <w:bCs/>
        </w:rPr>
        <w:t xml:space="preserve">01:27:00 Speaker 3</w:t>
      </w:r>
      <w:r>
        <w:br/>
      </w:r>
      <w:r>
        <w:t xml:space="preserve">Um. I thought the Aussie thing was good. I.</w:t>
      </w:r>
    </w:p>
    <w:p>
      <w:pPr>
        <w:pStyle w:val="a2"/>
      </w:pPr>
      <w:r>
        <w:rPr>
          <w:b/>
          <w:bCs/>
        </w:rPr>
        <w:t xml:space="preserve">01:27:07 Speaker 12</w:t>
      </w:r>
      <w:r>
        <w:br/>
      </w:r>
      <w:r>
        <w:t xml:space="preserve">Was supposed to be, I think it’s supposed to be on my phone right now. No, no, grab it. Are you guys going to be driving for a while?</w:t>
      </w:r>
    </w:p>
    <w:p>
      <w:pPr>
        <w:pStyle w:val="a2"/>
      </w:pPr>
      <w:r>
        <w:rPr>
          <w:b/>
          <w:bCs/>
        </w:rPr>
        <w:t xml:space="preserve">01:27:14 Speaker 3</w:t>
      </w:r>
      <w:r>
        <w:br/>
      </w:r>
      <w:r>
        <w:t xml:space="preserve">Yeah, we’re about to link for Jack’s book.</w:t>
      </w:r>
    </w:p>
    <w:p>
      <w:pPr>
        <w:pStyle w:val="a2"/>
      </w:pPr>
      <w:r>
        <w:rPr>
          <w:b/>
          <w:bCs/>
        </w:rPr>
        <w:t xml:space="preserve">01:27:17 Speaker 12</w:t>
      </w:r>
      <w:r>
        <w:br/>
      </w:r>
      <w:r>
        <w:t xml:space="preserve">Okay, I’ll let you know how that splits up.</w:t>
      </w:r>
    </w:p>
    <w:p>
      <w:pPr>
        <w:pStyle w:val="a2"/>
      </w:pPr>
      <w:r>
        <w:rPr>
          <w:b/>
          <w:bCs/>
        </w:rPr>
        <w:t xml:space="preserve">01:27:20 Speaker 7</w:t>
      </w:r>
      <w:r>
        <w:br/>
      </w:r>
      <w:r>
        <w:t xml:space="preserve">Alright bye.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3060D255-35DF-4214-85B1-4CB7BD6DF456}"/>
</file>

<file path=customXml/itemProps2.xml><?xml version="1.0" encoding="utf-8"?>
<ds:datastoreItem xmlns:ds="http://schemas.openxmlformats.org/officeDocument/2006/customXml" ds:itemID="{A556D984-F7DC-47F5-859A-E91815ECB16E}"/>
</file>

<file path=customXml/itemProps3.xml><?xml version="1.0" encoding="utf-8"?>
<ds:datastoreItem xmlns:ds="http://schemas.openxmlformats.org/officeDocument/2006/customXml" ds:itemID="{D37B031D-90CE-41BB-9F88-60DE8127B6E0}"/>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2026-08-25T01:29:01Z</dcterms:created>
  <dcterms:modified xsi:type="dcterms:W3CDTF">2026-08-25T01:29:01Z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