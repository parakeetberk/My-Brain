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alm-spring-estates-site-visit"/>
    <w:p>
      <w:pPr>
        <w:pStyle w:val="1"/>
      </w:pPr>
      <w:r>
        <w:t xml:space="preserve">Palm Spring Estates Site Visit</w:t>
      </w:r>
    </w:p>
    <w:bookmarkStart w:id="20" w:name="Xaf1d8625a2a77f95f9506ff80d8ad42304f64a3"/>
    <w:p>
      <w:pPr>
        <w:pStyle w:val="6"/>
      </w:pPr>
      <w:r>
        <w:t xml:space="preserve">2026-08-21 19:07:55</w:t>
      </w:r>
    </w:p>
    <w:p>
      <w:pPr>
        <w:pStyle w:val="FirstParagraph"/>
      </w:pPr>
      <w:r>
        <w:rPr>
          <w:b/>
          <w:bCs/>
        </w:rPr>
        <w:t xml:space="preserve">00:00:04 Speaker 1</w:t>
      </w:r>
      <w:r>
        <w:br/>
      </w:r>
      <w:r>
        <w:t xml:space="preserve">There’s no. There’s no sign. There is no sign. There’s a place for a sign. I don’t see a sign. Go straight. This one? Go straight.</w:t>
      </w:r>
    </w:p>
    <w:p>
      <w:pPr>
        <w:pStyle w:val="a2"/>
      </w:pPr>
      <w:r>
        <w:rPr>
          <w:b/>
          <w:bCs/>
        </w:rPr>
        <w:t xml:space="preserve">00:00:19 Speaker 2</w:t>
      </w:r>
      <w:r>
        <w:br/>
      </w:r>
      <w:r>
        <w:t xml:space="preserve">That’s weird on the back of the office. I think it’s one A. And this is lot two. You’ll see it in a second. It doesn’t look good at all. Definitely looks odd.</w:t>
      </w:r>
    </w:p>
    <w:p>
      <w:pPr>
        <w:pStyle w:val="a2"/>
      </w:pPr>
      <w:r>
        <w:rPr>
          <w:b/>
          <w:bCs/>
        </w:rPr>
        <w:t xml:space="preserve">00:00:37 Speaker 2</w:t>
      </w:r>
      <w:r>
        <w:br/>
      </w:r>
      <w:r>
        <w:t xml:space="preserve">They just submitted her. It’s fucking full.</w:t>
      </w:r>
    </w:p>
    <w:p>
      <w:pPr>
        <w:pStyle w:val="a2"/>
      </w:pPr>
      <w:r>
        <w:rPr>
          <w:b/>
          <w:bCs/>
        </w:rPr>
        <w:t xml:space="preserve">00:00:46 Speaker 1</w:t>
      </w:r>
      <w:r>
        <w:br/>
      </w:r>
      <w:r>
        <w:t xml:space="preserve">Did we file permits? I think here soon.</w:t>
      </w:r>
    </w:p>
    <w:p>
      <w:pPr>
        <w:pStyle w:val="a2"/>
      </w:pPr>
      <w:r>
        <w:rPr>
          <w:b/>
          <w:bCs/>
        </w:rPr>
        <w:t xml:space="preserve">00:00:50 Speaker 2</w:t>
      </w:r>
      <w:r>
        <w:br/>
      </w:r>
      <w:r>
        <w:t xml:space="preserve">I believe we did too. This is still what’s his name’s home that we bought it from.</w:t>
      </w:r>
    </w:p>
    <w:p>
      <w:pPr>
        <w:pStyle w:val="a2"/>
      </w:pPr>
      <w:r>
        <w:rPr>
          <w:b/>
          <w:bCs/>
        </w:rPr>
        <w:t xml:space="preserve">00:00:57 Speaker 1</w:t>
      </w:r>
      <w:r>
        <w:br/>
      </w:r>
      <w:r>
        <w:t xml:space="preserve">He still owns it?</w:t>
      </w:r>
    </w:p>
    <w:p>
      <w:pPr>
        <w:pStyle w:val="a2"/>
      </w:pPr>
      <w:r>
        <w:rPr>
          <w:b/>
          <w:bCs/>
        </w:rPr>
        <w:t xml:space="preserve">00:00:58 Speaker 2</w:t>
      </w:r>
      <w:r>
        <w:br/>
      </w:r>
      <w:r>
        <w:t xml:space="preserve">That’s fucking hilarious.</w:t>
      </w:r>
    </w:p>
    <w:p>
      <w:pPr>
        <w:pStyle w:val="a2"/>
      </w:pPr>
      <w:r>
        <w:rPr>
          <w:b/>
          <w:bCs/>
        </w:rPr>
        <w:t xml:space="preserve">00:01:06 Speaker 2</w:t>
      </w:r>
      <w:r>
        <w:br/>
      </w:r>
      <w:r>
        <w:t xml:space="preserve">Going to Bob’s first states back. The vacant states are all the crackdowns that we fucking got rid of. This was. We need to redo the internal signs here. They’re all random, a mess. This is so much better cleaned up though, like all of this. This was a disaster.</w:t>
      </w:r>
    </w:p>
    <w:p>
      <w:pPr>
        <w:pStyle w:val="a2"/>
      </w:pPr>
      <w:r>
        <w:rPr>
          <w:b/>
          <w:bCs/>
        </w:rPr>
        <w:t xml:space="preserve">00:01:36 Speaker 2</w:t>
      </w:r>
      <w:r>
        <w:br/>
      </w:r>
      <w:r>
        <w:t xml:space="preserve">That’s a sight. They demoed a bunch. This is good.</w:t>
      </w:r>
    </w:p>
    <w:p>
      <w:pPr>
        <w:pStyle w:val="a2"/>
      </w:pPr>
      <w:r>
        <w:rPr>
          <w:b/>
          <w:bCs/>
        </w:rPr>
        <w:t xml:space="preserve">00:01:40 Speaker 1</w:t>
      </w:r>
      <w:r>
        <w:br/>
      </w:r>
      <w:r>
        <w:t xml:space="preserve">That one’s a proper one.</w:t>
      </w:r>
    </w:p>
    <w:p>
      <w:pPr>
        <w:pStyle w:val="a2"/>
      </w:pPr>
      <w:r>
        <w:rPr>
          <w:b/>
          <w:bCs/>
        </w:rPr>
        <w:t xml:space="preserve">00:01:43 Speaker 2</w:t>
      </w:r>
      <w:r>
        <w:br/>
      </w:r>
      <w:r>
        <w:t xml:space="preserve">He’s not going anywhere. These were all the cracked ones. So much better with that now.</w:t>
      </w:r>
    </w:p>
    <w:p>
      <w:pPr>
        <w:pStyle w:val="a2"/>
      </w:pPr>
      <w:r>
        <w:rPr>
          <w:b/>
          <w:bCs/>
        </w:rPr>
        <w:t xml:space="preserve">00:01:56 Speaker 1</w:t>
      </w:r>
      <w:r>
        <w:br/>
      </w:r>
      <w:r>
        <w:t xml:space="preserve">As long as we can replace homes, we should keep. We just put park models in. It’s going to be a tough one until you can get some of these ugly homes out.</w:t>
      </w:r>
    </w:p>
    <w:p>
      <w:pPr>
        <w:pStyle w:val="a2"/>
      </w:pPr>
      <w:r>
        <w:rPr>
          <w:b/>
          <w:bCs/>
        </w:rPr>
        <w:t xml:space="preserve">00:02:08 Speaker 2</w:t>
      </w:r>
      <w:r>
        <w:br/>
      </w:r>
      <w:r>
        <w:t xml:space="preserve">It depends also on how much we want to go because if we’re going to replace homes in other places and incentivize people to sell them, if they’re newer then we can move them, maybe just move them here.</w:t>
      </w:r>
    </w:p>
    <w:p>
      <w:pPr>
        <w:pStyle w:val="a2"/>
      </w:pPr>
      <w:r>
        <w:rPr>
          <w:b/>
          <w:bCs/>
        </w:rPr>
        <w:t xml:space="preserve">00:02:18 Speaker 1</w:t>
      </w:r>
      <w:r>
        <w:br/>
      </w:r>
      <w:r>
        <w:t xml:space="preserve">I mean you got to start somewhere. It’s a very.</w:t>
      </w:r>
    </w:p>
    <w:p>
      <w:pPr>
        <w:pStyle w:val="a2"/>
      </w:pPr>
      <w:r>
        <w:rPr>
          <w:b/>
          <w:bCs/>
        </w:rPr>
        <w:t xml:space="preserve">00:02:37 Speaker 1</w:t>
      </w:r>
      <w:r>
        <w:br/>
      </w:r>
      <w:r>
        <w:t xml:space="preserve">I don’t know.</w:t>
      </w:r>
    </w:p>
    <w:p>
      <w:pPr>
        <w:pStyle w:val="a2"/>
      </w:pPr>
      <w:r>
        <w:rPr>
          <w:b/>
          <w:bCs/>
        </w:rPr>
        <w:t xml:space="preserve">00:02:41 Speaker 2</w:t>
      </w:r>
      <w:r>
        <w:br/>
      </w:r>
      <w:r>
        <w:t xml:space="preserve">Looks like he got kicked in the face.</w:t>
      </w:r>
    </w:p>
    <w:p>
      <w:pPr>
        <w:pStyle w:val="a2"/>
      </w:pPr>
      <w:r>
        <w:rPr>
          <w:b/>
          <w:bCs/>
        </w:rPr>
        <w:t xml:space="preserve">00:02:47 Speaker 1</w:t>
      </w:r>
      <w:r>
        <w:br/>
      </w:r>
      <w:r>
        <w:t xml:space="preserve">This is the guy that just to get approved? That’s hilarious. This place is tough.</w:t>
      </w:r>
    </w:p>
    <w:p>
      <w:pPr>
        <w:pStyle w:val="a2"/>
      </w:pPr>
      <w:r>
        <w:rPr>
          <w:b/>
          <w:bCs/>
        </w:rPr>
        <w:t xml:space="preserve">00:02:55 Speaker 2</w:t>
      </w:r>
      <w:r>
        <w:br/>
      </w:r>
      <w:r>
        <w:t xml:space="preserve">It’s tough, but it looks so much better. So much cleaner, much cleaner. So much better than it did even back behind the office.</w:t>
      </w:r>
    </w:p>
    <w:bookmarkEnd w:id="20"/>
    <w:bookmarkEnd w:id="21"/>
    <w:sectPr w:rsidR="00275E2C">
      <w:pgSz w:h="16838" w:w="11906"/>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Times New Roman (正文 CS 字体)">
    <w:altName w:val="宋体"/>
    <w:panose1 w:val="020B0604020202020204"/>
    <w:charset w:val="86"/>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F"/>
    <w:multiLevelType w:val="singleLevel"/>
    <w:tmpl w:val="FFFFFF7F"/>
    <w:lvl w:ilvl="0">
      <w:start w:val="1"/>
      <w:numFmt w:val="decimal"/>
      <w:pStyle w:val="2"/>
      <w:lvlText w:val="%1."/>
      <w:lvlJc w:val="left"/>
      <w:pPr>
        <w:tabs>
          <w:tab w:pos="780" w:val="left"/>
        </w:tabs>
        <w:ind w:hanging="360" w:hangingChars="200" w:left="780" w:leftChars="200"/>
      </w:pPr>
    </w:lvl>
  </w:abstractNum>
  <w:abstractNum w15:restartNumberingAfterBreak="0" w:abstractNumId="1">
    <w:nsid w:val="FFFFFF83"/>
    <w:multiLevelType w:val="singleLevel"/>
    <w:tmpl w:val="FFFFFF83"/>
    <w:lvl w:ilvl="0">
      <w:start w:val="1"/>
      <w:numFmt w:val="bullet"/>
      <w:pStyle w:val="20"/>
      <w:lvlText w:val=""/>
      <w:lvlJc w:val="left"/>
      <w:pPr>
        <w:tabs>
          <w:tab w:pos="780" w:val="left"/>
        </w:tabs>
        <w:ind w:hanging="360" w:hangingChars="200" w:left="780" w:leftChars="200"/>
      </w:pPr>
      <w:rPr>
        <w:rFonts w:ascii="Wingdings" w:hAnsi="Wingdings" w:hint="default"/>
      </w:rPr>
    </w:lvl>
  </w:abstractNum>
  <w:abstractNum w15:restartNumberingAfterBreak="0" w:abstractNumId="2">
    <w:nsid w:val="FFFFFF88"/>
    <w:multiLevelType w:val="singleLevel"/>
    <w:tmpl w:val="FFFFFF88"/>
    <w:lvl w:ilvl="0">
      <w:start w:val="1"/>
      <w:numFmt w:val="decimal"/>
      <w:pStyle w:val="a"/>
      <w:lvlText w:val="%1."/>
      <w:lvlJc w:val="left"/>
      <w:pPr>
        <w:tabs>
          <w:tab w:pos="360" w:val="left"/>
        </w:tabs>
        <w:ind w:hanging="360" w:hangingChars="200" w:left="360"/>
      </w:pPr>
    </w:lvl>
  </w:abstractNum>
  <w:abstractNum w15:restartNumberingAfterBreak="0" w:abstractNumId="3">
    <w:nsid w:val="FFFFFF89"/>
    <w:multiLevelType w:val="singleLevel"/>
    <w:tmpl w:val="FFFFFF89"/>
    <w:lvl w:ilvl="0">
      <w:start w:val="1"/>
      <w:numFmt w:val="bullet"/>
      <w:pStyle w:val="a0"/>
      <w:lvlText w:val=""/>
      <w:lvlJc w:val="left"/>
      <w:pPr>
        <w:tabs>
          <w:tab w:pos="360" w:val="left"/>
        </w:tabs>
        <w:ind w:hanging="360" w:hangingChars="200" w:left="36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25454790" w:numId="1">
    <w:abstractNumId w:val="0"/>
  </w:num>
  <w:num w16cid:durableId="1848398556" w:numId="2">
    <w:abstractNumId w:val="2"/>
  </w:num>
  <w:num w16cid:durableId="1840075167" w:numId="3">
    <w:abstractNumId w:val="3"/>
  </w:num>
  <w:num w16cid:durableId="1470247572" w:numId="4">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BF11CC"/>
    <w:rsid w:val="F57A143E"/>
    <w:rsid w:val="FF53E7DD"/>
    <w:rsid w:val="00012906"/>
    <w:rsid w:val="000C1ABD"/>
    <w:rsid w:val="000D1E8A"/>
    <w:rsid w:val="000F3D3C"/>
    <w:rsid w:val="0011788E"/>
    <w:rsid w:val="00167011"/>
    <w:rsid w:val="001824E5"/>
    <w:rsid w:val="001A30C6"/>
    <w:rsid w:val="001B0185"/>
    <w:rsid w:val="001B2E68"/>
    <w:rsid w:val="00271600"/>
    <w:rsid w:val="00275E2C"/>
    <w:rsid w:val="00284976"/>
    <w:rsid w:val="00290063"/>
    <w:rsid w:val="002D5AAF"/>
    <w:rsid w:val="00315AC2"/>
    <w:rsid w:val="00337933"/>
    <w:rsid w:val="00353684"/>
    <w:rsid w:val="00365A06"/>
    <w:rsid w:val="00386B56"/>
    <w:rsid w:val="003E512C"/>
    <w:rsid w:val="003F6589"/>
    <w:rsid w:val="00402858"/>
    <w:rsid w:val="00455D51"/>
    <w:rsid w:val="004804EF"/>
    <w:rsid w:val="004B1E78"/>
    <w:rsid w:val="004D308B"/>
    <w:rsid w:val="00512CA9"/>
    <w:rsid w:val="005140DE"/>
    <w:rsid w:val="00515E7E"/>
    <w:rsid w:val="005641A8"/>
    <w:rsid w:val="005646E9"/>
    <w:rsid w:val="0057446D"/>
    <w:rsid w:val="00584C65"/>
    <w:rsid w:val="005C33F3"/>
    <w:rsid w:val="00605308"/>
    <w:rsid w:val="006203D4"/>
    <w:rsid w:val="006B04C2"/>
    <w:rsid w:val="007453A1"/>
    <w:rsid w:val="007535F6"/>
    <w:rsid w:val="00786E81"/>
    <w:rsid w:val="007938B8"/>
    <w:rsid w:val="008033E1"/>
    <w:rsid w:val="0085162E"/>
    <w:rsid w:val="00865C7C"/>
    <w:rsid w:val="00900CCC"/>
    <w:rsid w:val="00932E5F"/>
    <w:rsid w:val="00962302"/>
    <w:rsid w:val="00993CBA"/>
    <w:rsid w:val="009A3D3D"/>
    <w:rsid w:val="009E145E"/>
    <w:rsid w:val="00A21265"/>
    <w:rsid w:val="00A625F9"/>
    <w:rsid w:val="00A7127D"/>
    <w:rsid w:val="00A81885"/>
    <w:rsid w:val="00A82518"/>
    <w:rsid w:val="00A8796D"/>
    <w:rsid w:val="00AB1A36"/>
    <w:rsid w:val="00AC75E8"/>
    <w:rsid w:val="00AD4E46"/>
    <w:rsid w:val="00B221B6"/>
    <w:rsid w:val="00B34BC6"/>
    <w:rsid w:val="00B5019A"/>
    <w:rsid w:val="00BF11CC"/>
    <w:rsid w:val="00C1108E"/>
    <w:rsid w:val="00C14B89"/>
    <w:rsid w:val="00C865AB"/>
    <w:rsid w:val="00C9144D"/>
    <w:rsid w:val="00C94844"/>
    <w:rsid w:val="00DB673F"/>
    <w:rsid w:val="00E04222"/>
    <w:rsid w:val="00E07649"/>
    <w:rsid w:val="00E64F6C"/>
    <w:rsid w:val="00EC331D"/>
    <w:rsid w:val="00F15494"/>
    <w:rsid w:val="00F75CC4"/>
    <w:rsid w:val="00FC1DF5"/>
    <w:rsid w:val="00FC30D7"/>
    <w:rsid w:val="00FD44F7"/>
    <w:rsid w:val="00FE2A30"/>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footnote text" w:qFormat="1" w:uiPriority="9" w:unhideWhenUsed="1"/>
    <w:lsdException w:name="Title" w:qFormat="1" w:uiPriority="10"/>
    <w:lsdException w:name="Default Paragraph Font" w:semiHidden="1" w:uiPriority="1" w:unhideWhenUsed="1"/>
    <w:lsdException w:name="Body Text" w:qFormat="1"/>
    <w:lsdException w:name="Subtitle" w:qFormat="1" w:uiPriority="11"/>
    <w:lsdException w:name="Date" w:qFormat="1"/>
    <w:lsdException w:name="Block Text" w:qFormat="1" w:uiPriority="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pPr>
      <w:spacing w:after="200"/>
    </w:pPr>
    <w:rPr>
      <w:sz w:val="24"/>
      <w:szCs w:val="24"/>
      <w:lang w:eastAsia="en-US"/>
    </w:rPr>
  </w:style>
  <w:style w:styleId="1" w:type="paragraph">
    <w:name w:val="heading 1"/>
    <w:basedOn w:val="a1"/>
    <w:next w:val="a2"/>
    <w:link w:val="10"/>
    <w:uiPriority w:val="9"/>
    <w:qFormat/>
    <w:rsid w:val="00FC1DF5"/>
    <w:pPr>
      <w:spacing w:after="80" w:before="480"/>
      <w:outlineLvl w:val="0"/>
    </w:pPr>
    <w:rPr>
      <w:rFonts w:ascii="Arial" w:cs="Arial" w:eastAsia="Arial" w:hAnsi="Arial"/>
      <w:b/>
      <w:bCs/>
      <w:color w:themeColor="text1" w:val="000000"/>
      <w:sz w:val="44"/>
      <w:szCs w:val="40"/>
    </w:rPr>
  </w:style>
  <w:style w:styleId="21" w:type="paragraph">
    <w:name w:val="heading 2"/>
    <w:basedOn w:val="a1"/>
    <w:next w:val="a2"/>
    <w:link w:val="22"/>
    <w:uiPriority w:val="9"/>
    <w:semiHidden/>
    <w:unhideWhenUsed/>
    <w:qFormat/>
    <w:rsid w:val="00605308"/>
    <w:pPr>
      <w:spacing w:after="80" w:before="320" w:line="360" w:lineRule="auto"/>
      <w:outlineLvl w:val="1"/>
    </w:pPr>
    <w:rPr>
      <w:rFonts w:ascii="Arial" w:cs="Arial" w:eastAsia="Arial" w:hAnsi="Arial"/>
      <w:b/>
      <w:bCs/>
      <w:color w:themeColor="text1" w:val="000000"/>
      <w:sz w:val="32"/>
      <w:szCs w:val="32"/>
    </w:rPr>
  </w:style>
  <w:style w:styleId="3" w:type="paragraph">
    <w:name w:val="heading 3"/>
    <w:basedOn w:val="a1"/>
    <w:next w:val="a2"/>
    <w:link w:val="30"/>
    <w:uiPriority w:val="9"/>
    <w:semiHidden/>
    <w:unhideWhenUsed/>
    <w:qFormat/>
    <w:rsid w:val="00584C65"/>
    <w:pPr>
      <w:spacing w:after="40" w:before="100" w:line="360" w:lineRule="auto"/>
      <w:outlineLvl w:val="2"/>
    </w:pPr>
    <w:rPr>
      <w:rFonts w:ascii="Arial" w:cs="Arial" w:eastAsia="Arial" w:hAnsi="Arial"/>
      <w:b/>
      <w:bCs/>
      <w:color w:themeColor="text1" w:val="000000"/>
      <w:sz w:val="28"/>
      <w:szCs w:val="28"/>
    </w:rPr>
  </w:style>
  <w:style w:styleId="4" w:type="paragraph">
    <w:name w:val="heading 4"/>
    <w:basedOn w:val="a1"/>
    <w:next w:val="a2"/>
    <w:link w:val="40"/>
    <w:uiPriority w:val="9"/>
    <w:semiHidden/>
    <w:unhideWhenUsed/>
    <w:qFormat/>
    <w:pPr>
      <w:spacing w:after="40" w:before="80"/>
      <w:outlineLvl w:val="3"/>
    </w:pPr>
    <w:rPr>
      <w:rFonts w:ascii="Arial" w:cs="Arial" w:eastAsia="Arial" w:hAnsi="Arial"/>
      <w:b/>
      <w:color w:themeColor="text1" w:val="000000"/>
    </w:rPr>
  </w:style>
  <w:style w:styleId="5" w:type="paragraph">
    <w:name w:val="heading 5"/>
    <w:basedOn w:val="a1"/>
    <w:next w:val="a2"/>
    <w:link w:val="50"/>
    <w:uiPriority w:val="9"/>
    <w:semiHidden/>
    <w:unhideWhenUsed/>
    <w:qFormat/>
    <w:rsid w:val="00962302"/>
    <w:pPr>
      <w:spacing w:after="40" w:before="80"/>
      <w:outlineLvl w:val="4"/>
    </w:pPr>
    <w:rPr>
      <w:rFonts w:ascii="微软雅黑" w:cs="微软雅黑" w:eastAsia="Arial" w:hAnsi="微软雅黑"/>
      <w:color w:themeColor="text1" w:val="000000"/>
    </w:rPr>
  </w:style>
  <w:style w:styleId="6" w:type="paragraph">
    <w:name w:val="heading 6"/>
    <w:basedOn w:val="a1"/>
    <w:next w:val="a2"/>
    <w:link w:val="60"/>
    <w:uiPriority w:val="9"/>
    <w:semiHidden/>
    <w:unhideWhenUsed/>
    <w:qFormat/>
    <w:rsid w:val="00962302"/>
    <w:pPr>
      <w:spacing w:after="0" w:before="40"/>
      <w:outlineLvl w:val="5"/>
    </w:pPr>
    <w:rPr>
      <w:rFonts w:ascii="微软雅黑" w:cs="微软雅黑" w:eastAsia="Arial" w:hAnsi="微软雅黑"/>
      <w:color w:themeColor="text1" w:val="000000"/>
    </w:rPr>
  </w:style>
  <w:style w:styleId="7" w:type="paragraph">
    <w:name w:val="heading 7"/>
    <w:basedOn w:val="a1"/>
    <w:next w:val="a2"/>
    <w:link w:val="70"/>
    <w:uiPriority w:val="9"/>
    <w:semiHidden/>
    <w:unhideWhenUsed/>
    <w:qFormat/>
    <w:rsid w:val="00962302"/>
    <w:pPr>
      <w:spacing w:after="0" w:before="40"/>
      <w:outlineLvl w:val="6"/>
    </w:pPr>
    <w:rPr>
      <w:rFonts w:ascii="微软雅黑" w:cs="微软雅黑" w:eastAsia="Arial" w:hAnsi="微软雅黑"/>
      <w:color w:themeColor="text1" w:val="000000"/>
    </w:rPr>
  </w:style>
  <w:style w:styleId="8" w:type="paragraph">
    <w:name w:val="heading 8"/>
    <w:basedOn w:val="a1"/>
    <w:next w:val="a2"/>
    <w:link w:val="80"/>
    <w:uiPriority w:val="9"/>
    <w:semiHidden/>
    <w:unhideWhenUsed/>
    <w:qFormat/>
    <w:rsid w:val="00962302"/>
    <w:pPr>
      <w:spacing w:after="0"/>
      <w:outlineLvl w:val="7"/>
    </w:pPr>
    <w:rPr>
      <w:rFonts w:cstheme="majorBidi" w:eastAsia="Arial"/>
      <w:iCs/>
      <w:color w:themeColor="text1" w:val="000000"/>
    </w:rPr>
  </w:style>
  <w:style w:styleId="9" w:type="paragraph">
    <w:name w:val="heading 9"/>
    <w:basedOn w:val="a1"/>
    <w:next w:val="a2"/>
    <w:link w:val="90"/>
    <w:uiPriority w:val="9"/>
    <w:semiHidden/>
    <w:unhideWhenUsed/>
    <w:qFormat/>
    <w:pPr>
      <w:spacing w:after="0"/>
      <w:outlineLvl w:val="8"/>
    </w:pPr>
    <w:rPr>
      <w:rFonts w:cstheme="majorBidi" w:eastAsia="Arial"/>
      <w:color w:themeColor="text1" w:themeTint="D8" w:val="272727"/>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a1"/>
    <w:qFormat/>
    <w:rsid w:val="00962302"/>
    <w:pPr>
      <w:spacing w:after="180" w:before="100"/>
    </w:pPr>
    <w:rPr>
      <w:rFonts w:ascii="Arial" w:cs="Arial" w:eastAsia="Arial" w:hAnsi="Arial"/>
      <w:color w:themeColor="text1" w:val="000000"/>
    </w:rPr>
  </w:style>
  <w:style w:styleId="2" w:type="paragraph">
    <w:name w:val="List Number 2"/>
    <w:basedOn w:val="a1"/>
    <w:pPr>
      <w:numPr>
        <w:numId w:val="1"/>
      </w:numPr>
      <w:contextualSpacing/>
    </w:pPr>
    <w:rPr>
      <w:rFonts w:ascii="Arial" w:cs="Arial" w:eastAsia="Arial" w:hAnsi="Arial"/>
    </w:rPr>
  </w:style>
  <w:style w:styleId="a" w:type="paragraph">
    <w:name w:val="List Number"/>
    <w:basedOn w:val="a1"/>
    <w:pPr>
      <w:numPr>
        <w:numId w:val="2"/>
      </w:numPr>
      <w:spacing w:line="360" w:lineRule="auto"/>
      <w:contextualSpacing/>
    </w:pPr>
    <w:rPr>
      <w:rFonts w:ascii="Arial" w:cs="Arial" w:eastAsia="Arial" w:hAnsi="Arial"/>
      <w:b/>
      <w:bCs/>
    </w:rPr>
  </w:style>
  <w:style w:styleId="a6" w:type="paragraph">
    <w:name w:val="caption"/>
    <w:basedOn w:val="a1"/>
    <w:link w:val="a7"/>
    <w:pPr>
      <w:spacing w:after="120"/>
    </w:pPr>
    <w:rPr>
      <w:i/>
    </w:rPr>
  </w:style>
  <w:style w:styleId="a0" w:type="paragraph">
    <w:name w:val="List Bullet"/>
    <w:basedOn w:val="a1"/>
    <w:rsid w:val="00A82518"/>
    <w:pPr>
      <w:numPr>
        <w:numId w:val="3"/>
      </w:numPr>
      <w:spacing w:before="200" w:line="360" w:lineRule="auto"/>
      <w:ind w:hanging="200" w:left="200"/>
      <w:contextualSpacing/>
    </w:pPr>
    <w:rPr>
      <w:rFonts w:ascii="Arial" w:cs="Arial" w:eastAsia="Arial" w:hAnsi="Arial"/>
      <w:b/>
      <w:bCs/>
    </w:rPr>
  </w:style>
  <w:style w:styleId="a8" w:type="paragraph">
    <w:name w:val="Block Text"/>
    <w:basedOn w:val="a2"/>
    <w:next w:val="a2"/>
    <w:uiPriority w:val="9"/>
    <w:unhideWhenUsed/>
    <w:qFormat/>
    <w:rsid w:val="00C94844"/>
    <w:pPr>
      <w:pBdr>
        <w:left w:color="D1D1D1" w:space="4" w:sz="24" w:themeColor="background2" w:themeShade="E6" w:val="single"/>
      </w:pBdr>
      <w:spacing w:after="100"/>
      <w:ind w:left="397" w:right="482"/>
    </w:pPr>
    <w:rPr>
      <w:color w:themeColor="background2" w:themeShade="80" w:val="747474"/>
    </w:rPr>
  </w:style>
  <w:style w:styleId="20" w:type="paragraph">
    <w:name w:val="List Bullet 2"/>
    <w:basedOn w:val="a1"/>
    <w:rsid w:val="00A82518"/>
    <w:pPr>
      <w:numPr>
        <w:numId w:val="4"/>
      </w:numPr>
      <w:spacing w:before="120" w:line="360" w:lineRule="auto"/>
      <w:ind w:hanging="200" w:left="400"/>
      <w:contextualSpacing/>
    </w:pPr>
    <w:rPr>
      <w:rFonts w:ascii="Arial" w:cs="Arial" w:eastAsia="Arial" w:hAnsi="Arial"/>
    </w:rPr>
  </w:style>
  <w:style w:styleId="a9" w:type="paragraph">
    <w:name w:val="Date"/>
    <w:next w:val="a2"/>
    <w:qFormat/>
    <w:pPr>
      <w:spacing w:after="200"/>
      <w:jc w:val="center"/>
    </w:pPr>
    <w:rPr>
      <w:rFonts w:eastAsia="Arial"/>
      <w:sz w:val="24"/>
      <w:szCs w:val="24"/>
      <w:lang w:eastAsia="en-US"/>
    </w:rPr>
  </w:style>
  <w:style w:styleId="aa" w:type="paragraph">
    <w:name w:val="Subtitle"/>
    <w:basedOn w:val="ab"/>
    <w:next w:val="a2"/>
    <w:link w:val="ac"/>
    <w:uiPriority w:val="11"/>
    <w:qFormat/>
    <w:rPr>
      <w:spacing w:val="15"/>
      <w:sz w:val="28"/>
      <w:szCs w:val="28"/>
    </w:rPr>
  </w:style>
  <w:style w:styleId="ab" w:type="paragraph">
    <w:name w:val="Title"/>
    <w:basedOn w:val="a1"/>
    <w:next w:val="a2"/>
    <w:link w:val="ad"/>
    <w:uiPriority w:val="10"/>
    <w:qFormat/>
    <w:pPr>
      <w:spacing w:after="80"/>
      <w:contextualSpacing/>
      <w:jc w:val="center"/>
    </w:pPr>
    <w:rPr>
      <w:rFonts w:ascii="Arial" w:cs="Arial" w:eastAsia="Arial" w:hAnsi="Arial"/>
      <w:spacing w:val="-10"/>
      <w:kern w:val="28"/>
      <w:sz w:val="56"/>
      <w:szCs w:val="56"/>
    </w:rPr>
  </w:style>
  <w:style w:styleId="ae" w:type="paragraph">
    <w:name w:val="footnote text"/>
    <w:basedOn w:val="a1"/>
    <w:uiPriority w:val="9"/>
    <w:unhideWhenUsed/>
    <w:qFormat/>
  </w:style>
  <w:style w:styleId="af" w:type="character">
    <w:name w:val="Hyperlink"/>
    <w:basedOn w:val="a3"/>
    <w:rsid w:val="00962302"/>
    <w:rPr>
      <w:b w:val="0"/>
      <w:i w:val="0"/>
      <w:color w:themeColor="text1" w:val="000000"/>
      <w:u w:val="none"/>
      <w:bdr w:color="auto" w:space="0" w:sz="0" w:val="none"/>
      <w:em w:val="none"/>
    </w:rPr>
  </w:style>
  <w:style w:customStyle="1" w:styleId="a7" w:type="character">
    <w:name w:val="题注 字符"/>
    <w:basedOn w:val="a3"/>
    <w:link w:val="a6"/>
  </w:style>
  <w:style w:styleId="af0" w:type="character">
    <w:name w:val="footnote reference"/>
    <w:basedOn w:val="a7"/>
    <w:rPr>
      <w:vertAlign w:val="superscript"/>
    </w:rPr>
  </w:style>
  <w:style w:customStyle="1" w:styleId="FirstParagraph" w:type="paragraph">
    <w:name w:val="First Paragraph"/>
    <w:basedOn w:val="a2"/>
    <w:next w:val="a2"/>
    <w:qFormat/>
    <w:rsid w:val="00962302"/>
    <w:pPr>
      <w:spacing w:before="240"/>
    </w:pPr>
  </w:style>
  <w:style w:customStyle="1" w:styleId="Compact" w:type="paragraph">
    <w:name w:val="Compact"/>
    <w:basedOn w:val="a2"/>
    <w:qFormat/>
    <w:pPr>
      <w:spacing w:after="36" w:before="36"/>
    </w:pPr>
  </w:style>
  <w:style w:customStyle="1" w:styleId="ad" w:type="character">
    <w:name w:val="标题 字符"/>
    <w:basedOn w:val="a3"/>
    <w:link w:val="ab"/>
    <w:uiPriority w:val="10"/>
    <w:rPr>
      <w:rFonts w:ascii="Arial" w:cs="Arial" w:eastAsia="Arial" w:hAnsi="Arial"/>
      <w:spacing w:val="-10"/>
      <w:kern w:val="28"/>
      <w:sz w:val="56"/>
      <w:szCs w:val="56"/>
    </w:rPr>
  </w:style>
  <w:style w:customStyle="1" w:styleId="ac" w:type="character">
    <w:name w:val="副标题 字符"/>
    <w:basedOn w:val="a3"/>
    <w:link w:val="aa"/>
    <w:uiPriority w:val="11"/>
    <w:rPr>
      <w:rFonts w:cstheme="majorBidi" w:eastAsiaTheme="majorEastAsia"/>
      <w:color w:themeColor="text1" w:themeTint="A6" w:val="595959"/>
      <w:spacing w:val="15"/>
      <w:sz w:val="28"/>
      <w:szCs w:val="28"/>
    </w:rPr>
  </w:style>
  <w:style w:customStyle="1" w:styleId="Author" w:type="paragraph">
    <w:name w:val="Author"/>
    <w:next w:val="a2"/>
    <w:qFormat/>
    <w:pPr>
      <w:spacing w:after="200"/>
      <w:jc w:val="center"/>
    </w:pPr>
    <w:rPr>
      <w:sz w:val="24"/>
      <w:szCs w:val="24"/>
      <w:lang w:eastAsia="en-US"/>
    </w:rPr>
  </w:style>
  <w:style w:customStyle="1" w:styleId="AbstractTitle" w:type="paragraph">
    <w:name w:val="Abstract Title"/>
    <w:basedOn w:val="a1"/>
    <w:next w:val="Abstract"/>
    <w:qFormat/>
    <w:pPr>
      <w:keepNext/>
      <w:keepLines/>
      <w:spacing w:after="0" w:before="300"/>
      <w:jc w:val="center"/>
    </w:pPr>
    <w:rPr>
      <w:b/>
      <w:sz w:val="20"/>
      <w:szCs w:val="20"/>
    </w:rPr>
  </w:style>
  <w:style w:customStyle="1" w:styleId="Abstract" w:type="paragraph">
    <w:name w:val="Abstract"/>
    <w:basedOn w:val="a1"/>
    <w:next w:val="a2"/>
    <w:qFormat/>
    <w:pPr>
      <w:spacing w:after="300" w:before="100"/>
    </w:pPr>
    <w:rPr>
      <w:rFonts w:eastAsia="Arial"/>
      <w:sz w:val="20"/>
      <w:szCs w:val="20"/>
    </w:rPr>
  </w:style>
  <w:style w:customStyle="1" w:styleId="11" w:type="paragraph">
    <w:name w:val="书目1"/>
    <w:basedOn w:val="a1"/>
    <w:qFormat/>
  </w:style>
  <w:style w:customStyle="1" w:styleId="10" w:type="character">
    <w:name w:val="标题 1 字符"/>
    <w:basedOn w:val="a3"/>
    <w:link w:val="1"/>
    <w:uiPriority w:val="9"/>
    <w:rsid w:val="00FC1DF5"/>
    <w:rPr>
      <w:rFonts w:ascii="Arial" w:cs="Arial" w:eastAsia="Arial" w:hAnsi="Arial"/>
      <w:b/>
      <w:bCs/>
      <w:color w:themeColor="text1" w:val="000000"/>
      <w:sz w:val="44"/>
      <w:szCs w:val="40"/>
      <w:lang w:eastAsia="en-US"/>
    </w:rPr>
  </w:style>
  <w:style w:customStyle="1" w:styleId="22" w:type="character">
    <w:name w:val="标题 2 字符"/>
    <w:basedOn w:val="a3"/>
    <w:link w:val="21"/>
    <w:uiPriority w:val="9"/>
    <w:semiHidden/>
    <w:rsid w:val="00605308"/>
    <w:rPr>
      <w:rFonts w:ascii="Arial" w:cs="Arial" w:eastAsia="Arial" w:hAnsi="Arial"/>
      <w:b/>
      <w:bCs/>
      <w:color w:themeColor="text1" w:val="000000"/>
      <w:sz w:val="32"/>
      <w:szCs w:val="32"/>
      <w:lang w:eastAsia="en-US"/>
    </w:rPr>
  </w:style>
  <w:style w:customStyle="1" w:styleId="30" w:type="character">
    <w:name w:val="标题 3 字符"/>
    <w:basedOn w:val="a3"/>
    <w:link w:val="3"/>
    <w:uiPriority w:val="9"/>
    <w:semiHidden/>
    <w:rsid w:val="00584C65"/>
    <w:rPr>
      <w:rFonts w:ascii="Arial" w:cs="Arial" w:eastAsia="Arial" w:hAnsi="Arial"/>
      <w:b/>
      <w:bCs/>
      <w:color w:themeColor="text1" w:val="000000"/>
      <w:sz w:val="28"/>
      <w:szCs w:val="28"/>
      <w:lang w:eastAsia="en-US"/>
    </w:rPr>
  </w:style>
  <w:style w:customStyle="1" w:styleId="40" w:type="character">
    <w:name w:val="标题 4 字符"/>
    <w:basedOn w:val="a3"/>
    <w:link w:val="4"/>
    <w:uiPriority w:val="9"/>
    <w:semiHidden/>
    <w:rPr>
      <w:rFonts w:ascii="Arial" w:cs="Arial" w:eastAsia="Arial" w:hAnsi="Arial"/>
      <w:b/>
      <w:color w:themeColor="text1" w:val="000000"/>
      <w:sz w:val="24"/>
      <w:szCs w:val="24"/>
      <w:lang w:eastAsia="en-US"/>
    </w:rPr>
  </w:style>
  <w:style w:customStyle="1" w:styleId="50" w:type="character">
    <w:name w:val="标题 5 字符"/>
    <w:basedOn w:val="a3"/>
    <w:link w:val="5"/>
    <w:uiPriority w:val="9"/>
    <w:semiHidden/>
    <w:rsid w:val="00962302"/>
    <w:rPr>
      <w:rFonts w:ascii="微软雅黑" w:cs="微软雅黑" w:eastAsia="Arial" w:hAnsi="微软雅黑"/>
      <w:color w:themeColor="text1" w:val="000000"/>
      <w:sz w:val="24"/>
      <w:szCs w:val="24"/>
      <w:lang w:eastAsia="en-US"/>
    </w:rPr>
  </w:style>
  <w:style w:customStyle="1" w:styleId="60" w:type="character">
    <w:name w:val="标题 6 字符"/>
    <w:basedOn w:val="a3"/>
    <w:link w:val="6"/>
    <w:uiPriority w:val="9"/>
    <w:semiHidden/>
    <w:rsid w:val="00962302"/>
    <w:rPr>
      <w:rFonts w:ascii="微软雅黑" w:cs="微软雅黑" w:eastAsia="Arial" w:hAnsi="微软雅黑"/>
      <w:color w:themeColor="text1" w:val="000000"/>
      <w:sz w:val="24"/>
      <w:szCs w:val="24"/>
      <w:lang w:eastAsia="en-US"/>
    </w:rPr>
  </w:style>
  <w:style w:customStyle="1" w:styleId="70" w:type="character">
    <w:name w:val="标题 7 字符"/>
    <w:basedOn w:val="a3"/>
    <w:link w:val="7"/>
    <w:uiPriority w:val="9"/>
    <w:semiHidden/>
    <w:rsid w:val="00962302"/>
    <w:rPr>
      <w:rFonts w:ascii="微软雅黑" w:cs="微软雅黑" w:eastAsia="Arial" w:hAnsi="微软雅黑"/>
      <w:color w:themeColor="text1" w:val="000000"/>
      <w:sz w:val="24"/>
      <w:szCs w:val="24"/>
      <w:lang w:eastAsia="en-US"/>
    </w:rPr>
  </w:style>
  <w:style w:customStyle="1" w:styleId="80" w:type="character">
    <w:name w:val="标题 8 字符"/>
    <w:basedOn w:val="a3"/>
    <w:link w:val="8"/>
    <w:uiPriority w:val="9"/>
    <w:semiHidden/>
    <w:rsid w:val="00962302"/>
    <w:rPr>
      <w:rFonts w:cstheme="majorBidi" w:eastAsia="Arial"/>
      <w:iCs/>
      <w:color w:themeColor="text1" w:val="000000"/>
      <w:sz w:val="24"/>
      <w:szCs w:val="24"/>
      <w:lang w:eastAsia="en-US"/>
    </w:rPr>
  </w:style>
  <w:style w:customStyle="1" w:styleId="90" w:type="character">
    <w:name w:val="标题 9 字符"/>
    <w:basedOn w:val="a3"/>
    <w:link w:val="9"/>
    <w:uiPriority w:val="9"/>
    <w:semiHidden/>
    <w:rPr>
      <w:rFonts w:cstheme="majorBidi" w:eastAsia="Arial"/>
      <w:color w:themeColor="text1" w:themeTint="D8" w:val="272727"/>
      <w:sz w:val="24"/>
      <w:szCs w:val="24"/>
      <w:lang w:eastAsia="en-US"/>
    </w:rPr>
  </w:style>
  <w:style w:customStyle="1" w:styleId="FootnoteBlockText" w:type="paragraph">
    <w:name w:val="Footnote Block Text"/>
    <w:basedOn w:val="ae"/>
    <w:next w:val="ae"/>
    <w:uiPriority w:val="9"/>
    <w:unhideWhenUsed/>
    <w:qFormat/>
    <w:pPr>
      <w:spacing w:after="100" w:before="100"/>
      <w:ind w:left="480" w:right="480"/>
    </w:pPr>
  </w:style>
  <w:style w:customStyle="1" w:styleId="Table" w:type="table">
    <w:name w:val="Table"/>
    <w:semiHidden/>
    <w:unhideWhenUsed/>
    <w:qFormat/>
    <w:tblPr>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a1"/>
    <w:next w:val="Definition"/>
    <w:pPr>
      <w:spacing w:after="0"/>
    </w:pPr>
    <w:rPr>
      <w:rFonts w:eastAsia="Arial"/>
    </w:rPr>
  </w:style>
  <w:style w:customStyle="1" w:styleId="Definition" w:type="paragraph">
    <w:name w:val="Definition"/>
    <w:basedOn w:val="a1"/>
    <w:rsid w:val="00962302"/>
    <w:rPr>
      <w:color w:themeColor="text1" w:val="000000"/>
    </w:rPr>
  </w:style>
  <w:style w:customStyle="1" w:styleId="TableCaption" w:type="paragraph">
    <w:name w:val="Table Caption"/>
    <w:basedOn w:val="a6"/>
  </w:style>
  <w:style w:customStyle="1" w:styleId="ImageCaption" w:type="paragraph">
    <w:name w:val="Image Caption"/>
    <w:basedOn w:val="a6"/>
  </w:style>
  <w:style w:customStyle="1" w:styleId="Figure" w:type="paragraph">
    <w:name w:val="Figure"/>
    <w:basedOn w:val="a1"/>
  </w:style>
  <w:style w:customStyle="1" w:styleId="CaptionedFigure" w:type="paragraph">
    <w:name w:val="Captioned Figure"/>
    <w:basedOn w:val="Figure"/>
    <w:pPr>
      <w:keepNext/>
    </w:pPr>
  </w:style>
  <w:style w:customStyle="1" w:styleId="VerbatimChar" w:type="character">
    <w:name w:val="Verbatim Char"/>
    <w:basedOn w:val="a7"/>
    <w:link w:val="SourceCode"/>
    <w:rsid w:val="00FE2A30"/>
    <w:rPr>
      <w:rFonts w:ascii="Consolas" w:cs="Times New Roman (正文 CS 字体)" w:eastAsia="Arial" w:hAnsi="Consolas"/>
      <w:sz w:val="22"/>
      <w:shd w:color="auto" w:fill="F2F2F2" w:themeFill="background1" w:themeFillShade="F2" w:val="clear"/>
    </w:rPr>
  </w:style>
  <w:style w:customStyle="1" w:styleId="SectionNumber" w:type="character">
    <w:name w:val="Section Number"/>
    <w:basedOn w:val="a7"/>
  </w:style>
  <w:style w:customStyle="1" w:styleId="TOC1" w:type="paragraph">
    <w:name w:val="TOC 标题1"/>
    <w:basedOn w:val="1"/>
    <w:next w:val="a2"/>
    <w:uiPriority w:val="39"/>
    <w:unhideWhenUsed/>
    <w:qFormat/>
    <w:pPr>
      <w:spacing w:before="240" w:line="259" w:lineRule="auto"/>
      <w:outlineLvl w:val="9"/>
    </w:pPr>
    <w:rPr>
      <w:rFonts w:asciiTheme="majorHAnsi" w:cstheme="majorBidi" w:eastAsiaTheme="majorEastAsia" w:hAnsiTheme="majorHAnsi"/>
      <w:color w:themeColor="accent1" w:themeShade="BF" w:val="0F4761"/>
    </w:rPr>
  </w:style>
  <w:style w:customStyle="1" w:styleId="SourceCode" w:type="paragraph">
    <w:name w:val="Source Code"/>
    <w:link w:val="VerbatimChar"/>
    <w:rsid w:val="00FE2A30"/>
    <w:pPr>
      <w:shd w:color="auto" w:fill="F2F2F2" w:themeFill="background1" w:themeFillShade="F2" w:val="clear"/>
      <w:wordWrap w:val="0"/>
      <w:spacing w:after="100" w:afterLines="100" w:before="100" w:beforeLines="100"/>
    </w:pPr>
    <w:rPr>
      <w:rFonts w:ascii="Consolas" w:cs="Times New Roman (正文 CS 字体)" w:eastAsia="Arial" w:hAnsi="Consolas"/>
      <w:sz w:val="22"/>
    </w:rPr>
  </w:style>
  <w:style w:styleId="af1" w:type="character">
    <w:name w:val="FollowedHyperlink"/>
    <w:basedOn w:val="a3"/>
    <w:rsid w:val="0011788E"/>
    <w:rPr>
      <w:color w:themeColor="followedHyperlink" w:val="96607D"/>
      <w:u w:val="single"/>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10026F9AEED442AB141D5C00EF2F7C" ma:contentTypeVersion="22" ma:contentTypeDescription="Create a new document." ma:contentTypeScope="" ma:versionID="bbf6cedda85f957ac2a043dee6cd74dc">
  <xsd:schema xmlns:xsd="http://www.w3.org/2001/XMLSchema" xmlns:xs="http://www.w3.org/2001/XMLSchema" xmlns:p="http://schemas.microsoft.com/office/2006/metadata/properties" xmlns:ns1="http://schemas.microsoft.com/sharepoint/v3" xmlns:ns2="451aad5b-167b-4d6c-939c-63203bdf6bab" xmlns:ns3="c503ef68-8e6b-4103-88cd-6d3eed0e207f" targetNamespace="http://schemas.microsoft.com/office/2006/metadata/properties" ma:root="true" ma:fieldsID="a64bd8f018ff6ba91350b8371d2a451a" ns1:_="" ns2:_="" ns3:_="">
    <xsd:import namespace="http://schemas.microsoft.com/sharepoint/v3"/>
    <xsd:import namespace="451aad5b-167b-4d6c-939c-63203bdf6bab"/>
    <xsd:import namespace="c503ef68-8e6b-4103-88cd-6d3eed0e207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1:_ip_UnifiedCompliancePolicyProperties" minOccurs="0"/>
                <xsd:element ref="ns1:_ip_UnifiedCompliancePolicyUIAc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51aad5b-167b-4d6c-939c-63203bdf6ba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503ef68-8e6b-4103-88cd-6d3eed0e207f"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1413bcfb-e5f3-4cb8-aeca-3ab024fd0deb}" ma:internalName="TaxCatchAll" ma:showField="CatchAllData" ma:web="c503ef68-8e6b-4103-88cd-6d3eed0e207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451aad5b-167b-4d6c-939c-63203bdf6bab">
      <Terms xmlns="http://schemas.microsoft.com/office/infopath/2007/PartnerControls"/>
    </lcf76f155ced4ddcb4097134ff3c332f>
    <TaxCatchAll xmlns="c503ef68-8e6b-4103-88cd-6d3eed0e207f" xsi:nil="true"/>
  </documentManagement>
</p:properties>
</file>

<file path=customXml/itemProps1.xml><?xml version="1.0" encoding="utf-8"?>
<ds:datastoreItem xmlns:ds="http://schemas.openxmlformats.org/officeDocument/2006/customXml" ds:itemID="{D7EB8056-9929-44DF-ACBC-6E94A3234AA8}"/>
</file>

<file path=customXml/itemProps2.xml><?xml version="1.0" encoding="utf-8"?>
<ds:datastoreItem xmlns:ds="http://schemas.openxmlformats.org/officeDocument/2006/customXml" ds:itemID="{2CB51207-1E57-4367-8905-AE4E3E681E2E}"/>
</file>

<file path=customXml/itemProps3.xml><?xml version="1.0" encoding="utf-8"?>
<ds:datastoreItem xmlns:ds="http://schemas.openxmlformats.org/officeDocument/2006/customXml" ds:itemID="{D155EA80-AD38-48E5-8999-9AAAB8AC1552}"/>
</file>

<file path=docProps/app.xml><?xml version="1.0" encoding="utf-8"?>
<Properties xmlns="http://schemas.openxmlformats.org/officeDocument/2006/extended-properties" xmlns:vt="http://schemas.openxmlformats.org/officeDocument/2006/docPropsVTypes">
  <Template>Normal.dotm</Template>
  <TotalTime>105</TotalTime>
  <Pages>1</Pages>
  <Words>65</Words>
  <Characters>371</Characters>
  <Application>Microsoft Office Word</Application>
  <DocSecurity>0</DocSecurity>
  <Lines>3</Lines>
  <Paragraphs>1</Paragraphs>
  <ScaleCrop>false</ScaleCrop>
  <Company/>
  <LinksUpToDate>false</LinksUpToDate>
  <CharactersWithSpaces>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2026-08-25T01:26:28Z</dcterms:created>
  <dcterms:modified xsi:type="dcterms:W3CDTF">2026-08-25T01:26:28Z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0x0101004810026F9AEED442AB141D5C00EF2F7C</vt:lpwstr>
  </property>
</Properties>
</file>