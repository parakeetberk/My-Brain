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regency-ii-visit"/>
    <w:p>
      <w:pPr>
        <w:pStyle w:val="1"/>
      </w:pPr>
      <w:r>
        <w:t xml:space="preserve">Regency II Visit</w:t>
      </w:r>
    </w:p>
    <w:bookmarkStart w:id="20" w:name="Xd044696ea2fe30440068b08707c09de4d4d83ed"/>
    <w:p>
      <w:pPr>
        <w:pStyle w:val="6"/>
      </w:pPr>
      <w:r>
        <w:t xml:space="preserve">2026-08-19 10:12:22</w:t>
      </w:r>
    </w:p>
    <w:p>
      <w:pPr>
        <w:pStyle w:val="FirstParagraph"/>
      </w:pPr>
      <w:r>
        <w:rPr>
          <w:b/>
          <w:bCs/>
        </w:rPr>
        <w:t xml:space="preserve">00:00:11 Speaker 1</w:t>
      </w:r>
      <w:r>
        <w:br/>
      </w:r>
      <w:r>
        <w:t xml:space="preserve">People give us a hard time.</w:t>
      </w:r>
    </w:p>
    <w:p>
      <w:pPr>
        <w:pStyle w:val="a2"/>
      </w:pPr>
      <w:r>
        <w:rPr>
          <w:b/>
          <w:bCs/>
        </w:rPr>
        <w:t xml:space="preserve">00:00:28 Speaker 2</w:t>
      </w:r>
      <w:r>
        <w:br/>
      </w:r>
      <w:r>
        <w:t xml:space="preserve">One, two, three couches in the back.</w:t>
      </w:r>
    </w:p>
    <w:p>
      <w:pPr>
        <w:pStyle w:val="a2"/>
      </w:pPr>
      <w:r>
        <w:rPr>
          <w:b/>
          <w:bCs/>
        </w:rPr>
        <w:t xml:space="preserve">00:00:44 Speaker 2</w:t>
      </w:r>
      <w:r>
        <w:br/>
      </w:r>
      <w:r>
        <w:t xml:space="preserve">We’ve worked here before. I think these guys. So right here, the brown one is the one that’s covered in brown. All of them are the same landmarks. Those two actually, those three are.</w:t>
      </w:r>
    </w:p>
    <w:p>
      <w:pPr>
        <w:pStyle w:val="a2"/>
      </w:pPr>
      <w:r>
        <w:rPr>
          <w:b/>
          <w:bCs/>
        </w:rPr>
        <w:t xml:space="preserve">00:01:20 Speaker 2</w:t>
      </w:r>
      <w:r>
        <w:br/>
      </w:r>
      <w:r>
        <w:t xml:space="preserve">Take down all fences.</w:t>
      </w:r>
    </w:p>
    <w:p>
      <w:pPr>
        <w:pStyle w:val="a2"/>
      </w:pPr>
      <w:r>
        <w:rPr>
          <w:b/>
          <w:bCs/>
        </w:rPr>
        <w:t xml:space="preserve">00:01:51 Speaker 1</w:t>
      </w:r>
      <w:r>
        <w:br/>
      </w:r>
      <w:r>
        <w:t xml:space="preserve">Front of 140.</w:t>
      </w:r>
    </w:p>
    <w:p>
      <w:pPr>
        <w:pStyle w:val="a2"/>
      </w:pPr>
      <w:r>
        <w:rPr>
          <w:b/>
          <w:bCs/>
        </w:rPr>
        <w:t xml:space="preserve">00:02:25 Speaker 3</w:t>
      </w:r>
      <w:r>
        <w:br/>
      </w:r>
      <w:r>
        <w:t xml:space="preserve">He’s a good homeowner. Um, I’ll cut the corner and by tomorrow we’ll have that cut. Oh, And usually by tomorrow like they, they was not that cut the day before. So so then they’ll come in, yeah, usually they cut it or like the the playground playground’s right behind that one. They’ll cut and then this corner one yeah. That’s, actually the one I was telling you where she rents over there, she’s getting this one built that took those out. See that’s I just think. Obviously, now you’re like god, i’m glad we’re leaving, but i just think we should be landscaping. We should just be doing all the mowing because it’s so easier with a zero turn. You just fly through the whole park. Yeah. And then if you could come out later in the week and start to get that weed spray going and always.</w:t>
      </w:r>
    </w:p>
    <w:p>
      <w:pPr>
        <w:pStyle w:val="a2"/>
      </w:pPr>
      <w:r>
        <w:rPr>
          <w:b/>
          <w:bCs/>
        </w:rPr>
        <w:t xml:space="preserve">00:03:08 Speaker 2</w:t>
      </w:r>
      <w:r>
        <w:br/>
      </w:r>
      <w:r>
        <w:t xml:space="preserve">Have this thing on a set day every week.</w:t>
      </w:r>
    </w:p>
    <w:p>
      <w:pPr>
        <w:pStyle w:val="a2"/>
      </w:pPr>
      <w:r>
        <w:rPr>
          <w:b/>
          <w:bCs/>
        </w:rPr>
        <w:t xml:space="preserve">00:03:09 Speaker 1</w:t>
      </w:r>
      <w:r>
        <w:br/>
      </w:r>
      <w:r>
        <w:t xml:space="preserve">Half third grass cut on a certain day of the week, five, seven, fifteen. You got to get your grass cut at fifteen.</w:t>
      </w:r>
    </w:p>
    <w:p>
      <w:pPr>
        <w:pStyle w:val="a2"/>
      </w:pPr>
      <w:r>
        <w:rPr>
          <w:b/>
          <w:bCs/>
        </w:rPr>
        <w:t xml:space="preserve">00:03:25 Speaker 1</w:t>
      </w:r>
      <w:r>
        <w:br/>
      </w:r>
      <w:r>
        <w:t xml:space="preserve">I will say that the Nissan will not be able to carry more than a lot of work.</w:t>
      </w:r>
    </w:p>
    <w:p>
      <w:pPr>
        <w:pStyle w:val="a2"/>
      </w:pPr>
      <w:r>
        <w:rPr>
          <w:b/>
          <w:bCs/>
        </w:rPr>
        <w:t xml:space="preserve">00:03:28 Speaker 2</w:t>
      </w:r>
      <w:r>
        <w:br/>
      </w:r>
      <w:r>
        <w:t xml:space="preserve">We have a Nissan truck. They probably want to get a truck where they hire someone to have the front end doable. That’s what I was thinking. There’s construction work for them there.</w:t>
      </w:r>
    </w:p>
    <w:p>
      <w:pPr>
        <w:pStyle w:val="a2"/>
      </w:pPr>
      <w:r>
        <w:rPr>
          <w:b/>
          <w:bCs/>
        </w:rPr>
        <w:t xml:space="preserve">00:03:41 Speaker 1</w:t>
      </w:r>
      <w:r>
        <w:br/>
      </w:r>
      <w:r>
        <w:t xml:space="preserve">Drywall all over here and things like that. Just build right there.</w:t>
      </w:r>
    </w:p>
    <w:p>
      <w:pPr>
        <w:pStyle w:val="a2"/>
      </w:pPr>
      <w:r>
        <w:rPr>
          <w:b/>
          <w:bCs/>
        </w:rPr>
        <w:t xml:space="preserve">00:03:46 Speaker 2</w:t>
      </w:r>
      <w:r>
        <w:br/>
      </w:r>
      <w:r>
        <w:t xml:space="preserve">It’d be easier, but now I’ll definitely do it in the back. Now I stopped at you know like hey like.</w:t>
      </w:r>
    </w:p>
    <w:p>
      <w:pPr>
        <w:pStyle w:val="a2"/>
      </w:pPr>
      <w:r>
        <w:rPr>
          <w:b/>
          <w:bCs/>
        </w:rPr>
        <w:t xml:space="preserve">00:04:00 Speaker 1</w:t>
      </w:r>
      <w:r>
        <w:br/>
      </w:r>
      <w:r>
        <w:t xml:space="preserve">I don’t like I’m stopping you. Don’t stop, keep going.</w:t>
      </w:r>
    </w:p>
    <w:p>
      <w:pPr>
        <w:pStyle w:val="a2"/>
      </w:pPr>
      <w:r>
        <w:rPr>
          <w:b/>
          <w:bCs/>
        </w:rPr>
        <w:t xml:space="preserve">00:04:06 Speaker 3</w:t>
      </w:r>
      <w:r>
        <w:br/>
      </w:r>
      <w:r>
        <w:t xml:space="preserve">This is not another one. Actually need to weed it. Which is the same issue with all that rubber mulch? And then the thing, the rubber tracks the cats. Does it really? And anything you put in there is gonna track cats. So the other one, every time I weedy catch shit all over me. See it’s annoying.</w:t>
      </w:r>
    </w:p>
    <w:p>
      <w:pPr>
        <w:pStyle w:val="a2"/>
      </w:pPr>
      <w:r>
        <w:rPr>
          <w:b/>
          <w:bCs/>
        </w:rPr>
        <w:t xml:space="preserve">00:04:33 Speaker 4</w:t>
      </w:r>
      <w:r>
        <w:br/>
      </w:r>
      <w:r>
        <w:t xml:space="preserve">I know. It’d be awesome to have you. We’re a new company. Whatever the old guys. They did me wrong when I left. Different now. Let’s see where and I can talk to her.</w:t>
      </w:r>
    </w:p>
    <w:p>
      <w:pPr>
        <w:pStyle w:val="a2"/>
      </w:pPr>
      <w:r>
        <w:rPr>
          <w:b/>
          <w:bCs/>
        </w:rPr>
        <w:t xml:space="preserve">00:05:15 Speaker 3</w:t>
      </w:r>
      <w:r>
        <w:br/>
      </w:r>
      <w:r>
        <w:t xml:space="preserve">Can you got it? You ask around and if I</w:t>
      </w:r>
    </w:p>
    <w:p>
      <w:pPr>
        <w:pStyle w:val="a2"/>
      </w:pPr>
      <w:r>
        <w:rPr>
          <w:b/>
          <w:bCs/>
        </w:rPr>
        <w:t xml:space="preserve">00:05:17 Speaker 4</w:t>
      </w:r>
      <w:r>
        <w:br/>
      </w:r>
      <w:r>
        <w:t xml:space="preserve">Don’t we don’t you can call us out on it? I’ll do that. I talked to him Mustard all that when she did all the grass violations, he went and mowed all the lawns. Cleaned out has. Clean the ditches. Perfect. Great. Get it done. He was the plan. That’s who started the plants in those things.</w:t>
      </w:r>
    </w:p>
    <w:p>
      <w:pPr>
        <w:pStyle w:val="a2"/>
      </w:pPr>
      <w:r>
        <w:rPr>
          <w:b/>
          <w:bCs/>
        </w:rPr>
        <w:t xml:space="preserve">00:05:50 Speaker 3</w:t>
      </w:r>
      <w:r>
        <w:br/>
      </w:r>
      <w:r>
        <w:t xml:space="preserve">All right, the conversation started. Let’s finish it.</w:t>
      </w:r>
    </w:p>
    <w:p>
      <w:pPr>
        <w:pStyle w:val="a2"/>
      </w:pPr>
      <w:r>
        <w:rPr>
          <w:b/>
          <w:bCs/>
        </w:rPr>
        <w:t xml:space="preserve">00:05:53 Speaker 4</w:t>
      </w:r>
      <w:r>
        <w:br/>
      </w:r>
      <w:r>
        <w:t xml:space="preserve">I’m telling y’all a plan. We’ll get it right. I love it. Perfect. Good to meet you. You too, man.</w:t>
      </w:r>
    </w:p>
    <w:p>
      <w:pPr>
        <w:pStyle w:val="a2"/>
      </w:pPr>
      <w:r>
        <w:rPr>
          <w:b/>
          <w:bCs/>
        </w:rPr>
        <w:t xml:space="preserve">00:06:13 Speaker 3</w:t>
      </w:r>
      <w:r>
        <w:br/>
      </w:r>
      <w:r>
        <w:t xml:space="preserve">I knew he was coming back without a doubt.</w:t>
      </w:r>
    </w:p>
    <w:p>
      <w:pPr>
        <w:pStyle w:val="a2"/>
      </w:pPr>
      <w:r>
        <w:rPr>
          <w:b/>
          <w:bCs/>
        </w:rPr>
        <w:t xml:space="preserve">00:06:15 Speaker 2</w:t>
      </w:r>
      <w:r>
        <w:br/>
      </w:r>
      <w:r>
        <w:t xml:space="preserve">For girls for a woman.</w:t>
      </w:r>
    </w:p>
    <w:p>
      <w:pPr>
        <w:pStyle w:val="a2"/>
      </w:pPr>
      <w:r>
        <w:rPr>
          <w:b/>
          <w:bCs/>
        </w:rPr>
        <w:t xml:space="preserve">00:06:51 Speaker 2</w:t>
      </w:r>
      <w:r>
        <w:br/>
      </w:r>
      <w:r>
        <w:t xml:space="preserve">That’s me.</w:t>
      </w:r>
    </w:p>
    <w:p>
      <w:pPr>
        <w:pStyle w:val="a2"/>
      </w:pPr>
      <w:r>
        <w:rPr>
          <w:b/>
          <w:bCs/>
        </w:rPr>
        <w:t xml:space="preserve">00:09:26 Speaker 3</w:t>
      </w:r>
      <w:r>
        <w:br/>
      </w:r>
      <w:r>
        <w:t xml:space="preserve">Sheds been there. I think I don’t know if there’s any power going to that meter. I think they tried a long time ago, but because of the way the county is, they wouldn’t let us put power to the shed. So it was kind of hard. But it’s just storage. There’s some stuff in there.</w:t>
      </w:r>
    </w:p>
    <w:p>
      <w:pPr>
        <w:pStyle w:val="a2"/>
      </w:pPr>
      <w:r>
        <w:rPr>
          <w:b/>
          <w:bCs/>
        </w:rPr>
        <w:t xml:space="preserve">00:09:48 Speaker 3</w:t>
      </w:r>
      <w:r>
        <w:br/>
      </w:r>
      <w:r>
        <w:t xml:space="preserve">But another thing with that is the county has to have access to get in there to get to the ditch. They can find another way. So they can go around them. I’m just saying they’re probably going to want to work with you all on that. I’ll just let you all know because this is where they usually come in and out of, and it leads out to the road, but because they’re doing the road project, I don’t know if they’ll have access out there anyway or how hard it’ll be.</w:t>
      </w:r>
    </w:p>
    <w:p>
      <w:pPr>
        <w:pStyle w:val="a2"/>
      </w:pPr>
      <w:r>
        <w:rPr>
          <w:b/>
          <w:bCs/>
        </w:rPr>
        <w:t xml:space="preserve">00:10:34 Speaker 3</w:t>
      </w:r>
      <w:r>
        <w:br/>
      </w:r>
      <w:r>
        <w:t xml:space="preserve">Is there anything behind that bush? This. They planted it. We’ve tried to touch it. They don’t want us to touch it. That’s a shame. It’s open. It is very open. And it’s not their lot.</w:t>
      </w:r>
    </w:p>
    <w:p>
      <w:pPr>
        <w:pStyle w:val="a2"/>
      </w:pPr>
      <w:r>
        <w:rPr>
          <w:b/>
          <w:bCs/>
        </w:rPr>
        <w:t xml:space="preserve">00:10:55 Speaker 1</w:t>
      </w:r>
      <w:r>
        <w:br/>
      </w:r>
      <w:r>
        <w:t xml:space="preserve">Noise][ noise].</w:t>
      </w:r>
    </w:p>
    <w:p>
      <w:pPr>
        <w:pStyle w:val="a2"/>
      </w:pPr>
      <w:r>
        <w:rPr>
          <w:b/>
          <w:bCs/>
        </w:rPr>
        <w:t xml:space="preserve">00:11:07 Speaker 1</w:t>
      </w:r>
      <w:r>
        <w:br/>
      </w:r>
      <w:r>
        <w:t xml:space="preserve">It’s be a temporary, save your money. And then if you’re moving to land, people can see, hey, they will. That’s all I’m saying. There’s one house every two miles. It’s just so big and how they got away with it. How yeah, I don’t know what you’re saying. And another thing I don’t like is about this Tony. Cause these roads used to be so bad.</w:t>
      </w:r>
    </w:p>
    <w:p>
      <w:pPr>
        <w:pStyle w:val="a2"/>
      </w:pPr>
      <w:r>
        <w:rPr>
          <w:b/>
          <w:bCs/>
        </w:rPr>
        <w:t xml:space="preserve">00:11:38 Speaker 1</w:t>
      </w:r>
      <w:r>
        <w:br/>
      </w:r>
      <w:r>
        <w:t xml:space="preserve">So we had to enforce it. They don’t they didn’t like me or the other man at all, but it’s because the ambulance came in, we got fined because the ambulance couldn’t get to where they needed to go. But that’s another point you gotta live with cops though. That and then the road on the tracks. Yeah yeah What else are we supposed to do?</w:t>
      </w:r>
    </w:p>
    <w:p>
      <w:pPr>
        <w:pStyle w:val="a2"/>
      </w:pPr>
      <w:r>
        <w:rPr>
          <w:b/>
          <w:bCs/>
        </w:rPr>
        <w:t xml:space="preserve">00:11:59 Speaker 2</w:t>
      </w:r>
      <w:r>
        <w:br/>
      </w:r>
      <w:r>
        <w:t xml:space="preserve">Complain all you want. What’s going on?</w:t>
      </w:r>
    </w:p>
    <w:p>
      <w:pPr>
        <w:pStyle w:val="a2"/>
      </w:pPr>
      <w:r>
        <w:rPr>
          <w:b/>
          <w:bCs/>
        </w:rPr>
        <w:t xml:space="preserve">00:12:08 Speaker 2</w:t>
      </w:r>
      <w:r>
        <w:br/>
      </w:r>
      <w:r>
        <w:t xml:space="preserve">They can do it there.</w:t>
      </w:r>
    </w:p>
    <w:p>
      <w:pPr>
        <w:pStyle w:val="a2"/>
      </w:pPr>
      <w:r>
        <w:rPr>
          <w:b/>
          <w:bCs/>
        </w:rPr>
        <w:t xml:space="preserve">00:12:26 Speaker 3</w:t>
      </w:r>
      <w:r>
        <w:br/>
      </w:r>
      <w:r>
        <w:t xml:space="preserve">Kind of like the screened in pavilion at Paradise. I was surprised they didn’t use that more. Because it’s one little concrete slab.</w:t>
      </w:r>
    </w:p>
    <w:p>
      <w:pPr>
        <w:pStyle w:val="a2"/>
      </w:pPr>
      <w:r>
        <w:rPr>
          <w:b/>
          <w:bCs/>
        </w:rPr>
        <w:t xml:space="preserve">00:12:47 Speaker 2</w:t>
      </w:r>
      <w:r>
        <w:br/>
      </w:r>
      <w:r>
        <w:t xml:space="preserve">I think you’ll agree.</w:t>
      </w:r>
    </w:p>
    <w:p>
      <w:pPr>
        <w:pStyle w:val="a2"/>
      </w:pPr>
      <w:r>
        <w:rPr>
          <w:b/>
          <w:bCs/>
        </w:rPr>
        <w:t xml:space="preserve">00:12:51 Speaker 1</w:t>
      </w:r>
      <w:r>
        <w:br/>
      </w:r>
      <w:r>
        <w:t xml:space="preserve">With me. There’s some things I knew you were going to do, like houses, moving houses. I knew that was going to be on on the list. There are just some things you know, you just know. But they also taste the new blood coming in. Yeah, like some of those double ones that are sideways on two blocks. Yeah, We’re going to either double- tie them, or we’re going to make them go sideways. So they don’t roll out. Oh yeah. Yep. Already done. What do you think that should be done? Which makes sense because that’s when people always get tired out arguing. Yeah,</w:t>
      </w:r>
    </w:p>
    <w:p>
      <w:pPr>
        <w:pStyle w:val="a2"/>
      </w:pPr>
      <w:r>
        <w:rPr>
          <w:b/>
          <w:bCs/>
        </w:rPr>
        <w:t xml:space="preserve">00:13:31 Speaker 2</w:t>
      </w:r>
      <w:r>
        <w:br/>
      </w:r>
      <w:r>
        <w:t xml:space="preserve">They all move this one back and I know there’s stuff out there.</w:t>
      </w:r>
    </w:p>
    <w:p>
      <w:pPr>
        <w:pStyle w:val="a2"/>
      </w:pPr>
      <w:r>
        <w:rPr>
          <w:b/>
          <w:bCs/>
        </w:rPr>
        <w:t xml:space="preserve">00:13:37 Speaker 1</w:t>
      </w:r>
      <w:r>
        <w:br/>
      </w:r>
      <w:r>
        <w:t xml:space="preserve">That’s yours. Just throw it on the back. What’s the something I was wondering? You guys are doing brakes on it. I don’t know how hard some of them work being having to go off-roading from there. I think you guys should definitely keep the house before eight is definitely worth done because I don’t think they go away. Try to go out and come back one day seems even harder. I would not try to be a big gas in my house.</w:t>
      </w:r>
    </w:p>
    <w:p>
      <w:pPr>
        <w:pStyle w:val="a2"/>
      </w:pPr>
      <w:r>
        <w:rPr>
          <w:b/>
          <w:bCs/>
        </w:rPr>
        <w:t xml:space="preserve">00:14:00 Speaker 2</w:t>
      </w:r>
      <w:r>
        <w:br/>
      </w:r>
      <w:r>
        <w:t xml:space="preserve">Probably the other problem is if you’re here and people will have like.</w:t>
      </w:r>
    </w:p>
    <w:p>
      <w:pPr>
        <w:pStyle w:val="a2"/>
      </w:pPr>
      <w:r>
        <w:rPr>
          <w:b/>
          <w:bCs/>
        </w:rPr>
        <w:t xml:space="preserve">00:14:08 Speaker 1</w:t>
      </w:r>
      <w:r>
        <w:br/>
      </w:r>
      <w:r>
        <w:t xml:space="preserve">I’ll say if you guys do get into maintenance, the house should be part of it. Because whenever we first were transferred over, we weren’t happy that we had houses. Usually. I know. But I’ll say it as a maintenance man, how many of you have houses? If I do something wrong, I gotta get the hell out of here. It makes sense too. Two, I’m out here, this is my community, and they feel like yeah, because I don’t want to come out here and make sure that looks.</w:t>
      </w:r>
    </w:p>
    <w:p>
      <w:pPr>
        <w:pStyle w:val="a2"/>
      </w:pPr>
      <w:r>
        <w:rPr>
          <w:b/>
          <w:bCs/>
        </w:rPr>
        <w:t xml:space="preserve">00:14:38 Speaker 1</w:t>
      </w:r>
      <w:r>
        <w:br/>
      </w:r>
      <w:r>
        <w:t xml:space="preserve">That’s just an opinion from a maintenance guy. I’ll take it all. And the double wide down there is the other guy.</w:t>
      </w:r>
    </w:p>
    <w:p>
      <w:pPr>
        <w:pStyle w:val="a2"/>
      </w:pPr>
      <w:r>
        <w:rPr>
          <w:b/>
          <w:bCs/>
        </w:rPr>
        <w:t xml:space="preserve">00:14:46 Speaker 2</w:t>
      </w:r>
      <w:r>
        <w:br/>
      </w:r>
      <w:r>
        <w:t xml:space="preserve">I didn’t realize you got that one. Sure, that’s definitely gone. Fucking nice.</w:t>
      </w:r>
    </w:p>
    <w:p>
      <w:pPr>
        <w:pStyle w:val="a2"/>
      </w:pPr>
      <w:r>
        <w:rPr>
          <w:b/>
          <w:bCs/>
        </w:rPr>
        <w:t xml:space="preserve">00:14:54 Speaker 1</w:t>
      </w:r>
      <w:r>
        <w:br/>
      </w:r>
      <w:r>
        <w:t xml:space="preserve">The ditches? We don’t own what they do with those ones could be a big project.</w:t>
      </w:r>
    </w:p>
    <w:p>
      <w:pPr>
        <w:pStyle w:val="a2"/>
      </w:pPr>
      <w:r>
        <w:rPr>
          <w:b/>
          <w:bCs/>
        </w:rPr>
        <w:t xml:space="preserve">00:15:15 Speaker 3</w:t>
      </w:r>
      <w:r>
        <w:br/>
      </w:r>
      <w:r>
        <w:t xml:space="preserve">You see where that white cup is? Yep. There’s supposed to be concrete right there. Actually, no, I don’t even think all the way back there. So there’s a little bit of a con concrete, but we don’t own where that white cup is. The county does. Mhm. So we literally own where the concrete down there ends. That’s the only reason I think it’ll be hard for us to put a fence here. We can’t even clear out the ditch completely because look how high that goes Yeah. And then they let people do this And, then they it was never taken care of. And, another thing would be a little excavator would be a lot of help out here. This would be a five second job. I know those are big expenses, but like But they save in the long run. Yeah,’cause then you don’t have to hire someone to come out here, rent one. If y’all get a little one, that would still help this a little bit. And then it’d fit in behind those, and you could have it hold on to that, have someone cut it, put it down, put it on the trailer. Yep. That’s something I told the old company So.</w:t>
      </w:r>
    </w:p>
    <w:p>
      <w:pPr>
        <w:pStyle w:val="a2"/>
      </w:pPr>
      <w:r>
        <w:rPr>
          <w:b/>
          <w:bCs/>
        </w:rPr>
        <w:t xml:space="preserve">00:16:11 Speaker 2</w:t>
      </w:r>
      <w:r>
        <w:br/>
      </w:r>
      <w:r>
        <w:t xml:space="preserve">When y’all get ready.</w:t>
      </w:r>
    </w:p>
    <w:p>
      <w:pPr>
        <w:pStyle w:val="a2"/>
      </w:pPr>
      <w:r>
        <w:rPr>
          <w:b/>
          <w:bCs/>
        </w:rPr>
        <w:t xml:space="preserve">00:16:13 Speaker 2</w:t>
      </w:r>
      <w:r>
        <w:br/>
      </w:r>
      <w:r>
        <w:t xml:space="preserve">You want to do. What is happening? So they bought</w:t>
      </w:r>
    </w:p>
    <w:p>
      <w:pPr>
        <w:pStyle w:val="a2"/>
      </w:pPr>
      <w:r>
        <w:rPr>
          <w:b/>
          <w:bCs/>
        </w:rPr>
        <w:t xml:space="preserve">00:16:25 Speaker 1</w:t>
      </w:r>
      <w:r>
        <w:br/>
      </w:r>
      <w:r>
        <w:t xml:space="preserve">The landlord bought those; they used to be a homeowner. They used to have ladders over there, on top of that in the woods over there. It used to be really, really nice over here. But since these rental people came in</w:t>
      </w:r>
    </w:p>
    <w:p>
      <w:pPr>
        <w:pStyle w:val="a2"/>
      </w:pPr>
      <w:r>
        <w:rPr>
          <w:b/>
          <w:bCs/>
        </w:rPr>
        <w:t xml:space="preserve">00:16:37 Speaker 2</w:t>
      </w:r>
      <w:r>
        <w:br/>
      </w:r>
      <w:r>
        <w:t xml:space="preserve">It doesn’t look as nice anymore.</w:t>
      </w:r>
    </w:p>
    <w:p>
      <w:pPr>
        <w:pStyle w:val="a2"/>
      </w:pPr>
      <w:r>
        <w:rPr>
          <w:b/>
          <w:bCs/>
        </w:rPr>
        <w:t xml:space="preserve">00:16:46 Speaker 1</w:t>
      </w:r>
      <w:r>
        <w:br/>
      </w:r>
      <w:r>
        <w:t xml:space="preserve">Because it usually looks better than that. It’s still right? So it’s nice. Paul, let me go to this one. Let’s see that down really does back around and we haven’t been on her street. That’s probably what she was doing.</w:t>
      </w:r>
    </w:p>
    <w:p>
      <w:pPr>
        <w:pStyle w:val="a2"/>
      </w:pPr>
      <w:r>
        <w:rPr>
          <w:b/>
          <w:bCs/>
        </w:rPr>
        <w:t xml:space="preserve">00:17:15 Speaker 2</w:t>
      </w:r>
      <w:r>
        <w:br/>
      </w:r>
      <w:r>
        <w:t xml:space="preserve">It’s a nice little van. You think we won’t have any problems with this thing? It takes up a lot of space. But there is so much stuff like this.</w:t>
      </w:r>
    </w:p>
    <w:p>
      <w:pPr>
        <w:pStyle w:val="a2"/>
      </w:pPr>
      <w:r>
        <w:rPr>
          <w:b/>
          <w:bCs/>
        </w:rPr>
        <w:t xml:space="preserve">00:17:33 Speaker 1</w:t>
      </w:r>
      <w:r>
        <w:br/>
      </w:r>
      <w:r>
        <w:t xml:space="preserve">The awning, you’re going to be able to move the bed in case you need to see forward and have a little seating area here. What is competing with that? You’re keeping all the good stuff in there? One sack will fit in there.</w:t>
      </w:r>
    </w:p>
    <w:p>
      <w:pPr>
        <w:pStyle w:val="a2"/>
      </w:pPr>
      <w:r>
        <w:rPr>
          <w:b/>
          <w:bCs/>
        </w:rPr>
        <w:t xml:space="preserve">00:17:58 Speaker 2</w:t>
      </w:r>
      <w:r>
        <w:br/>
      </w:r>
      <w:r>
        <w:t xml:space="preserve">Like that one. They all need that one. But they only changed one line. They did that.</w:t>
      </w:r>
    </w:p>
    <w:p>
      <w:pPr>
        <w:pStyle w:val="a2"/>
      </w:pPr>
      <w:r>
        <w:rPr>
          <w:b/>
          <w:bCs/>
        </w:rPr>
        <w:t xml:space="preserve">00:19:02 Speaker 2</w:t>
      </w:r>
      <w:r>
        <w:br/>
      </w:r>
      <w:r>
        <w:t xml:space="preserve">My neighbor.</w:t>
      </w:r>
    </w:p>
    <w:p>
      <w:pPr>
        <w:pStyle w:val="a2"/>
      </w:pPr>
      <w:r>
        <w:rPr>
          <w:b/>
          <w:bCs/>
        </w:rPr>
        <w:t xml:space="preserve">00:19:30 Speaker 3</w:t>
      </w:r>
      <w:r>
        <w:br/>
      </w:r>
      <w:r>
        <w:t xml:space="preserve">Because they gotta go to Jasonville</w:t>
      </w:r>
    </w:p>
    <w:p>
      <w:pPr>
        <w:pStyle w:val="a2"/>
      </w:pPr>
      <w:r>
        <w:rPr>
          <w:b/>
          <w:bCs/>
        </w:rPr>
        <w:t xml:space="preserve">00:19:32 Speaker 2</w:t>
      </w:r>
      <w:r>
        <w:br/>
      </w:r>
      <w:r>
        <w:t xml:space="preserve">They gotta go to Brownsburg. They got the three properties and all those ones with the visit.</w:t>
      </w:r>
    </w:p>
    <w:p>
      <w:pPr>
        <w:pStyle w:val="a2"/>
      </w:pPr>
      <w:r>
        <w:rPr>
          <w:b/>
          <w:bCs/>
        </w:rPr>
        <w:t xml:space="preserve">00:19:36 Speaker 3</w:t>
      </w:r>
      <w:r>
        <w:br/>
      </w:r>
      <w:r>
        <w:t xml:space="preserve">I’ll on their way. I’ll bring’em to you.</w:t>
      </w:r>
    </w:p>
    <w:p>
      <w:pPr>
        <w:pStyle w:val="a2"/>
      </w:pPr>
      <w:r>
        <w:rPr>
          <w:b/>
          <w:bCs/>
        </w:rPr>
        <w:t xml:space="preserve">00:19:40 Speaker 1</w:t>
      </w:r>
      <w:r>
        <w:br/>
      </w:r>
      <w:r>
        <w:t xml:space="preserve">I don’t really kidnap them. I’ll return them. There’s a ransom involved though if I bring them. There you go!</w:t>
      </w:r>
    </w:p>
    <w:p>
      <w:pPr>
        <w:pStyle w:val="a2"/>
      </w:pPr>
      <w:r>
        <w:rPr>
          <w:b/>
          <w:bCs/>
        </w:rPr>
        <w:t xml:space="preserve">00:19:54 Speaker 2</w:t>
      </w:r>
      <w:r>
        <w:br/>
      </w:r>
      <w:r>
        <w:t xml:space="preserve">I’ll bring them up there.</w:t>
      </w:r>
    </w:p>
    <w:p>
      <w:pPr>
        <w:pStyle w:val="a2"/>
      </w:pPr>
      <w:r>
        <w:rPr>
          <w:b/>
          <w:bCs/>
        </w:rPr>
        <w:t xml:space="preserve">00:20:57 Speaker 2</w:t>
      </w:r>
      <w:r>
        <w:br/>
      </w:r>
      <w:r>
        <w:t xml:space="preserve">It’s really good.</w:t>
      </w:r>
    </w:p>
    <w:p>
      <w:pPr>
        <w:pStyle w:val="a2"/>
      </w:pPr>
      <w:r>
        <w:rPr>
          <w:b/>
          <w:bCs/>
        </w:rPr>
        <w:t xml:space="preserve">00:21:32 Speaker 2</w:t>
      </w:r>
      <w:r>
        <w:br/>
      </w:r>
      <w:r>
        <w:t xml:space="preserve">I think I’m one of the people.</w:t>
      </w:r>
    </w:p>
    <w:p>
      <w:pPr>
        <w:pStyle w:val="a2"/>
      </w:pPr>
      <w:r>
        <w:rPr>
          <w:b/>
          <w:bCs/>
        </w:rPr>
        <w:t xml:space="preserve">00:21:34 Speaker 1</w:t>
      </w:r>
      <w:r>
        <w:br/>
      </w:r>
      <w:r>
        <w:t xml:space="preserve">That ran with him on Red Maple. The one that said the result was like three holes. They just bought this place to go fishing.</w:t>
      </w:r>
    </w:p>
    <w:p>
      <w:pPr>
        <w:pStyle w:val="a2"/>
      </w:pPr>
      <w:r>
        <w:rPr>
          <w:b/>
          <w:bCs/>
        </w:rPr>
        <w:t xml:space="preserve">00:21:43 Speaker 2</w:t>
      </w:r>
      <w:r>
        <w:br/>
      </w:r>
      <w:r>
        <w:t xml:space="preserve">Me for playing those because it makes it sound so much better.</w:t>
      </w:r>
    </w:p>
    <w:p>
      <w:pPr>
        <w:pStyle w:val="a2"/>
      </w:pPr>
      <w:r>
        <w:rPr>
          <w:b/>
          <w:bCs/>
        </w:rPr>
        <w:t xml:space="preserve">00:22:18 Speaker 2</w:t>
      </w:r>
      <w:r>
        <w:br/>
      </w:r>
      <w:r>
        <w:t xml:space="preserve">I can check it out back.</w:t>
      </w:r>
    </w:p>
    <w:p>
      <w:pPr>
        <w:pStyle w:val="a2"/>
      </w:pPr>
      <w:r>
        <w:rPr>
          <w:b/>
          <w:bCs/>
        </w:rPr>
        <w:t xml:space="preserve">00:22:26 Speaker 3</w:t>
      </w:r>
      <w:r>
        <w:br/>
      </w:r>
      <w:r>
        <w:t xml:space="preserve">We saw it and I said no, we’re going this way.</w:t>
      </w:r>
    </w:p>
    <w:p>
      <w:pPr>
        <w:pStyle w:val="a2"/>
      </w:pPr>
      <w:r>
        <w:rPr>
          <w:b/>
          <w:bCs/>
        </w:rPr>
        <w:t xml:space="preserve">00:22:30 Speaker 4</w:t>
      </w:r>
      <w:r>
        <w:br/>
      </w:r>
      <w:r>
        <w:t xml:space="preserve">We’re losing you. I’ll try to keep in touch with you guys. Good to see y’all. Pleasure. It’s good to see y’all. Pleasure.</w:t>
      </w:r>
    </w:p>
    <w:p>
      <w:pPr>
        <w:pStyle w:val="a2"/>
      </w:pPr>
      <w:r>
        <w:rPr>
          <w:b/>
          <w:bCs/>
        </w:rPr>
        <w:t xml:space="preserve">00:22:38 Speaker 3</w:t>
      </w:r>
      <w:r>
        <w:br/>
      </w:r>
      <w:r>
        <w:t xml:space="preserve">Bye-bye. We’re gonna be in touch. We’re gonna have some fun.</w:t>
      </w:r>
    </w:p>
    <w:p>
      <w:pPr>
        <w:pStyle w:val="a2"/>
      </w:pPr>
      <w:r>
        <w:rPr>
          <w:b/>
          <w:bCs/>
        </w:rPr>
        <w:t xml:space="preserve">00:22:41 Speaker 4</w:t>
      </w:r>
      <w:r>
        <w:br/>
      </w:r>
      <w:r>
        <w:t xml:space="preserve">I’ll see y’all later. You got it. Drive safe now.</w:t>
      </w:r>
    </w:p>
    <w:bookmarkEnd w:id="20"/>
    <w:bookmarkEnd w:id="21"/>
    <w:sectPr w:rsidR="00275E2C">
      <w:pgSz w:h="16838" w:w="11906"/>
      <w:pgMar w:bottom="1440" w:footer="720" w:gutter="0" w:header="720" w:left="1800" w:right="180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Times New Roman (正文 CS 字体)">
    <w:altName w:val="宋体"/>
    <w:panose1 w:val="020B0604020202020204"/>
    <w:charset w:val="86"/>
    <w:family w:val="roman"/>
    <w:pitch w:val="default"/>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F"/>
    <w:multiLevelType w:val="singleLevel"/>
    <w:tmpl w:val="FFFFFF7F"/>
    <w:lvl w:ilvl="0">
      <w:start w:val="1"/>
      <w:numFmt w:val="decimal"/>
      <w:pStyle w:val="2"/>
      <w:lvlText w:val="%1."/>
      <w:lvlJc w:val="left"/>
      <w:pPr>
        <w:tabs>
          <w:tab w:pos="780" w:val="left"/>
        </w:tabs>
        <w:ind w:hanging="360" w:hangingChars="200" w:left="780" w:leftChars="200"/>
      </w:pPr>
    </w:lvl>
  </w:abstractNum>
  <w:abstractNum w15:restartNumberingAfterBreak="0" w:abstractNumId="1">
    <w:nsid w:val="FFFFFF83"/>
    <w:multiLevelType w:val="singleLevel"/>
    <w:tmpl w:val="FFFFFF83"/>
    <w:lvl w:ilvl="0">
      <w:start w:val="1"/>
      <w:numFmt w:val="bullet"/>
      <w:pStyle w:val="20"/>
      <w:lvlText w:val=""/>
      <w:lvlJc w:val="left"/>
      <w:pPr>
        <w:tabs>
          <w:tab w:pos="780" w:val="left"/>
        </w:tabs>
        <w:ind w:hanging="360" w:hangingChars="200" w:left="780" w:leftChars="200"/>
      </w:pPr>
      <w:rPr>
        <w:rFonts w:ascii="Wingdings" w:hAnsi="Wingdings" w:hint="default"/>
      </w:rPr>
    </w:lvl>
  </w:abstractNum>
  <w:abstractNum w15:restartNumberingAfterBreak="0" w:abstractNumId="2">
    <w:nsid w:val="FFFFFF88"/>
    <w:multiLevelType w:val="singleLevel"/>
    <w:tmpl w:val="FFFFFF88"/>
    <w:lvl w:ilvl="0">
      <w:start w:val="1"/>
      <w:numFmt w:val="decimal"/>
      <w:pStyle w:val="a"/>
      <w:lvlText w:val="%1."/>
      <w:lvlJc w:val="left"/>
      <w:pPr>
        <w:tabs>
          <w:tab w:pos="360" w:val="left"/>
        </w:tabs>
        <w:ind w:hanging="360" w:hangingChars="200" w:left="360"/>
      </w:pPr>
    </w:lvl>
  </w:abstractNum>
  <w:abstractNum w15:restartNumberingAfterBreak="0" w:abstractNumId="3">
    <w:nsid w:val="FFFFFF89"/>
    <w:multiLevelType w:val="singleLevel"/>
    <w:tmpl w:val="FFFFFF89"/>
    <w:lvl w:ilvl="0">
      <w:start w:val="1"/>
      <w:numFmt w:val="bullet"/>
      <w:pStyle w:val="a0"/>
      <w:lvlText w:val=""/>
      <w:lvlJc w:val="left"/>
      <w:pPr>
        <w:tabs>
          <w:tab w:pos="360" w:val="left"/>
        </w:tabs>
        <w:ind w:hanging="360" w:hangingChars="200" w:left="36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925454790" w:numId="1">
    <w:abstractNumId w:val="0"/>
  </w:num>
  <w:num w16cid:durableId="1848398556" w:numId="2">
    <w:abstractNumId w:val="2"/>
  </w:num>
  <w:num w16cid:durableId="1840075167" w:numId="3">
    <w:abstractNumId w:val="3"/>
  </w:num>
  <w:num w16cid:durableId="1470247572" w:numId="4">
    <w:abstractNumId w:val="1"/>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useWord2013TrackBottomHyphenation" w:uri="http://schemas.microsoft.com/office/word" w:val="1"/>
  </w:compat>
  <w:rsids>
    <w:rsidRoot w:val="00BF11CC"/>
    <w:rsid w:val="F57A143E"/>
    <w:rsid w:val="FF53E7DD"/>
    <w:rsid w:val="00012906"/>
    <w:rsid w:val="000C1ABD"/>
    <w:rsid w:val="000D1E8A"/>
    <w:rsid w:val="000F3D3C"/>
    <w:rsid w:val="0011788E"/>
    <w:rsid w:val="00167011"/>
    <w:rsid w:val="001824E5"/>
    <w:rsid w:val="001A30C6"/>
    <w:rsid w:val="001B0185"/>
    <w:rsid w:val="001B2E68"/>
    <w:rsid w:val="00271600"/>
    <w:rsid w:val="00275E2C"/>
    <w:rsid w:val="00284976"/>
    <w:rsid w:val="00290063"/>
    <w:rsid w:val="002D5AAF"/>
    <w:rsid w:val="00315AC2"/>
    <w:rsid w:val="00337933"/>
    <w:rsid w:val="00353684"/>
    <w:rsid w:val="00365A06"/>
    <w:rsid w:val="00386B56"/>
    <w:rsid w:val="003E512C"/>
    <w:rsid w:val="003F6589"/>
    <w:rsid w:val="00402858"/>
    <w:rsid w:val="00455D51"/>
    <w:rsid w:val="004804EF"/>
    <w:rsid w:val="004B1E78"/>
    <w:rsid w:val="004D308B"/>
    <w:rsid w:val="00512CA9"/>
    <w:rsid w:val="005140DE"/>
    <w:rsid w:val="00515E7E"/>
    <w:rsid w:val="005641A8"/>
    <w:rsid w:val="005646E9"/>
    <w:rsid w:val="0057446D"/>
    <w:rsid w:val="00584C65"/>
    <w:rsid w:val="005C33F3"/>
    <w:rsid w:val="00605308"/>
    <w:rsid w:val="006203D4"/>
    <w:rsid w:val="006B04C2"/>
    <w:rsid w:val="007453A1"/>
    <w:rsid w:val="007535F6"/>
    <w:rsid w:val="00786E81"/>
    <w:rsid w:val="007938B8"/>
    <w:rsid w:val="008033E1"/>
    <w:rsid w:val="0085162E"/>
    <w:rsid w:val="00865C7C"/>
    <w:rsid w:val="00900CCC"/>
    <w:rsid w:val="00932E5F"/>
    <w:rsid w:val="00962302"/>
    <w:rsid w:val="00993CBA"/>
    <w:rsid w:val="009A3D3D"/>
    <w:rsid w:val="009E145E"/>
    <w:rsid w:val="00A21265"/>
    <w:rsid w:val="00A625F9"/>
    <w:rsid w:val="00A7127D"/>
    <w:rsid w:val="00A81885"/>
    <w:rsid w:val="00A82518"/>
    <w:rsid w:val="00A8796D"/>
    <w:rsid w:val="00AB1A36"/>
    <w:rsid w:val="00AC75E8"/>
    <w:rsid w:val="00AD4E46"/>
    <w:rsid w:val="00B221B6"/>
    <w:rsid w:val="00B34BC6"/>
    <w:rsid w:val="00B5019A"/>
    <w:rsid w:val="00BF11CC"/>
    <w:rsid w:val="00C1108E"/>
    <w:rsid w:val="00C14B89"/>
    <w:rsid w:val="00C865AB"/>
    <w:rsid w:val="00C9144D"/>
    <w:rsid w:val="00C94844"/>
    <w:rsid w:val="00DB673F"/>
    <w:rsid w:val="00E04222"/>
    <w:rsid w:val="00E07649"/>
    <w:rsid w:val="00E64F6C"/>
    <w:rsid w:val="00EC331D"/>
    <w:rsid w:val="00F15494"/>
    <w:rsid w:val="00F75CC4"/>
    <w:rsid w:val="00FC1DF5"/>
    <w:rsid w:val="00FC30D7"/>
    <w:rsid w:val="00FD44F7"/>
    <w:rsid w:val="00FE2A30"/>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EastAsia" w:hAnsiTheme="minorHAnsi"/>
        <w:lang w:bidi="ar-SA" w:eastAsia="zh-CN" w:val="en-US"/>
      </w:rPr>
    </w:rPrDefault>
    <w:pPrDefault/>
  </w:docDefaults>
  <w:latentStyles w:count="376" w:defLockedState="0" w:defQFormat="0" w:defSemiHidden="0" w:defUIPriority="0" w:defUnhideWhenUsed="0">
    <w:lsdException w:name="Normal" w:qFormat="1"/>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footnote text" w:qFormat="1" w:uiPriority="9" w:unhideWhenUsed="1"/>
    <w:lsdException w:name="Title" w:qFormat="1" w:uiPriority="10"/>
    <w:lsdException w:name="Default Paragraph Font" w:semiHidden="1" w:uiPriority="1" w:unhideWhenUsed="1"/>
    <w:lsdException w:name="Body Text" w:qFormat="1"/>
    <w:lsdException w:name="Subtitle" w:qFormat="1" w:uiPriority="11"/>
    <w:lsdException w:name="Date" w:qFormat="1"/>
    <w:lsdException w:name="Block Text" w:qFormat="1" w:uiPriority="9" w:unhideWhenUsed="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1" w:type="paragraph">
    <w:name w:val="Normal"/>
    <w:qFormat/>
    <w:pPr>
      <w:spacing w:after="200"/>
    </w:pPr>
    <w:rPr>
      <w:sz w:val="24"/>
      <w:szCs w:val="24"/>
      <w:lang w:eastAsia="en-US"/>
    </w:rPr>
  </w:style>
  <w:style w:styleId="1" w:type="paragraph">
    <w:name w:val="heading 1"/>
    <w:basedOn w:val="a1"/>
    <w:next w:val="a2"/>
    <w:link w:val="10"/>
    <w:uiPriority w:val="9"/>
    <w:qFormat/>
    <w:rsid w:val="00FC1DF5"/>
    <w:pPr>
      <w:spacing w:after="80" w:before="480"/>
      <w:outlineLvl w:val="0"/>
    </w:pPr>
    <w:rPr>
      <w:rFonts w:ascii="Arial" w:cs="Arial" w:eastAsia="Arial" w:hAnsi="Arial"/>
      <w:b/>
      <w:bCs/>
      <w:color w:themeColor="text1" w:val="000000"/>
      <w:sz w:val="44"/>
      <w:szCs w:val="40"/>
    </w:rPr>
  </w:style>
  <w:style w:styleId="21" w:type="paragraph">
    <w:name w:val="heading 2"/>
    <w:basedOn w:val="a1"/>
    <w:next w:val="a2"/>
    <w:link w:val="22"/>
    <w:uiPriority w:val="9"/>
    <w:semiHidden/>
    <w:unhideWhenUsed/>
    <w:qFormat/>
    <w:rsid w:val="00605308"/>
    <w:pPr>
      <w:spacing w:after="80" w:before="320" w:line="360" w:lineRule="auto"/>
      <w:outlineLvl w:val="1"/>
    </w:pPr>
    <w:rPr>
      <w:rFonts w:ascii="Arial" w:cs="Arial" w:eastAsia="Arial" w:hAnsi="Arial"/>
      <w:b/>
      <w:bCs/>
      <w:color w:themeColor="text1" w:val="000000"/>
      <w:sz w:val="32"/>
      <w:szCs w:val="32"/>
    </w:rPr>
  </w:style>
  <w:style w:styleId="3" w:type="paragraph">
    <w:name w:val="heading 3"/>
    <w:basedOn w:val="a1"/>
    <w:next w:val="a2"/>
    <w:link w:val="30"/>
    <w:uiPriority w:val="9"/>
    <w:semiHidden/>
    <w:unhideWhenUsed/>
    <w:qFormat/>
    <w:rsid w:val="00584C65"/>
    <w:pPr>
      <w:spacing w:after="40" w:before="100" w:line="360" w:lineRule="auto"/>
      <w:outlineLvl w:val="2"/>
    </w:pPr>
    <w:rPr>
      <w:rFonts w:ascii="Arial" w:cs="Arial" w:eastAsia="Arial" w:hAnsi="Arial"/>
      <w:b/>
      <w:bCs/>
      <w:color w:themeColor="text1" w:val="000000"/>
      <w:sz w:val="28"/>
      <w:szCs w:val="28"/>
    </w:rPr>
  </w:style>
  <w:style w:styleId="4" w:type="paragraph">
    <w:name w:val="heading 4"/>
    <w:basedOn w:val="a1"/>
    <w:next w:val="a2"/>
    <w:link w:val="40"/>
    <w:uiPriority w:val="9"/>
    <w:semiHidden/>
    <w:unhideWhenUsed/>
    <w:qFormat/>
    <w:pPr>
      <w:spacing w:after="40" w:before="80"/>
      <w:outlineLvl w:val="3"/>
    </w:pPr>
    <w:rPr>
      <w:rFonts w:ascii="Arial" w:cs="Arial" w:eastAsia="Arial" w:hAnsi="Arial"/>
      <w:b/>
      <w:color w:themeColor="text1" w:val="000000"/>
    </w:rPr>
  </w:style>
  <w:style w:styleId="5" w:type="paragraph">
    <w:name w:val="heading 5"/>
    <w:basedOn w:val="a1"/>
    <w:next w:val="a2"/>
    <w:link w:val="50"/>
    <w:uiPriority w:val="9"/>
    <w:semiHidden/>
    <w:unhideWhenUsed/>
    <w:qFormat/>
    <w:rsid w:val="00962302"/>
    <w:pPr>
      <w:spacing w:after="40" w:before="80"/>
      <w:outlineLvl w:val="4"/>
    </w:pPr>
    <w:rPr>
      <w:rFonts w:ascii="微软雅黑" w:cs="微软雅黑" w:eastAsia="Arial" w:hAnsi="微软雅黑"/>
      <w:color w:themeColor="text1" w:val="000000"/>
    </w:rPr>
  </w:style>
  <w:style w:styleId="6" w:type="paragraph">
    <w:name w:val="heading 6"/>
    <w:basedOn w:val="a1"/>
    <w:next w:val="a2"/>
    <w:link w:val="60"/>
    <w:uiPriority w:val="9"/>
    <w:semiHidden/>
    <w:unhideWhenUsed/>
    <w:qFormat/>
    <w:rsid w:val="00962302"/>
    <w:pPr>
      <w:spacing w:after="0" w:before="40"/>
      <w:outlineLvl w:val="5"/>
    </w:pPr>
    <w:rPr>
      <w:rFonts w:ascii="微软雅黑" w:cs="微软雅黑" w:eastAsia="Arial" w:hAnsi="微软雅黑"/>
      <w:color w:themeColor="text1" w:val="000000"/>
    </w:rPr>
  </w:style>
  <w:style w:styleId="7" w:type="paragraph">
    <w:name w:val="heading 7"/>
    <w:basedOn w:val="a1"/>
    <w:next w:val="a2"/>
    <w:link w:val="70"/>
    <w:uiPriority w:val="9"/>
    <w:semiHidden/>
    <w:unhideWhenUsed/>
    <w:qFormat/>
    <w:rsid w:val="00962302"/>
    <w:pPr>
      <w:spacing w:after="0" w:before="40"/>
      <w:outlineLvl w:val="6"/>
    </w:pPr>
    <w:rPr>
      <w:rFonts w:ascii="微软雅黑" w:cs="微软雅黑" w:eastAsia="Arial" w:hAnsi="微软雅黑"/>
      <w:color w:themeColor="text1" w:val="000000"/>
    </w:rPr>
  </w:style>
  <w:style w:styleId="8" w:type="paragraph">
    <w:name w:val="heading 8"/>
    <w:basedOn w:val="a1"/>
    <w:next w:val="a2"/>
    <w:link w:val="80"/>
    <w:uiPriority w:val="9"/>
    <w:semiHidden/>
    <w:unhideWhenUsed/>
    <w:qFormat/>
    <w:rsid w:val="00962302"/>
    <w:pPr>
      <w:spacing w:after="0"/>
      <w:outlineLvl w:val="7"/>
    </w:pPr>
    <w:rPr>
      <w:rFonts w:cstheme="majorBidi" w:eastAsia="Arial"/>
      <w:iCs/>
      <w:color w:themeColor="text1" w:val="000000"/>
    </w:rPr>
  </w:style>
  <w:style w:styleId="9" w:type="paragraph">
    <w:name w:val="heading 9"/>
    <w:basedOn w:val="a1"/>
    <w:next w:val="a2"/>
    <w:link w:val="90"/>
    <w:uiPriority w:val="9"/>
    <w:semiHidden/>
    <w:unhideWhenUsed/>
    <w:qFormat/>
    <w:pPr>
      <w:spacing w:after="0"/>
      <w:outlineLvl w:val="8"/>
    </w:pPr>
    <w:rPr>
      <w:rFonts w:cstheme="majorBidi" w:eastAsia="Arial"/>
      <w:color w:themeColor="text1" w:themeTint="D8" w:val="272727"/>
    </w:rPr>
  </w:style>
  <w:style w:default="1" w:styleId="a3" w:type="character">
    <w:name w:val="Default Paragraph Font"/>
    <w:uiPriority w:val="1"/>
    <w:semiHidden/>
    <w:unhideWhenUsed/>
  </w:style>
  <w:style w:default="1" w:styleId="a4" w:type="table">
    <w:name w:val="Normal Table"/>
    <w:uiPriority w:val="99"/>
    <w:semiHidden/>
    <w:unhideWhenUsed/>
    <w:tblPr>
      <w:tblInd w:type="dxa" w:w="0"/>
      <w:tblCellMar>
        <w:top w:type="dxa" w:w="0"/>
        <w:left w:type="dxa" w:w="108"/>
        <w:bottom w:type="dxa" w:w="0"/>
        <w:right w:type="dxa" w:w="108"/>
      </w:tblCellMar>
    </w:tblPr>
  </w:style>
  <w:style w:default="1" w:styleId="a5" w:type="numbering">
    <w:name w:val="No List"/>
    <w:uiPriority w:val="99"/>
    <w:semiHidden/>
    <w:unhideWhenUsed/>
  </w:style>
  <w:style w:styleId="a2" w:type="paragraph">
    <w:name w:val="Body Text"/>
    <w:basedOn w:val="a1"/>
    <w:qFormat/>
    <w:rsid w:val="00962302"/>
    <w:pPr>
      <w:spacing w:after="180" w:before="100"/>
    </w:pPr>
    <w:rPr>
      <w:rFonts w:ascii="Arial" w:cs="Arial" w:eastAsia="Arial" w:hAnsi="Arial"/>
      <w:color w:themeColor="text1" w:val="000000"/>
    </w:rPr>
  </w:style>
  <w:style w:styleId="2" w:type="paragraph">
    <w:name w:val="List Number 2"/>
    <w:basedOn w:val="a1"/>
    <w:pPr>
      <w:numPr>
        <w:numId w:val="1"/>
      </w:numPr>
      <w:contextualSpacing/>
    </w:pPr>
    <w:rPr>
      <w:rFonts w:ascii="Arial" w:cs="Arial" w:eastAsia="Arial" w:hAnsi="Arial"/>
    </w:rPr>
  </w:style>
  <w:style w:styleId="a" w:type="paragraph">
    <w:name w:val="List Number"/>
    <w:basedOn w:val="a1"/>
    <w:pPr>
      <w:numPr>
        <w:numId w:val="2"/>
      </w:numPr>
      <w:spacing w:line="360" w:lineRule="auto"/>
      <w:contextualSpacing/>
    </w:pPr>
    <w:rPr>
      <w:rFonts w:ascii="Arial" w:cs="Arial" w:eastAsia="Arial" w:hAnsi="Arial"/>
      <w:b/>
      <w:bCs/>
    </w:rPr>
  </w:style>
  <w:style w:styleId="a6" w:type="paragraph">
    <w:name w:val="caption"/>
    <w:basedOn w:val="a1"/>
    <w:link w:val="a7"/>
    <w:pPr>
      <w:spacing w:after="120"/>
    </w:pPr>
    <w:rPr>
      <w:i/>
    </w:rPr>
  </w:style>
  <w:style w:styleId="a0" w:type="paragraph">
    <w:name w:val="List Bullet"/>
    <w:basedOn w:val="a1"/>
    <w:rsid w:val="00A82518"/>
    <w:pPr>
      <w:numPr>
        <w:numId w:val="3"/>
      </w:numPr>
      <w:spacing w:before="200" w:line="360" w:lineRule="auto"/>
      <w:ind w:hanging="200" w:left="200"/>
      <w:contextualSpacing/>
    </w:pPr>
    <w:rPr>
      <w:rFonts w:ascii="Arial" w:cs="Arial" w:eastAsia="Arial" w:hAnsi="Arial"/>
      <w:b/>
      <w:bCs/>
    </w:rPr>
  </w:style>
  <w:style w:styleId="a8" w:type="paragraph">
    <w:name w:val="Block Text"/>
    <w:basedOn w:val="a2"/>
    <w:next w:val="a2"/>
    <w:uiPriority w:val="9"/>
    <w:unhideWhenUsed/>
    <w:qFormat/>
    <w:rsid w:val="00C94844"/>
    <w:pPr>
      <w:pBdr>
        <w:left w:color="D1D1D1" w:space="4" w:sz="24" w:themeColor="background2" w:themeShade="E6" w:val="single"/>
      </w:pBdr>
      <w:spacing w:after="100"/>
      <w:ind w:left="397" w:right="482"/>
    </w:pPr>
    <w:rPr>
      <w:color w:themeColor="background2" w:themeShade="80" w:val="747474"/>
    </w:rPr>
  </w:style>
  <w:style w:styleId="20" w:type="paragraph">
    <w:name w:val="List Bullet 2"/>
    <w:basedOn w:val="a1"/>
    <w:rsid w:val="00A82518"/>
    <w:pPr>
      <w:numPr>
        <w:numId w:val="4"/>
      </w:numPr>
      <w:spacing w:before="120" w:line="360" w:lineRule="auto"/>
      <w:ind w:hanging="200" w:left="400"/>
      <w:contextualSpacing/>
    </w:pPr>
    <w:rPr>
      <w:rFonts w:ascii="Arial" w:cs="Arial" w:eastAsia="Arial" w:hAnsi="Arial"/>
    </w:rPr>
  </w:style>
  <w:style w:styleId="a9" w:type="paragraph">
    <w:name w:val="Date"/>
    <w:next w:val="a2"/>
    <w:qFormat/>
    <w:pPr>
      <w:spacing w:after="200"/>
      <w:jc w:val="center"/>
    </w:pPr>
    <w:rPr>
      <w:rFonts w:eastAsia="Arial"/>
      <w:sz w:val="24"/>
      <w:szCs w:val="24"/>
      <w:lang w:eastAsia="en-US"/>
    </w:rPr>
  </w:style>
  <w:style w:styleId="aa" w:type="paragraph">
    <w:name w:val="Subtitle"/>
    <w:basedOn w:val="ab"/>
    <w:next w:val="a2"/>
    <w:link w:val="ac"/>
    <w:uiPriority w:val="11"/>
    <w:qFormat/>
    <w:rPr>
      <w:spacing w:val="15"/>
      <w:sz w:val="28"/>
      <w:szCs w:val="28"/>
    </w:rPr>
  </w:style>
  <w:style w:styleId="ab" w:type="paragraph">
    <w:name w:val="Title"/>
    <w:basedOn w:val="a1"/>
    <w:next w:val="a2"/>
    <w:link w:val="ad"/>
    <w:uiPriority w:val="10"/>
    <w:qFormat/>
    <w:pPr>
      <w:spacing w:after="80"/>
      <w:contextualSpacing/>
      <w:jc w:val="center"/>
    </w:pPr>
    <w:rPr>
      <w:rFonts w:ascii="Arial" w:cs="Arial" w:eastAsia="Arial" w:hAnsi="Arial"/>
      <w:spacing w:val="-10"/>
      <w:kern w:val="28"/>
      <w:sz w:val="56"/>
      <w:szCs w:val="56"/>
    </w:rPr>
  </w:style>
  <w:style w:styleId="ae" w:type="paragraph">
    <w:name w:val="footnote text"/>
    <w:basedOn w:val="a1"/>
    <w:uiPriority w:val="9"/>
    <w:unhideWhenUsed/>
    <w:qFormat/>
  </w:style>
  <w:style w:styleId="af" w:type="character">
    <w:name w:val="Hyperlink"/>
    <w:basedOn w:val="a3"/>
    <w:rsid w:val="00962302"/>
    <w:rPr>
      <w:b w:val="0"/>
      <w:i w:val="0"/>
      <w:color w:themeColor="text1" w:val="000000"/>
      <w:u w:val="none"/>
      <w:bdr w:color="auto" w:space="0" w:sz="0" w:val="none"/>
      <w:em w:val="none"/>
    </w:rPr>
  </w:style>
  <w:style w:customStyle="1" w:styleId="a7" w:type="character">
    <w:name w:val="题注 字符"/>
    <w:basedOn w:val="a3"/>
    <w:link w:val="a6"/>
  </w:style>
  <w:style w:styleId="af0" w:type="character">
    <w:name w:val="footnote reference"/>
    <w:basedOn w:val="a7"/>
    <w:rPr>
      <w:vertAlign w:val="superscript"/>
    </w:rPr>
  </w:style>
  <w:style w:customStyle="1" w:styleId="FirstParagraph" w:type="paragraph">
    <w:name w:val="First Paragraph"/>
    <w:basedOn w:val="a2"/>
    <w:next w:val="a2"/>
    <w:qFormat/>
    <w:rsid w:val="00962302"/>
    <w:pPr>
      <w:spacing w:before="240"/>
    </w:pPr>
  </w:style>
  <w:style w:customStyle="1" w:styleId="Compact" w:type="paragraph">
    <w:name w:val="Compact"/>
    <w:basedOn w:val="a2"/>
    <w:qFormat/>
    <w:pPr>
      <w:spacing w:after="36" w:before="36"/>
    </w:pPr>
  </w:style>
  <w:style w:customStyle="1" w:styleId="ad" w:type="character">
    <w:name w:val="标题 字符"/>
    <w:basedOn w:val="a3"/>
    <w:link w:val="ab"/>
    <w:uiPriority w:val="10"/>
    <w:rPr>
      <w:rFonts w:ascii="Arial" w:cs="Arial" w:eastAsia="Arial" w:hAnsi="Arial"/>
      <w:spacing w:val="-10"/>
      <w:kern w:val="28"/>
      <w:sz w:val="56"/>
      <w:szCs w:val="56"/>
    </w:rPr>
  </w:style>
  <w:style w:customStyle="1" w:styleId="ac" w:type="character">
    <w:name w:val="副标题 字符"/>
    <w:basedOn w:val="a3"/>
    <w:link w:val="aa"/>
    <w:uiPriority w:val="11"/>
    <w:rPr>
      <w:rFonts w:cstheme="majorBidi" w:eastAsiaTheme="majorEastAsia"/>
      <w:color w:themeColor="text1" w:themeTint="A6" w:val="595959"/>
      <w:spacing w:val="15"/>
      <w:sz w:val="28"/>
      <w:szCs w:val="28"/>
    </w:rPr>
  </w:style>
  <w:style w:customStyle="1" w:styleId="Author" w:type="paragraph">
    <w:name w:val="Author"/>
    <w:next w:val="a2"/>
    <w:qFormat/>
    <w:pPr>
      <w:spacing w:after="200"/>
      <w:jc w:val="center"/>
    </w:pPr>
    <w:rPr>
      <w:sz w:val="24"/>
      <w:szCs w:val="24"/>
      <w:lang w:eastAsia="en-US"/>
    </w:rPr>
  </w:style>
  <w:style w:customStyle="1" w:styleId="AbstractTitle" w:type="paragraph">
    <w:name w:val="Abstract Title"/>
    <w:basedOn w:val="a1"/>
    <w:next w:val="Abstract"/>
    <w:qFormat/>
    <w:pPr>
      <w:keepNext/>
      <w:keepLines/>
      <w:spacing w:after="0" w:before="300"/>
      <w:jc w:val="center"/>
    </w:pPr>
    <w:rPr>
      <w:b/>
      <w:sz w:val="20"/>
      <w:szCs w:val="20"/>
    </w:rPr>
  </w:style>
  <w:style w:customStyle="1" w:styleId="Abstract" w:type="paragraph">
    <w:name w:val="Abstract"/>
    <w:basedOn w:val="a1"/>
    <w:next w:val="a2"/>
    <w:qFormat/>
    <w:pPr>
      <w:spacing w:after="300" w:before="100"/>
    </w:pPr>
    <w:rPr>
      <w:rFonts w:eastAsia="Arial"/>
      <w:sz w:val="20"/>
      <w:szCs w:val="20"/>
    </w:rPr>
  </w:style>
  <w:style w:customStyle="1" w:styleId="11" w:type="paragraph">
    <w:name w:val="书目1"/>
    <w:basedOn w:val="a1"/>
    <w:qFormat/>
  </w:style>
  <w:style w:customStyle="1" w:styleId="10" w:type="character">
    <w:name w:val="标题 1 字符"/>
    <w:basedOn w:val="a3"/>
    <w:link w:val="1"/>
    <w:uiPriority w:val="9"/>
    <w:rsid w:val="00FC1DF5"/>
    <w:rPr>
      <w:rFonts w:ascii="Arial" w:cs="Arial" w:eastAsia="Arial" w:hAnsi="Arial"/>
      <w:b/>
      <w:bCs/>
      <w:color w:themeColor="text1" w:val="000000"/>
      <w:sz w:val="44"/>
      <w:szCs w:val="40"/>
      <w:lang w:eastAsia="en-US"/>
    </w:rPr>
  </w:style>
  <w:style w:customStyle="1" w:styleId="22" w:type="character">
    <w:name w:val="标题 2 字符"/>
    <w:basedOn w:val="a3"/>
    <w:link w:val="21"/>
    <w:uiPriority w:val="9"/>
    <w:semiHidden/>
    <w:rsid w:val="00605308"/>
    <w:rPr>
      <w:rFonts w:ascii="Arial" w:cs="Arial" w:eastAsia="Arial" w:hAnsi="Arial"/>
      <w:b/>
      <w:bCs/>
      <w:color w:themeColor="text1" w:val="000000"/>
      <w:sz w:val="32"/>
      <w:szCs w:val="32"/>
      <w:lang w:eastAsia="en-US"/>
    </w:rPr>
  </w:style>
  <w:style w:customStyle="1" w:styleId="30" w:type="character">
    <w:name w:val="标题 3 字符"/>
    <w:basedOn w:val="a3"/>
    <w:link w:val="3"/>
    <w:uiPriority w:val="9"/>
    <w:semiHidden/>
    <w:rsid w:val="00584C65"/>
    <w:rPr>
      <w:rFonts w:ascii="Arial" w:cs="Arial" w:eastAsia="Arial" w:hAnsi="Arial"/>
      <w:b/>
      <w:bCs/>
      <w:color w:themeColor="text1" w:val="000000"/>
      <w:sz w:val="28"/>
      <w:szCs w:val="28"/>
      <w:lang w:eastAsia="en-US"/>
    </w:rPr>
  </w:style>
  <w:style w:customStyle="1" w:styleId="40" w:type="character">
    <w:name w:val="标题 4 字符"/>
    <w:basedOn w:val="a3"/>
    <w:link w:val="4"/>
    <w:uiPriority w:val="9"/>
    <w:semiHidden/>
    <w:rPr>
      <w:rFonts w:ascii="Arial" w:cs="Arial" w:eastAsia="Arial" w:hAnsi="Arial"/>
      <w:b/>
      <w:color w:themeColor="text1" w:val="000000"/>
      <w:sz w:val="24"/>
      <w:szCs w:val="24"/>
      <w:lang w:eastAsia="en-US"/>
    </w:rPr>
  </w:style>
  <w:style w:customStyle="1" w:styleId="50" w:type="character">
    <w:name w:val="标题 5 字符"/>
    <w:basedOn w:val="a3"/>
    <w:link w:val="5"/>
    <w:uiPriority w:val="9"/>
    <w:semiHidden/>
    <w:rsid w:val="00962302"/>
    <w:rPr>
      <w:rFonts w:ascii="微软雅黑" w:cs="微软雅黑" w:eastAsia="Arial" w:hAnsi="微软雅黑"/>
      <w:color w:themeColor="text1" w:val="000000"/>
      <w:sz w:val="24"/>
      <w:szCs w:val="24"/>
      <w:lang w:eastAsia="en-US"/>
    </w:rPr>
  </w:style>
  <w:style w:customStyle="1" w:styleId="60" w:type="character">
    <w:name w:val="标题 6 字符"/>
    <w:basedOn w:val="a3"/>
    <w:link w:val="6"/>
    <w:uiPriority w:val="9"/>
    <w:semiHidden/>
    <w:rsid w:val="00962302"/>
    <w:rPr>
      <w:rFonts w:ascii="微软雅黑" w:cs="微软雅黑" w:eastAsia="Arial" w:hAnsi="微软雅黑"/>
      <w:color w:themeColor="text1" w:val="000000"/>
      <w:sz w:val="24"/>
      <w:szCs w:val="24"/>
      <w:lang w:eastAsia="en-US"/>
    </w:rPr>
  </w:style>
  <w:style w:customStyle="1" w:styleId="70" w:type="character">
    <w:name w:val="标题 7 字符"/>
    <w:basedOn w:val="a3"/>
    <w:link w:val="7"/>
    <w:uiPriority w:val="9"/>
    <w:semiHidden/>
    <w:rsid w:val="00962302"/>
    <w:rPr>
      <w:rFonts w:ascii="微软雅黑" w:cs="微软雅黑" w:eastAsia="Arial" w:hAnsi="微软雅黑"/>
      <w:color w:themeColor="text1" w:val="000000"/>
      <w:sz w:val="24"/>
      <w:szCs w:val="24"/>
      <w:lang w:eastAsia="en-US"/>
    </w:rPr>
  </w:style>
  <w:style w:customStyle="1" w:styleId="80" w:type="character">
    <w:name w:val="标题 8 字符"/>
    <w:basedOn w:val="a3"/>
    <w:link w:val="8"/>
    <w:uiPriority w:val="9"/>
    <w:semiHidden/>
    <w:rsid w:val="00962302"/>
    <w:rPr>
      <w:rFonts w:cstheme="majorBidi" w:eastAsia="Arial"/>
      <w:iCs/>
      <w:color w:themeColor="text1" w:val="000000"/>
      <w:sz w:val="24"/>
      <w:szCs w:val="24"/>
      <w:lang w:eastAsia="en-US"/>
    </w:rPr>
  </w:style>
  <w:style w:customStyle="1" w:styleId="90" w:type="character">
    <w:name w:val="标题 9 字符"/>
    <w:basedOn w:val="a3"/>
    <w:link w:val="9"/>
    <w:uiPriority w:val="9"/>
    <w:semiHidden/>
    <w:rPr>
      <w:rFonts w:cstheme="majorBidi" w:eastAsia="Arial"/>
      <w:color w:themeColor="text1" w:themeTint="D8" w:val="272727"/>
      <w:sz w:val="24"/>
      <w:szCs w:val="24"/>
      <w:lang w:eastAsia="en-US"/>
    </w:rPr>
  </w:style>
  <w:style w:customStyle="1" w:styleId="FootnoteBlockText" w:type="paragraph">
    <w:name w:val="Footnote Block Text"/>
    <w:basedOn w:val="ae"/>
    <w:next w:val="ae"/>
    <w:uiPriority w:val="9"/>
    <w:unhideWhenUsed/>
    <w:qFormat/>
    <w:pPr>
      <w:spacing w:after="100" w:before="100"/>
      <w:ind w:left="480" w:right="480"/>
    </w:pPr>
  </w:style>
  <w:style w:customStyle="1" w:styleId="Table" w:type="table">
    <w:name w:val="Table"/>
    <w:semiHidden/>
    <w:unhideWhenUsed/>
    <w:qFormat/>
    <w:tblPr>
      <w:tblCellMar>
        <w:top w:type="dxa" w:w="0"/>
        <w:left w:type="dxa" w:w="108"/>
        <w:bottom w:type="dxa" w:w="0"/>
        <w:right w:type="dxa" w:w="108"/>
      </w:tblCellMar>
    </w:tblPr>
    <w:tblStylePr w:type="firstRow">
      <w:tblPr/>
      <w:tcPr>
        <w:tcBorders>
          <w:bottom w:color="auto" w:space="0" w:sz="0" w:val="single"/>
        </w:tcBorders>
        <w:vAlign w:val="bottom"/>
      </w:tcPr>
    </w:tblStylePr>
  </w:style>
  <w:style w:customStyle="1" w:styleId="DefinitionTerm" w:type="paragraph">
    <w:name w:val="Definition Term"/>
    <w:basedOn w:val="a1"/>
    <w:next w:val="Definition"/>
    <w:pPr>
      <w:spacing w:after="0"/>
    </w:pPr>
    <w:rPr>
      <w:rFonts w:eastAsia="Arial"/>
    </w:rPr>
  </w:style>
  <w:style w:customStyle="1" w:styleId="Definition" w:type="paragraph">
    <w:name w:val="Definition"/>
    <w:basedOn w:val="a1"/>
    <w:rsid w:val="00962302"/>
    <w:rPr>
      <w:color w:themeColor="text1" w:val="000000"/>
    </w:rPr>
  </w:style>
  <w:style w:customStyle="1" w:styleId="TableCaption" w:type="paragraph">
    <w:name w:val="Table Caption"/>
    <w:basedOn w:val="a6"/>
  </w:style>
  <w:style w:customStyle="1" w:styleId="ImageCaption" w:type="paragraph">
    <w:name w:val="Image Caption"/>
    <w:basedOn w:val="a6"/>
  </w:style>
  <w:style w:customStyle="1" w:styleId="Figure" w:type="paragraph">
    <w:name w:val="Figure"/>
    <w:basedOn w:val="a1"/>
  </w:style>
  <w:style w:customStyle="1" w:styleId="CaptionedFigure" w:type="paragraph">
    <w:name w:val="Captioned Figure"/>
    <w:basedOn w:val="Figure"/>
    <w:pPr>
      <w:keepNext/>
    </w:pPr>
  </w:style>
  <w:style w:customStyle="1" w:styleId="VerbatimChar" w:type="character">
    <w:name w:val="Verbatim Char"/>
    <w:basedOn w:val="a7"/>
    <w:link w:val="SourceCode"/>
    <w:rsid w:val="00FE2A30"/>
    <w:rPr>
      <w:rFonts w:ascii="Consolas" w:cs="Times New Roman (正文 CS 字体)" w:eastAsia="Arial" w:hAnsi="Consolas"/>
      <w:sz w:val="22"/>
      <w:shd w:color="auto" w:fill="F2F2F2" w:themeFill="background1" w:themeFillShade="F2" w:val="clear"/>
    </w:rPr>
  </w:style>
  <w:style w:customStyle="1" w:styleId="SectionNumber" w:type="character">
    <w:name w:val="Section Number"/>
    <w:basedOn w:val="a7"/>
  </w:style>
  <w:style w:customStyle="1" w:styleId="TOC1" w:type="paragraph">
    <w:name w:val="TOC 标题1"/>
    <w:basedOn w:val="1"/>
    <w:next w:val="a2"/>
    <w:uiPriority w:val="39"/>
    <w:unhideWhenUsed/>
    <w:qFormat/>
    <w:pPr>
      <w:spacing w:before="240" w:line="259" w:lineRule="auto"/>
      <w:outlineLvl w:val="9"/>
    </w:pPr>
    <w:rPr>
      <w:rFonts w:asciiTheme="majorHAnsi" w:cstheme="majorBidi" w:eastAsiaTheme="majorEastAsia" w:hAnsiTheme="majorHAnsi"/>
      <w:color w:themeColor="accent1" w:themeShade="BF" w:val="0F4761"/>
    </w:rPr>
  </w:style>
  <w:style w:customStyle="1" w:styleId="SourceCode" w:type="paragraph">
    <w:name w:val="Source Code"/>
    <w:link w:val="VerbatimChar"/>
    <w:rsid w:val="00FE2A30"/>
    <w:pPr>
      <w:shd w:color="auto" w:fill="F2F2F2" w:themeFill="background1" w:themeFillShade="F2" w:val="clear"/>
      <w:wordWrap w:val="0"/>
      <w:spacing w:after="100" w:afterLines="100" w:before="100" w:beforeLines="100"/>
    </w:pPr>
    <w:rPr>
      <w:rFonts w:ascii="Consolas" w:cs="Times New Roman (正文 CS 字体)" w:eastAsia="Arial" w:hAnsi="Consolas"/>
      <w:sz w:val="22"/>
    </w:rPr>
  </w:style>
  <w:style w:styleId="af1" w:type="character">
    <w:name w:val="FollowedHyperlink"/>
    <w:basedOn w:val="a3"/>
    <w:rsid w:val="0011788E"/>
    <w:rPr>
      <w:color w:themeColor="followedHyperlink" w:val="96607D"/>
      <w:u w:val="single"/>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7" Type="http://schemas.openxmlformats.org/officeDocument/2006/relationships/footnotes" Target="foot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11" Type="http://schemas.openxmlformats.org/officeDocument/2006/relationships/customXml" Target="../customXml/item3.xml"/><Relationship Id="rId5" Type="http://schemas.openxmlformats.org/officeDocument/2006/relationships/fontTable" Target="fontTable.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10026F9AEED442AB141D5C00EF2F7C" ma:contentTypeVersion="22" ma:contentTypeDescription="Create a new document." ma:contentTypeScope="" ma:versionID="bbf6cedda85f957ac2a043dee6cd74dc">
  <xsd:schema xmlns:xsd="http://www.w3.org/2001/XMLSchema" xmlns:xs="http://www.w3.org/2001/XMLSchema" xmlns:p="http://schemas.microsoft.com/office/2006/metadata/properties" xmlns:ns1="http://schemas.microsoft.com/sharepoint/v3" xmlns:ns2="451aad5b-167b-4d6c-939c-63203bdf6bab" xmlns:ns3="c503ef68-8e6b-4103-88cd-6d3eed0e207f" targetNamespace="http://schemas.microsoft.com/office/2006/metadata/properties" ma:root="true" ma:fieldsID="a64bd8f018ff6ba91350b8371d2a451a" ns1:_="" ns2:_="" ns3:_="">
    <xsd:import namespace="http://schemas.microsoft.com/sharepoint/v3"/>
    <xsd:import namespace="451aad5b-167b-4d6c-939c-63203bdf6bab"/>
    <xsd:import namespace="c503ef68-8e6b-4103-88cd-6d3eed0e207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2:MediaServiceAutoKeyPoints" minOccurs="0"/>
                <xsd:element ref="ns2:MediaServiceKeyPoint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1:_ip_UnifiedCompliancePolicyProperties" minOccurs="0"/>
                <xsd:element ref="ns1:_ip_UnifiedCompliancePolicyUIAction"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xsd:simpleType>
        <xsd:restriction base="dms:Note"/>
      </xsd:simpleType>
    </xsd:element>
    <xsd:element name="_ip_UnifiedCompliancePolicyUIAction" ma:index="2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51aad5b-167b-4d6c-939c-63203bdf6ba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4122a211-7e95-43c4-85fe-cfb3afdd586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503ef68-8e6b-4103-88cd-6d3eed0e207f"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1413bcfb-e5f3-4cb8-aeca-3ab024fd0deb}" ma:internalName="TaxCatchAll" ma:showField="CatchAllData" ma:web="c503ef68-8e6b-4103-88cd-6d3eed0e207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451aad5b-167b-4d6c-939c-63203bdf6bab">
      <Terms xmlns="http://schemas.microsoft.com/office/infopath/2007/PartnerControls"/>
    </lcf76f155ced4ddcb4097134ff3c332f>
    <TaxCatchAll xmlns="c503ef68-8e6b-4103-88cd-6d3eed0e207f" xsi:nil="true"/>
  </documentManagement>
</p:properties>
</file>

<file path=customXml/itemProps1.xml><?xml version="1.0" encoding="utf-8"?>
<ds:datastoreItem xmlns:ds="http://schemas.openxmlformats.org/officeDocument/2006/customXml" ds:itemID="{DB68BBEA-72F1-4068-A05C-C9F3242BA133}"/>
</file>

<file path=customXml/itemProps2.xml><?xml version="1.0" encoding="utf-8"?>
<ds:datastoreItem xmlns:ds="http://schemas.openxmlformats.org/officeDocument/2006/customXml" ds:itemID="{BA29472D-438E-4F2A-BE1E-45A684ABAE74}"/>
</file>

<file path=customXml/itemProps3.xml><?xml version="1.0" encoding="utf-8"?>
<ds:datastoreItem xmlns:ds="http://schemas.openxmlformats.org/officeDocument/2006/customXml" ds:itemID="{8DBFA579-E154-4173-8051-50FA7D3C4F6C}"/>
</file>

<file path=docProps/app.xml><?xml version="1.0" encoding="utf-8"?>
<Properties xmlns="http://schemas.openxmlformats.org/officeDocument/2006/extended-properties" xmlns:vt="http://schemas.openxmlformats.org/officeDocument/2006/docPropsVTypes">
  <Template>Normal.dotm</Template>
  <TotalTime>105</TotalTime>
  <Pages>1</Pages>
  <Words>65</Words>
  <Characters>371</Characters>
  <Application>Microsoft Office Word</Application>
  <DocSecurity>0</DocSecurity>
  <Lines>3</Lines>
  <Paragraphs>1</Paragraphs>
  <ScaleCrop>false</ScaleCrop>
  <Company/>
  <LinksUpToDate>false</LinksUpToDate>
  <CharactersWithSpaces>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2026-08-25T01:29:21Z</dcterms:created>
  <dcterms:modified xsi:type="dcterms:W3CDTF">2026-08-25T01:29:21Z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0x0101004810026F9AEED442AB141D5C00EF2F7C</vt:lpwstr>
  </property>
</Properties>
</file>