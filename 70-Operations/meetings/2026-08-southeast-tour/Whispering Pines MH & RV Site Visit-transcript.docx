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whispering-pines-mh--rv-site-visit"/>
    <w:p>
      <w:pPr>
        <w:pStyle w:val="1"/>
      </w:pPr>
      <w:r>
        <w:t xml:space="preserve">Whispering Pines MH &amp; RV Site Visit</w:t>
      </w:r>
    </w:p>
    <w:bookmarkStart w:id="20" w:name="X5d7ac25a0518e6d5b74cc7b33f216066576c23b"/>
    <w:p>
      <w:pPr>
        <w:pStyle w:val="6"/>
      </w:pPr>
      <w:r>
        <w:t xml:space="preserve">2026-08-20 10:25:41</w:t>
      </w:r>
    </w:p>
    <w:p>
      <w:pPr>
        <w:pStyle w:val="FirstParagraph"/>
      </w:pPr>
      <w:r>
        <w:rPr>
          <w:b/>
          <w:bCs/>
        </w:rPr>
        <w:t xml:space="preserve">00:00:28 Speaker 2</w:t>
      </w:r>
      <w:r>
        <w:br/>
      </w:r>
      <w:r>
        <w:t xml:space="preserve">Good Morning.</w:t>
      </w:r>
    </w:p>
    <w:p>
      <w:pPr>
        <w:pStyle w:val="a2"/>
      </w:pPr>
      <w:r>
        <w:rPr>
          <w:b/>
          <w:bCs/>
        </w:rPr>
        <w:t xml:space="preserve">00:00:33 Speaker 3</w:t>
      </w:r>
      <w:r>
        <w:br/>
      </w:r>
      <w:r>
        <w:t xml:space="preserve">Oh my god. What? It was right there. It’s right there now.</w:t>
      </w:r>
    </w:p>
    <w:p>
      <w:pPr>
        <w:pStyle w:val="a2"/>
      </w:pPr>
      <w:r>
        <w:rPr>
          <w:b/>
          <w:bCs/>
        </w:rPr>
        <w:t xml:space="preserve">00:00:39 Speaker 4</w:t>
      </w:r>
      <w:r>
        <w:br/>
      </w:r>
      <w:r>
        <w:t xml:space="preserve">That’s amazing.</w:t>
      </w:r>
    </w:p>
    <w:p>
      <w:pPr>
        <w:pStyle w:val="a2"/>
      </w:pPr>
      <w:r>
        <w:rPr>
          <w:b/>
          <w:bCs/>
        </w:rPr>
        <w:t xml:space="preserve">00:01:20 Speaker 1</w:t>
      </w:r>
      <w:r>
        <w:br/>
      </w:r>
      <w:r>
        <w:t xml:space="preserve">Hi. Thank you.</w:t>
      </w:r>
    </w:p>
    <w:p>
      <w:pPr>
        <w:pStyle w:val="a2"/>
      </w:pPr>
      <w:r>
        <w:rPr>
          <w:b/>
          <w:bCs/>
        </w:rPr>
        <w:t xml:space="preserve">00:01:31 Speaker 6</w:t>
      </w:r>
      <w:r>
        <w:br/>
      </w:r>
      <w:r>
        <w:t xml:space="preserve">There you go. I actually think he’s hotter in South Carolina than he is here. You’re all sweaty already?</w:t>
      </w:r>
    </w:p>
    <w:p>
      <w:pPr>
        <w:pStyle w:val="a2"/>
      </w:pPr>
      <w:r>
        <w:rPr>
          <w:b/>
          <w:bCs/>
        </w:rPr>
        <w:t xml:space="preserve">00:01:44 Speaker 2</w:t>
      </w:r>
      <w:r>
        <w:br/>
      </w:r>
      <w:r>
        <w:t xml:space="preserve">It’s gonna be one of them days. It’s gonna be one of those days.</w:t>
      </w:r>
    </w:p>
    <w:p>
      <w:pPr>
        <w:pStyle w:val="a2"/>
      </w:pPr>
      <w:r>
        <w:rPr>
          <w:b/>
          <w:bCs/>
        </w:rPr>
        <w:t xml:space="preserve">00:01:50 Speaker 2</w:t>
      </w:r>
      <w:r>
        <w:br/>
      </w:r>
      <w:r>
        <w:t xml:space="preserve">You guys called for a bay in. I think I handled it all. How are we?</w:t>
      </w:r>
    </w:p>
    <w:p>
      <w:pPr>
        <w:pStyle w:val="a2"/>
      </w:pPr>
      <w:r>
        <w:rPr>
          <w:b/>
          <w:bCs/>
        </w:rPr>
        <w:t xml:space="preserve">00:02:02 Speaker 6</w:t>
      </w:r>
      <w:r>
        <w:br/>
      </w:r>
      <w:r>
        <w:t xml:space="preserve">Northgate Homes, he said they’re landing around twenty one or two.</w:t>
      </w:r>
    </w:p>
    <w:p>
      <w:pPr>
        <w:pStyle w:val="a2"/>
      </w:pPr>
      <w:r>
        <w:rPr>
          <w:b/>
          <w:bCs/>
        </w:rPr>
        <w:t xml:space="preserve">00:02:09 Speaker 2</w:t>
      </w:r>
      <w:r>
        <w:br/>
      </w:r>
      <w:r>
        <w:t xml:space="preserve">And then supposedly they’ve always been delayed hours, so that’s why we were saying later.</w:t>
      </w:r>
    </w:p>
    <w:p>
      <w:pPr>
        <w:pStyle w:val="a2"/>
      </w:pPr>
      <w:r>
        <w:rPr>
          <w:b/>
          <w:bCs/>
        </w:rPr>
        <w:t xml:space="preserve">00:02:15 Speaker 6</w:t>
      </w:r>
      <w:r>
        <w:br/>
      </w:r>
      <w:r>
        <w:t xml:space="preserve">It was funny because I was driving on ninety five, and there was a home on ninety five in front of me. So I took a picture of it and I sent it to Clark and I was like, is this ours? Because if it’s going to the airport, this will be super early. You can’t tell the wrapping. But it looks like a park model. I said, do we have anything going to advantage today? He said no, just the north door.</w:t>
      </w:r>
    </w:p>
    <w:p>
      <w:pPr>
        <w:pStyle w:val="a2"/>
      </w:pPr>
      <w:r>
        <w:rPr>
          <w:b/>
          <w:bCs/>
        </w:rPr>
        <w:t xml:space="preserve">00:02:40 Speaker 3</w:t>
      </w:r>
      <w:r>
        <w:br/>
      </w:r>
      <w:r>
        <w:t xml:space="preserve">It’s friggin’ hot. It is so hot. She’ll be driving. I drove the whole time. I’m so tired.</w:t>
      </w:r>
    </w:p>
    <w:p>
      <w:pPr>
        <w:pStyle w:val="a2"/>
      </w:pPr>
      <w:r>
        <w:rPr>
          <w:b/>
          <w:bCs/>
        </w:rPr>
        <w:t xml:space="preserve">00:02:52 Speaker 2</w:t>
      </w:r>
      <w:r>
        <w:br/>
      </w:r>
      <w:r>
        <w:t xml:space="preserve">We have figured out that John has done a total of maybe six minutes.</w:t>
      </w:r>
    </w:p>
    <w:p>
      <w:pPr>
        <w:pStyle w:val="a2"/>
      </w:pPr>
      <w:r>
        <w:rPr>
          <w:b/>
          <w:bCs/>
        </w:rPr>
        <w:t xml:space="preserve">00:02:58 Speaker 4</w:t>
      </w:r>
      <w:r>
        <w:br/>
      </w:r>
      <w:r>
        <w:t xml:space="preserve">Of driving. It’s less than a ten minute drive, but take it.</w:t>
      </w:r>
    </w:p>
    <w:p>
      <w:pPr>
        <w:pStyle w:val="a2"/>
      </w:pPr>
      <w:r>
        <w:rPr>
          <w:b/>
          <w:bCs/>
        </w:rPr>
        <w:t xml:space="preserve">00:03:02 Speaker 6</w:t>
      </w:r>
      <w:r>
        <w:br/>
      </w:r>
      <w:r>
        <w:t xml:space="preserve">In his defense, he drove from Pennsylvania to Maryland.</w:t>
      </w:r>
    </w:p>
    <w:p>
      <w:pPr>
        <w:pStyle w:val="a2"/>
      </w:pPr>
      <w:r>
        <w:rPr>
          <w:b/>
          <w:bCs/>
        </w:rPr>
        <w:t xml:space="preserve">00:03:07 Speaker 2</w:t>
      </w:r>
      <w:r>
        <w:br/>
      </w:r>
      <w:r>
        <w:t xml:space="preserve">And I drove from Massachusetts to Maryland the same day before. You did. And you didn’t complain about it at all.</w:t>
      </w:r>
    </w:p>
    <w:p>
      <w:pPr>
        <w:pStyle w:val="a2"/>
      </w:pPr>
      <w:r>
        <w:rPr>
          <w:b/>
          <w:bCs/>
        </w:rPr>
        <w:t xml:space="preserve">00:03:17 Speaker 3</w:t>
      </w:r>
      <w:r>
        <w:br/>
      </w:r>
      <w:r>
        <w:t xml:space="preserve">I don’t drive, Abby doesn’t let me go. It’s not a responsible thing to do.</w:t>
      </w:r>
    </w:p>
    <w:p>
      <w:pPr>
        <w:pStyle w:val="a2"/>
      </w:pPr>
      <w:r>
        <w:rPr>
          <w:b/>
          <w:bCs/>
        </w:rPr>
        <w:t xml:space="preserve">00:03:24 Speaker 2</w:t>
      </w:r>
      <w:r>
        <w:br/>
      </w:r>
      <w:r>
        <w:t xml:space="preserve">It’s actually funny. I have fought that for so long and now I think I’m going to give it up.</w:t>
      </w:r>
    </w:p>
    <w:p>
      <w:pPr>
        <w:pStyle w:val="a2"/>
      </w:pPr>
      <w:r>
        <w:rPr>
          <w:b/>
          <w:bCs/>
        </w:rPr>
        <w:t xml:space="preserve">00:03:28 Speaker 6</w:t>
      </w:r>
      <w:r>
        <w:br/>
      </w:r>
      <w:r>
        <w:t xml:space="preserve">That’s amazing.</w:t>
      </w:r>
    </w:p>
    <w:p>
      <w:pPr>
        <w:pStyle w:val="a2"/>
      </w:pPr>
      <w:r>
        <w:rPr>
          <w:b/>
          <w:bCs/>
        </w:rPr>
        <w:t xml:space="preserve">00:03:29 Speaker 2</w:t>
      </w:r>
      <w:r>
        <w:br/>
      </w:r>
      <w:r>
        <w:t xml:space="preserve">I don’t like when Jamie drives, but now I think I’m just going to give it up.</w:t>
      </w:r>
    </w:p>
    <w:p>
      <w:pPr>
        <w:pStyle w:val="a2"/>
      </w:pPr>
      <w:r>
        <w:rPr>
          <w:b/>
          <w:bCs/>
        </w:rPr>
        <w:t xml:space="preserve">00:03:33 Speaker 6</w:t>
      </w:r>
      <w:r>
        <w:br/>
      </w:r>
      <w:r>
        <w:t xml:space="preserve">Oh Mark, Mark used to fight it, now he gives up.</w:t>
      </w:r>
    </w:p>
    <w:p>
      <w:pPr>
        <w:pStyle w:val="a2"/>
      </w:pPr>
      <w:r>
        <w:rPr>
          <w:b/>
          <w:bCs/>
        </w:rPr>
        <w:t xml:space="preserve">00:03:36 Speaker 3</w:t>
      </w:r>
      <w:r>
        <w:br/>
      </w:r>
      <w:r>
        <w:t xml:space="preserve">All the time you drive all the time? Abby drives all the time.</w:t>
      </w:r>
    </w:p>
    <w:p>
      <w:pPr>
        <w:pStyle w:val="a2"/>
      </w:pPr>
      <w:r>
        <w:rPr>
          <w:b/>
          <w:bCs/>
        </w:rPr>
        <w:t xml:space="preserve">00:03:42 Speaker 6</w:t>
      </w:r>
      <w:r>
        <w:br/>
      </w:r>
      <w:r>
        <w:t xml:space="preserve">Lesstequila is number one. If we’re going out, I have two glasses of wine. He could have eight gin and tonics and still be straight as an arrow, but I’d rather you not be driving.</w:t>
      </w:r>
    </w:p>
    <w:p>
      <w:pPr>
        <w:pStyle w:val="a2"/>
      </w:pPr>
      <w:r>
        <w:rPr>
          <w:b/>
          <w:bCs/>
        </w:rPr>
        <w:t xml:space="preserve">00:03:55 Speaker 3</w:t>
      </w:r>
      <w:r>
        <w:br/>
      </w:r>
      <w:r>
        <w:t xml:space="preserve">That was just a control freak.</w:t>
      </w:r>
    </w:p>
    <w:p>
      <w:pPr>
        <w:pStyle w:val="a2"/>
      </w:pPr>
      <w:r>
        <w:rPr>
          <w:b/>
          <w:bCs/>
        </w:rPr>
        <w:t xml:space="preserve">00:03:57 Speaker 6</w:t>
      </w:r>
      <w:r>
        <w:br/>
      </w:r>
      <w:r>
        <w:t xml:space="preserve">So am I. Leslie texted me this morning and she was like,</w:t>
      </w:r>
      <w:r>
        <w:t xml:space="preserve"> </w:t>
      </w:r>
      <w:r>
        <w:t xml:space="preserve">“I have my barf bag.”</w:t>
      </w:r>
      <w:r>
        <w:t xml:space="preserve"> </w:t>
      </w:r>
      <w:r>
        <w:t xml:space="preserve">She gets carsick.</w:t>
      </w:r>
    </w:p>
    <w:p>
      <w:pPr>
        <w:pStyle w:val="a2"/>
      </w:pPr>
      <w:r>
        <w:rPr>
          <w:b/>
          <w:bCs/>
        </w:rPr>
        <w:t xml:space="preserve">00:04:08 Speaker 2</w:t>
      </w:r>
      <w:r>
        <w:br/>
      </w:r>
      <w:r>
        <w:t xml:space="preserve">I’m glad she’s in your car.</w:t>
      </w:r>
    </w:p>
    <w:p>
      <w:pPr>
        <w:pStyle w:val="a2"/>
      </w:pPr>
      <w:r>
        <w:rPr>
          <w:b/>
          <w:bCs/>
        </w:rPr>
        <w:t xml:space="preserve">00:04:10 Speaker 6</w:t>
      </w:r>
      <w:r>
        <w:br/>
      </w:r>
      <w:r>
        <w:t xml:space="preserve">You don’t have to drive my car because you won’t get carsick.</w:t>
      </w:r>
    </w:p>
    <w:p>
      <w:pPr>
        <w:pStyle w:val="a2"/>
      </w:pPr>
      <w:r>
        <w:rPr>
          <w:b/>
          <w:bCs/>
        </w:rPr>
        <w:t xml:space="preserve">00:04:14 Speaker 3</w:t>
      </w:r>
      <w:r>
        <w:br/>
      </w:r>
      <w:r>
        <w:t xml:space="preserve">That’s where Abby is. She doesn’t get carsick when she drives, but she feels nauseous. She’s not driving. It’s just a control thing.</w:t>
      </w:r>
    </w:p>
    <w:p>
      <w:pPr>
        <w:pStyle w:val="a2"/>
      </w:pPr>
      <w:r>
        <w:rPr>
          <w:b/>
          <w:bCs/>
        </w:rPr>
        <w:t xml:space="preserve">00:04:24 Speaker 6</w:t>
      </w:r>
      <w:r>
        <w:br/>
      </w:r>
      <w:r>
        <w:t xml:space="preserve">So he’s gonna come here?</w:t>
      </w:r>
    </w:p>
    <w:p>
      <w:pPr>
        <w:pStyle w:val="a2"/>
      </w:pPr>
      <w:r>
        <w:rPr>
          <w:b/>
          <w:bCs/>
        </w:rPr>
        <w:t xml:space="preserve">00:04:26 Speaker 3</w:t>
      </w:r>
      <w:r>
        <w:br/>
      </w:r>
      <w:r>
        <w:t xml:space="preserve">Yes. And he didn’t respond to my text, but I’ll give him a quick call and make sure he saw it.</w:t>
      </w:r>
    </w:p>
    <w:p>
      <w:pPr>
        <w:pStyle w:val="a2"/>
      </w:pPr>
      <w:r>
        <w:rPr>
          <w:b/>
          <w:bCs/>
        </w:rPr>
        <w:t xml:space="preserve">00:04:33 Speaker 6</w:t>
      </w:r>
      <w:r>
        <w:br/>
      </w:r>
      <w:r>
        <w:t xml:space="preserve">That’s why I think we have to backtrack for the purpose of this.</w:t>
      </w:r>
    </w:p>
    <w:p>
      <w:pPr>
        <w:pStyle w:val="a2"/>
      </w:pPr>
      <w:r>
        <w:rPr>
          <w:b/>
          <w:bCs/>
        </w:rPr>
        <w:t xml:space="preserve">00:04:37 Speaker 2</w:t>
      </w:r>
      <w:r>
        <w:br/>
      </w:r>
      <w:r>
        <w:t xml:space="preserve">That sounds good But I see I talked to you enough.</w:t>
      </w:r>
    </w:p>
    <w:p>
      <w:pPr>
        <w:pStyle w:val="a2"/>
      </w:pPr>
      <w:r>
        <w:rPr>
          <w:b/>
          <w:bCs/>
        </w:rPr>
        <w:t xml:space="preserve">00:04:44 Speaker 6</w:t>
      </w:r>
      <w:r>
        <w:br/>
      </w:r>
      <w:r>
        <w:t xml:space="preserve">I’m not here. How’s everything going?</w:t>
      </w:r>
    </w:p>
    <w:p>
      <w:pPr>
        <w:pStyle w:val="a2"/>
      </w:pPr>
      <w:r>
        <w:rPr>
          <w:b/>
          <w:bCs/>
        </w:rPr>
        <w:t xml:space="preserve">00:04:51 Speaker 6</w:t>
      </w:r>
      <w:r>
        <w:br/>
      </w:r>
      <w:r>
        <w:t xml:space="preserve">I gave it to her.</w:t>
      </w:r>
    </w:p>
    <w:p>
      <w:pPr>
        <w:pStyle w:val="a2"/>
      </w:pPr>
      <w:r>
        <w:rPr>
          <w:b/>
          <w:bCs/>
        </w:rPr>
        <w:t xml:space="preserve">00:04:57 Speaker 7</w:t>
      </w:r>
      <w:r>
        <w:br/>
      </w:r>
      <w:r>
        <w:t xml:space="preserve">Stopped for our boys. That bird’s always stuck.</w:t>
      </w:r>
    </w:p>
    <w:p>
      <w:pPr>
        <w:pStyle w:val="a2"/>
      </w:pPr>
      <w:r>
        <w:rPr>
          <w:b/>
          <w:bCs/>
        </w:rPr>
        <w:t xml:space="preserve">00:05:04 Speaker 6</w:t>
      </w:r>
      <w:r>
        <w:br/>
      </w:r>
      <w:r>
        <w:t xml:space="preserve">And today, when the residents behave, they get treats. They mow the grass like on this tree. A guy came in with two fingers on one hand; could barely hear anything. She was like,</w:t>
      </w:r>
      <w:r>
        <w:t xml:space="preserve"> </w:t>
      </w:r>
      <w:r>
        <w:t xml:space="preserve">“You mowed your grass.”</w:t>
      </w:r>
      <w:r>
        <w:t xml:space="preserve"> </w:t>
      </w:r>
      <w:r>
        <w:t xml:space="preserve">Hold on, and she goes into the fridge and grabs a butter. I got a bag of them. You guys, I get one every time I come in because we’re just going to walk outside. Hey, it works.</w:t>
      </w:r>
    </w:p>
    <w:p>
      <w:pPr>
        <w:pStyle w:val="a2"/>
      </w:pPr>
      <w:r>
        <w:rPr>
          <w:b/>
          <w:bCs/>
        </w:rPr>
        <w:t xml:space="preserve">00:05:28 Speaker 2</w:t>
      </w:r>
      <w:r>
        <w:br/>
      </w:r>
      <w:r>
        <w:t xml:space="preserve">I said,“ I don’t know,“ I said to Winnie actually, years and years ago, we were doing something and I said, what we do is we babysit adults.</w:t>
      </w:r>
    </w:p>
    <w:p>
      <w:pPr>
        <w:pStyle w:val="a2"/>
      </w:pPr>
      <w:r>
        <w:rPr>
          <w:b/>
          <w:bCs/>
        </w:rPr>
        <w:t xml:space="preserve">00:05:36 Speaker 5</w:t>
      </w:r>
      <w:r>
        <w:br/>
      </w:r>
      <w:r>
        <w:t xml:space="preserve">Adult daycare.</w:t>
      </w:r>
    </w:p>
    <w:p>
      <w:pPr>
        <w:pStyle w:val="a2"/>
      </w:pPr>
      <w:r>
        <w:rPr>
          <w:b/>
          <w:bCs/>
        </w:rPr>
        <w:t xml:space="preserve">00:05:38 Speaker 2</w:t>
      </w:r>
      <w:r>
        <w:br/>
      </w:r>
      <w:r>
        <w:t xml:space="preserve">Literally it’s an adult daycare, and that is the perfect example.</w:t>
      </w:r>
    </w:p>
    <w:p>
      <w:pPr>
        <w:pStyle w:val="a2"/>
      </w:pPr>
      <w:r>
        <w:rPr>
          <w:b/>
          <w:bCs/>
        </w:rPr>
        <w:t xml:space="preserve">00:05:43 Speaker 2</w:t>
      </w:r>
      <w:r>
        <w:br/>
      </w:r>
      <w:r>
        <w:t xml:space="preserve">That’s amazing.</w:t>
      </w:r>
    </w:p>
    <w:p>
      <w:pPr>
        <w:pStyle w:val="a2"/>
      </w:pPr>
      <w:r>
        <w:rPr>
          <w:b/>
          <w:bCs/>
        </w:rPr>
        <w:t xml:space="preserve">00:05:44 Speaker 3</w:t>
      </w:r>
      <w:r>
        <w:br/>
      </w:r>
      <w:r>
        <w:t xml:space="preserve">That home across the street was one that got rehabbed.</w:t>
      </w:r>
    </w:p>
    <w:p>
      <w:pPr>
        <w:pStyle w:val="a2"/>
      </w:pPr>
      <w:r>
        <w:rPr>
          <w:b/>
          <w:bCs/>
        </w:rPr>
        <w:t xml:space="preserve">00:05:46 Speaker 2</w:t>
      </w:r>
      <w:r>
        <w:br/>
      </w:r>
      <w:r>
        <w:t xml:space="preserve">Forty six hundred.</w:t>
      </w:r>
    </w:p>
    <w:p>
      <w:pPr>
        <w:pStyle w:val="a2"/>
      </w:pPr>
      <w:r>
        <w:rPr>
          <w:b/>
          <w:bCs/>
        </w:rPr>
        <w:t xml:space="preserve">00:05:50 Speaker 6</w:t>
      </w:r>
      <w:r>
        <w:br/>
      </w:r>
      <w:r>
        <w:t xml:space="preserve">The one that you are staring out with the American flag? It’s Ronda’s. That’s Ronda’s home now. That sold.</w:t>
      </w:r>
    </w:p>
    <w:p>
      <w:pPr>
        <w:pStyle w:val="a2"/>
      </w:pPr>
      <w:r>
        <w:rPr>
          <w:b/>
          <w:bCs/>
        </w:rPr>
        <w:t xml:space="preserve">00:05:59 Speaker 2</w:t>
      </w:r>
      <w:r>
        <w:br/>
      </w:r>
      <w:r>
        <w:t xml:space="preserve">House camp spot, house life</w:t>
      </w:r>
    </w:p>
    <w:p>
      <w:pPr>
        <w:pStyle w:val="a2"/>
      </w:pPr>
      <w:r>
        <w:rPr>
          <w:b/>
          <w:bCs/>
        </w:rPr>
        <w:t xml:space="preserve">00:06:04 Speaker 7</w:t>
      </w:r>
      <w:r>
        <w:br/>
      </w:r>
      <w:r>
        <w:t xml:space="preserve">Camp spot reminds me of when we were Good Sam’s. I know we were looking for getting long term. It’s what to me. It’s like the good Sam’s because I don’t really get long term people off it. I see they book days a week, a couple of days, but I am not getting like long which is what we want. That’s why this reminds me because these people on Camp Spot are travelers. They’re looking for a night, a couple nights but not so much long term.</w:t>
      </w:r>
    </w:p>
    <w:p>
      <w:pPr>
        <w:pStyle w:val="a2"/>
      </w:pPr>
      <w:r>
        <w:rPr>
          <w:b/>
          <w:bCs/>
        </w:rPr>
        <w:t xml:space="preserve">00:06:34 Speaker 2</w:t>
      </w:r>
      <w:r>
        <w:br/>
      </w:r>
      <w:r>
        <w:t xml:space="preserve">They were doing that long term portal.</w:t>
      </w:r>
    </w:p>
    <w:p>
      <w:pPr>
        <w:pStyle w:val="a2"/>
      </w:pPr>
      <w:r>
        <w:rPr>
          <w:b/>
          <w:bCs/>
        </w:rPr>
        <w:t xml:space="preserve">00:06:37 Speaker 3</w:t>
      </w:r>
      <w:r>
        <w:br/>
      </w:r>
      <w:r>
        <w:t xml:space="preserve">Do like referrals.</w:t>
      </w:r>
    </w:p>
    <w:p>
      <w:pPr>
        <w:pStyle w:val="a2"/>
      </w:pPr>
      <w:r>
        <w:rPr>
          <w:b/>
          <w:bCs/>
        </w:rPr>
        <w:t xml:space="preserve">00:06:42 Speaker 3</w:t>
      </w:r>
      <w:r>
        <w:br/>
      </w:r>
      <w:r>
        <w:t xml:space="preserve">I think we’ve gotten a handful of people in other areas.</w:t>
      </w:r>
    </w:p>
    <w:p>
      <w:pPr>
        <w:pStyle w:val="a2"/>
      </w:pPr>
      <w:r>
        <w:rPr>
          <w:b/>
          <w:bCs/>
        </w:rPr>
        <w:t xml:space="preserve">00:06:46 Speaker 2</w:t>
      </w:r>
      <w:r>
        <w:br/>
      </w:r>
      <w:r>
        <w:t xml:space="preserve">Paradise or some of the other ones.</w:t>
      </w:r>
    </w:p>
    <w:p>
      <w:pPr>
        <w:pStyle w:val="a2"/>
      </w:pPr>
      <w:r>
        <w:rPr>
          <w:b/>
          <w:bCs/>
        </w:rPr>
        <w:t xml:space="preserve">00:06:49 Speaker 3</w:t>
      </w:r>
      <w:r>
        <w:br/>
      </w:r>
      <w:r>
        <w:t xml:space="preserve">But.</w:t>
      </w:r>
    </w:p>
    <w:p>
      <w:pPr>
        <w:pStyle w:val="a2"/>
      </w:pPr>
      <w:r>
        <w:rPr>
          <w:b/>
          <w:bCs/>
        </w:rPr>
        <w:t xml:space="preserve">00:06:51 Speaker 2</w:t>
      </w:r>
      <w:r>
        <w:br/>
      </w:r>
      <w:r>
        <w:t xml:space="preserve">But the usability of it?</w:t>
      </w:r>
    </w:p>
    <w:p>
      <w:pPr>
        <w:pStyle w:val="a2"/>
      </w:pPr>
      <w:r>
        <w:rPr>
          <w:b/>
          <w:bCs/>
        </w:rPr>
        <w:t xml:space="preserve">00:06:53 Speaker 7</w:t>
      </w:r>
      <w:r>
        <w:br/>
      </w:r>
      <w:r>
        <w:t xml:space="preserve">Good. I’m fine with that. And then people like it because it’s so easy to pay. It’s easy and all fast. The only problem I am having with it is because I can’t book my long term people past twenty six. So now I got people booking on my long term lots. I’ve called one. I am going to move one over. That’s fine. But having people book a day or two during the season is hard because it ties your. I am hoping to get more.</w:t>
      </w:r>
    </w:p>
    <w:p>
      <w:pPr>
        <w:pStyle w:val="a2"/>
      </w:pPr>
      <w:r>
        <w:rPr>
          <w:b/>
          <w:bCs/>
        </w:rPr>
        <w:t xml:space="preserve">00:07:22 Speaker 2</w:t>
      </w:r>
      <w:r>
        <w:br/>
      </w:r>
      <w:r>
        <w:t xml:space="preserve">So if the season is coming up, can we put a minimum stay or do we not want to do that?</w:t>
      </w:r>
    </w:p>
    <w:p>
      <w:pPr>
        <w:pStyle w:val="a2"/>
      </w:pPr>
      <w:r>
        <w:rPr>
          <w:b/>
          <w:bCs/>
        </w:rPr>
        <w:t xml:space="preserve">00:07:27 Speaker 7</w:t>
      </w:r>
      <w:r>
        <w:br/>
      </w:r>
      <w:r>
        <w:t xml:space="preserve">We used to for season, it was or at least for some.</w:t>
      </w:r>
    </w:p>
    <w:p>
      <w:pPr>
        <w:pStyle w:val="a2"/>
      </w:pPr>
      <w:r>
        <w:rPr>
          <w:b/>
          <w:bCs/>
        </w:rPr>
        <w:t xml:space="preserve">00:07:31 Speaker 2</w:t>
      </w:r>
      <w:r>
        <w:br/>
      </w:r>
      <w:r>
        <w:t xml:space="preserve">Of the lots like.</w:t>
      </w:r>
    </w:p>
    <w:p>
      <w:pPr>
        <w:pStyle w:val="a2"/>
      </w:pPr>
      <w:r>
        <w:rPr>
          <w:b/>
          <w:bCs/>
        </w:rPr>
        <w:t xml:space="preserve">00:07:33 Speaker 7</w:t>
      </w:r>
      <w:r>
        <w:br/>
      </w:r>
      <w:r>
        <w:t xml:space="preserve">Those high turns seasonal, I would put well. We started out. When I first started here, it was three months, and then we went up to six months, and we still got it. So it’s just to get that because if you book a day or two here, it ties my locks up.</w:t>
      </w:r>
    </w:p>
    <w:p>
      <w:pPr>
        <w:pStyle w:val="a2"/>
      </w:pPr>
      <w:r>
        <w:rPr>
          <w:b/>
          <w:bCs/>
        </w:rPr>
        <w:t xml:space="preserve">00:07:49 Speaker 4</w:t>
      </w:r>
      <w:r>
        <w:br/>
      </w:r>
      <w:r>
        <w:t xml:space="preserve">Rebook after like when we send it up, you can only make the stay so long. So I think they all ended like a year from when we started. But you could just rebook them after that.</w:t>
      </w:r>
    </w:p>
    <w:p>
      <w:pPr>
        <w:pStyle w:val="a2"/>
      </w:pPr>
      <w:r>
        <w:rPr>
          <w:b/>
          <w:bCs/>
        </w:rPr>
        <w:t xml:space="preserve">00:08:01 Speaker 7</w:t>
      </w:r>
      <w:r>
        <w:br/>
      </w:r>
      <w:r>
        <w:t xml:space="preserve">But I have to inform the people that have already booked. I’ve got some of that going on, so I’ve got to either move them or refund their money because there’s nothing. And a lot of them are booking small units on our big fifty amp lots.</w:t>
      </w:r>
    </w:p>
    <w:p>
      <w:pPr>
        <w:pStyle w:val="a2"/>
      </w:pPr>
      <w:r>
        <w:rPr>
          <w:b/>
          <w:bCs/>
        </w:rPr>
        <w:t xml:space="preserve">00:08:19 Speaker 2</w:t>
      </w:r>
      <w:r>
        <w:br/>
      </w:r>
      <w:r>
        <w:t xml:space="preserve">They’re booking small units on bigger lots. It’s kind of taking that.</w:t>
      </w:r>
    </w:p>
    <w:p>
      <w:pPr>
        <w:pStyle w:val="a2"/>
      </w:pPr>
      <w:r>
        <w:rPr>
          <w:b/>
          <w:bCs/>
        </w:rPr>
        <w:t xml:space="preserve">00:08:28 Speaker 3</w:t>
      </w:r>
      <w:r>
        <w:br/>
      </w:r>
      <w:r>
        <w:t xml:space="preserve">I would say put the minimums in.</w:t>
      </w:r>
    </w:p>
    <w:p>
      <w:pPr>
        <w:pStyle w:val="a2"/>
      </w:pPr>
      <w:r>
        <w:rPr>
          <w:b/>
          <w:bCs/>
        </w:rPr>
        <w:t xml:space="preserve">00:08:31 Speaker 2</w:t>
      </w:r>
      <w:r>
        <w:br/>
      </w:r>
      <w:r>
        <w:t xml:space="preserve">Maybe if we look at historical, which ones are long-term and come for the whole season. We block those and leave a couple open. I don’t know if east or west is better for you in terms of short-term oversight in east or short-term in west only.</w:t>
      </w:r>
    </w:p>
    <w:p>
      <w:pPr>
        <w:pStyle w:val="a2"/>
      </w:pPr>
      <w:r>
        <w:rPr>
          <w:b/>
          <w:bCs/>
        </w:rPr>
        <w:t xml:space="preserve">00:08:51 Speaker 7</w:t>
      </w:r>
      <w:r>
        <w:br/>
      </w:r>
      <w:r>
        <w:t xml:space="preserve">West would be better. I have smaller lots over there and since I said, they like to book these on two. I can get a thirty-eight footer on two clover up here, and I had a twenty-two footer booked a week on it. So it was an example. And I can’t stop them. There’s one demo.</w:t>
      </w:r>
    </w:p>
    <w:p>
      <w:pPr>
        <w:pStyle w:val="a2"/>
      </w:pPr>
      <w:r>
        <w:rPr>
          <w:b/>
          <w:bCs/>
        </w:rPr>
        <w:t xml:space="preserve">00:09:10 Speaker 2</w:t>
      </w:r>
      <w:r>
        <w:br/>
      </w:r>
      <w:r>
        <w:t xml:space="preserve">Maybe just because you know the logs, you know the history. If you make some notes. He’s on the road with us until Sunday, but maybe Alex can help. If we map it out and lay it out of what we’re thinking or want, we can really just go from there and say great. Let’s block it off if we’re not getting the long term residents or whatever booking, we could just open it up.</w:t>
      </w:r>
    </w:p>
    <w:p>
      <w:pPr>
        <w:pStyle w:val="a2"/>
      </w:pPr>
      <w:r>
        <w:rPr>
          <w:b/>
          <w:bCs/>
        </w:rPr>
        <w:t xml:space="preserve">00:09:34 Speaker 7</w:t>
      </w:r>
      <w:r>
        <w:br/>
      </w:r>
      <w:r>
        <w:t xml:space="preserve">So, what would be your minimum like Christine’s supervisor? You want to go three months to count this time. We started out at three months, but we went to the six month thing. You still got it. I did, but plus we were reeling them in. We used to do that six too, and that helped because then they left it.</w:t>
      </w:r>
    </w:p>
    <w:p>
      <w:pPr>
        <w:pStyle w:val="a2"/>
      </w:pPr>
      <w:r>
        <w:rPr>
          <w:b/>
          <w:bCs/>
        </w:rPr>
        <w:t xml:space="preserve">00:09:55 Speaker 2</w:t>
      </w:r>
      <w:r>
        <w:br/>
      </w:r>
      <w:r>
        <w:t xml:space="preserve">And then they always came back. I mean your lots. I know you want to make do. We want to stay? We should probably start with the minimum of six months. See what we get. We can always drop it to three months, two weeks during season. Maybe for some of the big lots that she knows are usual full season kind of people. And we’ll start at six. We can always in three days say great, let’s move it to three.</w:t>
      </w:r>
    </w:p>
    <w:p>
      <w:pPr>
        <w:pStyle w:val="a2"/>
      </w:pPr>
      <w:r>
        <w:rPr>
          <w:b/>
          <w:bCs/>
        </w:rPr>
        <w:t xml:space="preserve">00:10:32 Speaker 7</w:t>
      </w:r>
      <w:r>
        <w:br/>
      </w:r>
      <w:r>
        <w:t xml:space="preserve">Hi, good morning. How can I help you?</w:t>
      </w:r>
    </w:p>
    <w:p>
      <w:pPr>
        <w:pStyle w:val="a2"/>
      </w:pPr>
      <w:r>
        <w:rPr>
          <w:b/>
          <w:bCs/>
        </w:rPr>
        <w:t xml:space="preserve">00:10:34 Speaker 6</w:t>
      </w:r>
      <w:r>
        <w:br/>
      </w:r>
      <w:r>
        <w:t xml:space="preserve">Try out financial. You have any loans?</w:t>
      </w:r>
    </w:p>
    <w:p>
      <w:pPr>
        <w:pStyle w:val="a2"/>
      </w:pPr>
      <w:r>
        <w:rPr>
          <w:b/>
          <w:bCs/>
        </w:rPr>
        <w:t xml:space="preserve">00:10:42 Speaker 2</w:t>
      </w:r>
      <w:r>
        <w:br/>
      </w:r>
      <w:r>
        <w:t xml:space="preserve">I can get up so you can come here. She can sit down. Come sit down.</w:t>
      </w:r>
    </w:p>
    <w:p>
      <w:pPr>
        <w:pStyle w:val="a2"/>
      </w:pPr>
      <w:r>
        <w:rPr>
          <w:b/>
          <w:bCs/>
        </w:rPr>
        <w:t xml:space="preserve">00:12:45 Speaker 6</w:t>
      </w:r>
      <w:r>
        <w:br/>
      </w:r>
      <w:r>
        <w:t xml:space="preserve">From the beginning, something different. The whole time he followed me the most. Call them, they’re in the car because he said that you guys weren’t. You were radio silent. I said call them, they’re in the car.</w:t>
      </w:r>
    </w:p>
    <w:p>
      <w:pPr>
        <w:pStyle w:val="a2"/>
      </w:pPr>
      <w:r>
        <w:rPr>
          <w:b/>
          <w:bCs/>
        </w:rPr>
        <w:t xml:space="preserve">00:12:58 Speaker 3</w:t>
      </w:r>
      <w:r>
        <w:br/>
      </w:r>
      <w:r>
        <w:t xml:space="preserve">And we should get you to order new street signs.</w:t>
      </w:r>
    </w:p>
    <w:p>
      <w:pPr>
        <w:pStyle w:val="a2"/>
      </w:pPr>
      <w:r>
        <w:rPr>
          <w:b/>
          <w:bCs/>
        </w:rPr>
        <w:t xml:space="preserve">00:13:05 Speaker 6</w:t>
      </w:r>
      <w:r>
        <w:br/>
      </w:r>
      <w:r>
        <w:t xml:space="preserve">They’re in the process of doing them up. And then Fernando stopped by this morning here and I want him to check out graveling.</w:t>
      </w:r>
    </w:p>
    <w:p>
      <w:pPr>
        <w:pStyle w:val="a2"/>
      </w:pPr>
      <w:r>
        <w:rPr>
          <w:b/>
          <w:bCs/>
        </w:rPr>
        <w:t xml:space="preserve">00:13:31 Speaker 5</w:t>
      </w:r>
      <w:r>
        <w:br/>
      </w:r>
      <w:r>
        <w:t xml:space="preserve">I think if we’re doing that and people are booking, it’s going to create let’s see what we can get. We can control it. So now that you’re comfortable on the system, we can control it and then it’s easy.</w:t>
      </w:r>
    </w:p>
    <w:p>
      <w:pPr>
        <w:pStyle w:val="a2"/>
      </w:pPr>
      <w:r>
        <w:rPr>
          <w:b/>
          <w:bCs/>
        </w:rPr>
        <w:t xml:space="preserve">00:13:44 Speaker 2</w:t>
      </w:r>
      <w:r>
        <w:br/>
      </w:r>
      <w:r>
        <w:t xml:space="preserve">Getting it. You don’t feel comfortable with it in the way like it’s slower than it was. Just say drop to four minutes. Great, slow slower still let’s drop to three.</w:t>
      </w:r>
    </w:p>
    <w:p>
      <w:pPr>
        <w:pStyle w:val="a2"/>
      </w:pPr>
      <w:r>
        <w:rPr>
          <w:b/>
          <w:bCs/>
        </w:rPr>
        <w:t xml:space="preserve">00:13:55 Speaker 5</w:t>
      </w:r>
      <w:r>
        <w:br/>
      </w:r>
      <w:r>
        <w:t xml:space="preserve">I.</w:t>
      </w:r>
    </w:p>
    <w:p>
      <w:pPr>
        <w:pStyle w:val="a2"/>
      </w:pPr>
      <w:r>
        <w:rPr>
          <w:b/>
          <w:bCs/>
        </w:rPr>
        <w:t xml:space="preserve">00:14:05 Speaker 2</w:t>
      </w:r>
      <w:r>
        <w:br/>
      </w:r>
      <w:r>
        <w:t xml:space="preserve">Know. It was slow everywhere last year.</w:t>
      </w:r>
    </w:p>
    <w:p>
      <w:pPr>
        <w:pStyle w:val="a2"/>
      </w:pPr>
      <w:r>
        <w:rPr>
          <w:b/>
          <w:bCs/>
        </w:rPr>
        <w:t xml:space="preserve">00:14:09 Speaker 7</w:t>
      </w:r>
      <w:r>
        <w:br/>
      </w:r>
      <w:r>
        <w:t xml:space="preserve">Election years are always bad. Oh really? Oh, election years.</w:t>
      </w:r>
    </w:p>
    <w:p>
      <w:pPr>
        <w:pStyle w:val="a2"/>
      </w:pPr>
      <w:r>
        <w:rPr>
          <w:b/>
          <w:bCs/>
        </w:rPr>
        <w:t xml:space="preserve">00:14:15 Speaker 2</w:t>
      </w:r>
      <w:r>
        <w:br/>
      </w:r>
      <w:r>
        <w:t xml:space="preserve">It’s really interesting. Election years are usually bad times for RVs. People are holding on to their money, meaning now with everything that we’re looking at, we really should see what overlays like election years. What else is going on in the world? Because everybody had this weakness in RVs last year.</w:t>
      </w:r>
    </w:p>
    <w:p>
      <w:pPr>
        <w:pStyle w:val="a2"/>
      </w:pPr>
      <w:r>
        <w:rPr>
          <w:b/>
          <w:bCs/>
        </w:rPr>
        <w:t xml:space="preserve">00:14:47 Speaker 2</w:t>
      </w:r>
      <w:r>
        <w:br/>
      </w:r>
      <w:r>
        <w:t xml:space="preserve">She also brings up a good point, like she’s watching Disney. Disney’s picking up, so if Disney’s picking up, that means people might be letting go of money. So we should have a more active season.</w:t>
      </w:r>
    </w:p>
    <w:p>
      <w:pPr>
        <w:pStyle w:val="a2"/>
      </w:pPr>
      <w:r>
        <w:rPr>
          <w:b/>
          <w:bCs/>
        </w:rPr>
        <w:t xml:space="preserve">00:14:56 Speaker 7</w:t>
      </w:r>
      <w:r>
        <w:br/>
      </w:r>
      <w:r>
        <w:t xml:space="preserve">That’s what I’m hoping. I watch the attractions, read their numbers. That usually bodes well for us sometimes.</w:t>
      </w:r>
    </w:p>
    <w:p>
      <w:pPr>
        <w:pStyle w:val="a2"/>
      </w:pPr>
      <w:r>
        <w:rPr>
          <w:b/>
          <w:bCs/>
        </w:rPr>
        <w:t xml:space="preserve">00:15:03 Speaker 2</w:t>
      </w:r>
      <w:r>
        <w:br/>
      </w:r>
      <w:r>
        <w:t xml:space="preserve">It’s interesting to think about it.</w:t>
      </w:r>
    </w:p>
    <w:p>
      <w:pPr>
        <w:pStyle w:val="a2"/>
      </w:pPr>
      <w:r>
        <w:rPr>
          <w:b/>
          <w:bCs/>
        </w:rPr>
        <w:t xml:space="preserve">00:15:10 Speaker 3</w:t>
      </w:r>
      <w:r>
        <w:br/>
      </w:r>
      <w:r>
        <w:t xml:space="preserve">Such a conundrum with the fact that these are the big sites versus the small sites over there.</w:t>
      </w:r>
    </w:p>
    <w:p>
      <w:pPr>
        <w:pStyle w:val="a2"/>
      </w:pPr>
      <w:r>
        <w:rPr>
          <w:b/>
          <w:bCs/>
        </w:rPr>
        <w:t xml:space="preserve">00:15:19 Speaker 2</w:t>
      </w:r>
      <w:r>
        <w:br/>
      </w:r>
      <w:r>
        <w:t xml:space="preserve">Management-wise, it would be easier if these were the smaller ones for transient and that was the long term.</w:t>
      </w:r>
    </w:p>
    <w:p>
      <w:pPr>
        <w:pStyle w:val="a2"/>
      </w:pPr>
      <w:r>
        <w:rPr>
          <w:b/>
          <w:bCs/>
        </w:rPr>
        <w:t xml:space="preserve">00:15:24 Speaker 3</w:t>
      </w:r>
      <w:r>
        <w:br/>
      </w:r>
      <w:r>
        <w:t xml:space="preserve">But I feel like this community, you would do a great job converting these people into park models.</w:t>
      </w:r>
    </w:p>
    <w:p>
      <w:pPr>
        <w:pStyle w:val="a2"/>
      </w:pPr>
      <w:r>
        <w:rPr>
          <w:b/>
          <w:bCs/>
        </w:rPr>
        <w:t xml:space="preserve">00:15:40 Speaker 7</w:t>
      </w:r>
      <w:r>
        <w:br/>
      </w:r>
      <w:r>
        <w:t xml:space="preserve">You might want to just think about those ones along that tree line there.</w:t>
      </w:r>
    </w:p>
    <w:p>
      <w:pPr>
        <w:pStyle w:val="a2"/>
      </w:pPr>
      <w:r>
        <w:rPr>
          <w:b/>
          <w:bCs/>
        </w:rPr>
        <w:t xml:space="preserve">00:15:44 Speaker 5</w:t>
      </w:r>
      <w:r>
        <w:br/>
      </w:r>
      <w:r>
        <w:t xml:space="preserve">Oh</w:t>
      </w:r>
    </w:p>
    <w:p>
      <w:pPr>
        <w:pStyle w:val="a2"/>
      </w:pPr>
      <w:r>
        <w:rPr>
          <w:b/>
          <w:bCs/>
        </w:rPr>
        <w:t xml:space="preserve">00:15:45 Speaker 7</w:t>
      </w:r>
      <w:r>
        <w:br/>
      </w:r>
      <w:r>
        <w:t xml:space="preserve">You got to think about the train now. These people love the train. There’s people that don’t. They do. It doesn’t bother them. A lot of them like some of them worked on the real world line. I live right across from the background. They’re not running like they used to thank God. But you got to take in consideration. These people don’t care about the train, they like it so.</w:t>
      </w:r>
    </w:p>
    <w:p>
      <w:pPr>
        <w:pStyle w:val="a2"/>
      </w:pPr>
      <w:r>
        <w:rPr>
          <w:b/>
          <w:bCs/>
        </w:rPr>
        <w:t xml:space="preserve">00:16:09 Speaker 2</w:t>
      </w:r>
      <w:r>
        <w:br/>
      </w:r>
      <w:r>
        <w:t xml:space="preserve">Interesting, but it would be a good spot to put them along the outside.</w:t>
      </w:r>
    </w:p>
    <w:p>
      <w:pPr>
        <w:pStyle w:val="a2"/>
      </w:pPr>
      <w:r>
        <w:rPr>
          <w:b/>
          <w:bCs/>
        </w:rPr>
        <w:t xml:space="preserve">00:16:16 Speaker 2</w:t>
      </w:r>
      <w:r>
        <w:br/>
      </w:r>
      <w:r>
        <w:t xml:space="preserve">Because then you also get the ability for somebody that pulls into the bigger spot to rent out that as extra space if we don’t sell it.</w:t>
      </w:r>
    </w:p>
    <w:p>
      <w:pPr>
        <w:pStyle w:val="a2"/>
      </w:pPr>
      <w:r>
        <w:rPr>
          <w:b/>
          <w:bCs/>
        </w:rPr>
        <w:t xml:space="preserve">00:16:26 Speaker 7</w:t>
      </w:r>
      <w:r>
        <w:br/>
      </w:r>
      <w:r>
        <w:t xml:space="preserve">The other thing you have to think about for homes is one vehicle parking. You cannot get two cars on these RV lots. We’re just not set up for that. But during season, I’ve never had a problem with it. They’ll try to park them at the clubhouse or up here.</w:t>
      </w:r>
    </w:p>
    <w:p>
      <w:pPr>
        <w:pStyle w:val="a2"/>
      </w:pPr>
      <w:r>
        <w:rPr>
          <w:b/>
          <w:bCs/>
        </w:rPr>
        <w:t xml:space="preserve">00:16:50 Speaker 2</w:t>
      </w:r>
      <w:r>
        <w:br/>
      </w:r>
      <w:r>
        <w:t xml:space="preserve">Is tough. How many.</w:t>
      </w:r>
    </w:p>
    <w:p>
      <w:pPr>
        <w:pStyle w:val="a2"/>
      </w:pPr>
      <w:r>
        <w:rPr>
          <w:b/>
          <w:bCs/>
        </w:rPr>
        <w:t xml:space="preserve">00:16:52 Speaker 3</w:t>
      </w:r>
      <w:r>
        <w:br/>
      </w:r>
      <w:r>
        <w:t xml:space="preserve">Sites are there on the.</w:t>
      </w:r>
    </w:p>
    <w:p>
      <w:pPr>
        <w:pStyle w:val="a2"/>
      </w:pPr>
      <w:r>
        <w:rPr>
          <w:b/>
          <w:bCs/>
        </w:rPr>
        <w:t xml:space="preserve">00:16:56 Speaker 7</w:t>
      </w:r>
      <w:r>
        <w:br/>
      </w:r>
      <w:r>
        <w:t xml:space="preserve">I have thirty sites on RV East, RV West has thirty four.</w:t>
      </w:r>
    </w:p>
    <w:p>
      <w:pPr>
        <w:pStyle w:val="a2"/>
      </w:pPr>
      <w:r>
        <w:rPr>
          <w:b/>
          <w:bCs/>
        </w:rPr>
        <w:t xml:space="preserve">00:17:01 Speaker 5</w:t>
      </w:r>
      <w:r>
        <w:br/>
      </w:r>
      <w:r>
        <w:t xml:space="preserve">Thirty four sites.</w:t>
      </w:r>
    </w:p>
    <w:p>
      <w:pPr>
        <w:pStyle w:val="a2"/>
      </w:pPr>
      <w:r>
        <w:rPr>
          <w:b/>
          <w:bCs/>
        </w:rPr>
        <w:t xml:space="preserve">00:17:03 Speaker 3</w:t>
      </w:r>
      <w:r>
        <w:br/>
      </w:r>
      <w:r>
        <w:t xml:space="preserve">How many are on the tree line over there? There’s one I think vacant</w:t>
      </w:r>
    </w:p>
    <w:p>
      <w:pPr>
        <w:pStyle w:val="a2"/>
      </w:pPr>
      <w:r>
        <w:rPr>
          <w:b/>
          <w:bCs/>
        </w:rPr>
        <w:t xml:space="preserve">00:17:08 Speaker 7</w:t>
      </w:r>
      <w:r>
        <w:br/>
      </w:r>
      <w:r>
        <w:t xml:space="preserve">And then twenty four, twenty five, twenty six, twenty seven and twenty eight. Twenty eight is the one right down by the club. It runs that way.</w:t>
      </w:r>
    </w:p>
    <w:p>
      <w:pPr>
        <w:pStyle w:val="a2"/>
      </w:pPr>
      <w:r>
        <w:rPr>
          <w:b/>
          <w:bCs/>
        </w:rPr>
        <w:t xml:space="preserve">00:17:17 Speaker 3</w:t>
      </w:r>
      <w:r>
        <w:br/>
      </w:r>
      <w:r>
        <w:t xml:space="preserve">What could be the easiest line to put it in? Twenty.</w:t>
      </w:r>
    </w:p>
    <w:p>
      <w:pPr>
        <w:pStyle w:val="a2"/>
      </w:pPr>
      <w:r>
        <w:rPr>
          <w:b/>
          <w:bCs/>
        </w:rPr>
        <w:t xml:space="preserve">00:17:20 Speaker 7</w:t>
      </w:r>
      <w:r>
        <w:br/>
      </w:r>
      <w:r>
        <w:t xml:space="preserve">Eight is a small lot. That’s a thirty amp. These are like fifties, except twenty four is a thirty amp. These are big lots and they’re hard packed here next to the office as well. They’re thirty amps.</w:t>
      </w:r>
    </w:p>
    <w:p>
      <w:pPr>
        <w:pStyle w:val="a2"/>
      </w:pPr>
      <w:r>
        <w:rPr>
          <w:b/>
          <w:bCs/>
        </w:rPr>
        <w:t xml:space="preserve">00:17:36 Speaker 3</w:t>
      </w:r>
      <w:r>
        <w:br/>
      </w:r>
      <w:r>
        <w:t xml:space="preserve">Now I wonder if it’s a I wonder if it’s a main service issue or.</w:t>
      </w:r>
    </w:p>
    <w:p>
      <w:pPr>
        <w:pStyle w:val="a2"/>
      </w:pPr>
      <w:r>
        <w:rPr>
          <w:b/>
          <w:bCs/>
        </w:rPr>
        <w:t xml:space="preserve">00:17:44 Speaker 3</w:t>
      </w:r>
      <w:r>
        <w:br/>
      </w:r>
      <w:r>
        <w:t xml:space="preserve">Because we have to have higher service companies.</w:t>
      </w:r>
    </w:p>
    <w:p>
      <w:pPr>
        <w:pStyle w:val="a2"/>
      </w:pPr>
      <w:r>
        <w:rPr>
          <w:b/>
          <w:bCs/>
        </w:rPr>
        <w:t xml:space="preserve">00:17:48 Speaker 2</w:t>
      </w:r>
      <w:r>
        <w:br/>
      </w:r>
      <w:r>
        <w:t xml:space="preserve">Most of the homes.</w:t>
      </w:r>
    </w:p>
    <w:p>
      <w:pPr>
        <w:pStyle w:val="a2"/>
      </w:pPr>
      <w:r>
        <w:rPr>
          <w:b/>
          <w:bCs/>
        </w:rPr>
        <w:t xml:space="preserve">00:17:51 Speaker 3</w:t>
      </w:r>
      <w:r>
        <w:br/>
      </w:r>
      <w:r>
        <w:t xml:space="preserve">That’s something that. Did you hear about the whole seashells thing?</w:t>
      </w:r>
    </w:p>
    <w:p>
      <w:pPr>
        <w:pStyle w:val="a2"/>
      </w:pPr>
      <w:r>
        <w:rPr>
          <w:b/>
          <w:bCs/>
        </w:rPr>
        <w:t xml:space="preserve">00:17:56 Speaker 6</w:t>
      </w:r>
      <w:r>
        <w:br/>
      </w:r>
      <w:r>
        <w:t xml:space="preserve">And that’s that’s part of the issue again, was always, and we knew it when we built, most of them were game construction stuff like the that was what nobody kept up.</w:t>
      </w:r>
    </w:p>
    <w:p>
      <w:pPr>
        <w:pStyle w:val="a2"/>
      </w:pPr>
      <w:r>
        <w:rPr>
          <w:b/>
          <w:bCs/>
        </w:rPr>
        <w:t xml:space="preserve">00:18:08 Speaker 2</w:t>
      </w:r>
      <w:r>
        <w:br/>
      </w:r>
      <w:r>
        <w:t xml:space="preserve">Nobody ever wants to because it’s a fortune.</w:t>
      </w:r>
    </w:p>
    <w:p>
      <w:pPr>
        <w:pStyle w:val="a2"/>
      </w:pPr>
      <w:r>
        <w:rPr>
          <w:b/>
          <w:bCs/>
        </w:rPr>
        <w:t xml:space="preserve">00:18:11 Speaker 6</w:t>
      </w:r>
      <w:r>
        <w:br/>
      </w:r>
      <w:r>
        <w:t xml:space="preserve">Because once you have to go and upgrade it, ninety percent of the time they’re making you upgrade the entire thing because you are no longer to code. So now what was twenty lots becomes one hundred and twenty lots because they want everything done to code. So as much as I want to say we should have done Arno Road two years ago when we first got the eighty thousand dollars price, we would have been in the same position because we still would have had to upgrade those.</w:t>
      </w:r>
    </w:p>
    <w:p>
      <w:pPr>
        <w:pStyle w:val="a2"/>
      </w:pPr>
      <w:r>
        <w:rPr>
          <w:b/>
          <w:bCs/>
        </w:rPr>
        <w:t xml:space="preserve">00:18:42 Speaker 6</w:t>
      </w:r>
      <w:r>
        <w:br/>
      </w:r>
      <w:r>
        <w:t xml:space="preserve">Upgrading to RV only, and if we’re bringing in homes, we would have to upgrade them to homes anyway. So we would have wasted the paper. But those are the things that we have to look at. Clark said,</w:t>
      </w:r>
      <w:r>
        <w:t xml:space="preserve"> </w:t>
      </w:r>
      <w:r>
        <w:t xml:space="preserve">‘Nah.’</w:t>
      </w:r>
      <w:r>
        <w:t xml:space="preserve"> </w:t>
      </w:r>
      <w:r>
        <w:t xml:space="preserve">We have to. I said,</w:t>
      </w:r>
      <w:r>
        <w:t xml:space="preserve"> </w:t>
      </w:r>
      <w:r>
        <w:t xml:space="preserve">‘I told you,’</w:t>
      </w:r>
      <w:r>
        <w:t xml:space="preserve"> </w:t>
      </w:r>
      <w:r>
        <w:t xml:space="preserve">Great Oaks electrical stays unchanged throughout the park. We knew that we had electrical issues. I told you when we were putting these homes in, they need to look at.</w:t>
      </w:r>
    </w:p>
    <w:p>
      <w:pPr>
        <w:pStyle w:val="a2"/>
      </w:pPr>
      <w:r>
        <w:rPr>
          <w:b/>
          <w:bCs/>
        </w:rPr>
        <w:t xml:space="preserve">00:19:12 Speaker 6</w:t>
      </w:r>
      <w:r>
        <w:br/>
      </w:r>
      <w:r>
        <w:t xml:space="preserve">Every single place that we’re putting in this type of stuff, we need to look at.</w:t>
      </w:r>
    </w:p>
    <w:p>
      <w:pPr>
        <w:pStyle w:val="a2"/>
      </w:pPr>
      <w:r>
        <w:rPr>
          <w:b/>
          <w:bCs/>
        </w:rPr>
        <w:t xml:space="preserve">00:19:17 Speaker 3</w:t>
      </w:r>
      <w:r>
        <w:br/>
      </w:r>
      <w:r>
        <w:t xml:space="preserve">If it’s such a drastic difference, the next time when we look at deals, it’s just such a drastic difference when you have to change the main service versus the boxes. The boxes aren’t killer like Paradise Palms; in fact, we had nine grand each. It just ups your build cost. But this is now. This is now of the sixty four sites.</w:t>
      </w:r>
    </w:p>
    <w:p>
      <w:pPr>
        <w:pStyle w:val="a2"/>
      </w:pPr>
      <w:r>
        <w:rPr>
          <w:b/>
          <w:bCs/>
        </w:rPr>
        <w:t xml:space="preserve">00:19:43 Speaker 3</w:t>
      </w:r>
      <w:r>
        <w:br/>
      </w:r>
      <w:r>
        <w:t xml:space="preserve">Ten grand a pop, we’re only filling a third of those sites, so it’s like thirty grand additional in fill cost per side. Which is fine all in all seven.</w:t>
      </w:r>
    </w:p>
    <w:p>
      <w:pPr>
        <w:pStyle w:val="a2"/>
      </w:pPr>
      <w:r>
        <w:rPr>
          <w:b/>
          <w:bCs/>
        </w:rPr>
        <w:t xml:space="preserve">00:19:55 Speaker 2</w:t>
      </w:r>
      <w:r>
        <w:br/>
      </w:r>
      <w:r>
        <w:t xml:space="preserve">But if we have to do it for everywhere, you really have.</w:t>
      </w:r>
    </w:p>
    <w:p>
      <w:pPr>
        <w:pStyle w:val="a2"/>
      </w:pPr>
      <w:r>
        <w:rPr>
          <w:b/>
          <w:bCs/>
        </w:rPr>
        <w:t xml:space="preserve">00:19:58 Speaker 3</w:t>
      </w:r>
      <w:r>
        <w:br/>
      </w:r>
      <w:r>
        <w:t xml:space="preserve">It’s already two thirds of the sites.</w:t>
      </w:r>
    </w:p>
    <w:p>
      <w:pPr>
        <w:pStyle w:val="a2"/>
      </w:pPr>
      <w:r>
        <w:rPr>
          <w:b/>
          <w:bCs/>
        </w:rPr>
        <w:t xml:space="preserve">00:20:00 Speaker 2</w:t>
      </w:r>
      <w:r>
        <w:br/>
      </w:r>
      <w:r>
        <w:t xml:space="preserve">We got to break we just should break it up anyways.</w:t>
      </w:r>
    </w:p>
    <w:p>
      <w:pPr>
        <w:pStyle w:val="a2"/>
      </w:pPr>
      <w:r>
        <w:rPr>
          <w:b/>
          <w:bCs/>
        </w:rPr>
        <w:t xml:space="preserve">00:20:02 Speaker 3</w:t>
      </w:r>
      <w:r>
        <w:br/>
      </w:r>
      <w:r>
        <w:t xml:space="preserve">If there are any vacant sites on the others</w:t>
      </w:r>
    </w:p>
    <w:p>
      <w:pPr>
        <w:pStyle w:val="a2"/>
      </w:pPr>
      <w:r>
        <w:rPr>
          <w:b/>
          <w:bCs/>
        </w:rPr>
        <w:t xml:space="preserve">00:20:06 Speaker 2</w:t>
      </w:r>
      <w:r>
        <w:br/>
      </w:r>
      <w:r>
        <w:t xml:space="preserve">They’re being replaced anyways.</w:t>
      </w:r>
    </w:p>
    <w:p>
      <w:pPr>
        <w:pStyle w:val="a2"/>
      </w:pPr>
      <w:r>
        <w:rPr>
          <w:b/>
          <w:bCs/>
        </w:rPr>
        <w:t xml:space="preserve">00:20:08 Speaker 3</w:t>
      </w:r>
      <w:r>
        <w:br/>
      </w:r>
      <w:r>
        <w:t xml:space="preserve">It’s only sixty four out of the hundred sites that she shows.</w:t>
      </w:r>
    </w:p>
    <w:p>
      <w:pPr>
        <w:pStyle w:val="a2"/>
      </w:pPr>
      <w:r>
        <w:rPr>
          <w:b/>
          <w:bCs/>
        </w:rPr>
        <w:t xml:space="preserve">00:20:11 Speaker 2</w:t>
      </w:r>
      <w:r>
        <w:br/>
      </w:r>
      <w:r>
        <w:t xml:space="preserve">But I think it’s sixty four, because they’re getting two meter banks, so they’re getting underground.</w:t>
      </w:r>
    </w:p>
    <w:p>
      <w:pPr>
        <w:pStyle w:val="a2"/>
      </w:pPr>
      <w:r>
        <w:rPr>
          <w:b/>
          <w:bCs/>
        </w:rPr>
        <w:t xml:space="preserve">00:20:16 Speaker 6</w:t>
      </w:r>
      <w:r>
        <w:br/>
      </w:r>
      <w:r>
        <w:t xml:space="preserve">Is it the whole community? It’s basically, I think from my understanding, the whole community. The whole community is being upgraded. From what I understand, they’re forcing us to upgrade the whole community because they want everything to go underground right now. It’s above ground. So they want everything under and everything to be one hundred percent.</w:t>
      </w:r>
    </w:p>
    <w:p>
      <w:pPr>
        <w:pStyle w:val="a2"/>
      </w:pPr>
      <w:r>
        <w:rPr>
          <w:b/>
          <w:bCs/>
        </w:rPr>
        <w:t xml:space="preserve">00:20:40 Speaker 3</w:t>
      </w:r>
      <w:r>
        <w:br/>
      </w:r>
      <w:r>
        <w:t xml:space="preserve">It’s just a matter of how quickly they can do it because we have these homes.</w:t>
      </w:r>
    </w:p>
    <w:p>
      <w:pPr>
        <w:pStyle w:val="a2"/>
      </w:pPr>
      <w:r>
        <w:rPr>
          <w:b/>
          <w:bCs/>
        </w:rPr>
        <w:t xml:space="preserve">00:20:42 Speaker 6</w:t>
      </w:r>
      <w:r>
        <w:br/>
      </w:r>
      <w:r>
        <w:t xml:space="preserve">My argument is that if you are changing the building code and then FPL is changing the requirement or the electric company is changing the requirement, there should be some level of their responsibility to pay to put into this service underground.</w:t>
      </w:r>
    </w:p>
    <w:p>
      <w:pPr>
        <w:pStyle w:val="a2"/>
      </w:pPr>
      <w:r>
        <w:rPr>
          <w:b/>
          <w:bCs/>
        </w:rPr>
        <w:t xml:space="preserve">00:21:05 Speaker 2</w:t>
      </w:r>
      <w:r>
        <w:br/>
      </w:r>
      <w:r>
        <w:t xml:space="preserve">But that is upgrading the entire community because even if it’s one lot, you can’t take a whole.</w:t>
      </w:r>
    </w:p>
    <w:p>
      <w:pPr>
        <w:pStyle w:val="a2"/>
      </w:pPr>
      <w:r>
        <w:rPr>
          <w:b/>
          <w:bCs/>
        </w:rPr>
        <w:t xml:space="preserve">00:21:12 Speaker 3</w:t>
      </w:r>
      <w:r>
        <w:br/>
      </w:r>
      <w:r>
        <w:t xml:space="preserve">We should make sure that electricals run to that area up front in case you want to have.</w:t>
      </w:r>
    </w:p>
    <w:p>
      <w:pPr>
        <w:pStyle w:val="a2"/>
      </w:pPr>
      <w:r>
        <w:rPr>
          <w:b/>
          <w:bCs/>
        </w:rPr>
        <w:t xml:space="preserve">00:21:19 Speaker 2</w:t>
      </w:r>
      <w:r>
        <w:br/>
      </w:r>
      <w:r>
        <w:t xml:space="preserve">Just or whatever we want to add there because we might need it.</w:t>
      </w:r>
    </w:p>
    <w:p>
      <w:pPr>
        <w:pStyle w:val="a2"/>
      </w:pPr>
      <w:r>
        <w:rPr>
          <w:b/>
          <w:bCs/>
        </w:rPr>
        <w:t xml:space="preserve">00:21:22 Speaker 3</w:t>
      </w:r>
      <w:r>
        <w:br/>
      </w:r>
      <w:r>
        <w:t xml:space="preserve">Make sure it’s stubbed out there or there’s a junction box there in the front corner.</w:t>
      </w:r>
    </w:p>
    <w:p>
      <w:pPr>
        <w:pStyle w:val="a2"/>
      </w:pPr>
      <w:r>
        <w:rPr>
          <w:b/>
          <w:bCs/>
        </w:rPr>
        <w:t xml:space="preserve">00:21:27 Speaker 2</w:t>
      </w:r>
      <w:r>
        <w:br/>
      </w:r>
      <w:r>
        <w:t xml:space="preserve">She can do something like down by the dock. We should get it run wherever we think we’re going to dock, like to the dock, where we might need it one day just from those what? It’s actually five grand? You’re talking about nothing at the end of the day.</w:t>
      </w:r>
    </w:p>
    <w:p>
      <w:pPr>
        <w:pStyle w:val="a2"/>
      </w:pPr>
      <w:r>
        <w:rPr>
          <w:b/>
          <w:bCs/>
        </w:rPr>
        <w:t xml:space="preserve">00:21:41 Speaker 3</w:t>
      </w:r>
      <w:r>
        <w:br/>
      </w:r>
      <w:r>
        <w:t xml:space="preserve">My big question is if they can further this.</w:t>
      </w:r>
    </w:p>
    <w:p>
      <w:pPr>
        <w:pStyle w:val="a2"/>
      </w:pPr>
      <w:r>
        <w:rPr>
          <w:b/>
          <w:bCs/>
        </w:rPr>
        <w:t xml:space="preserve">00:21:44 Speaker 6</w:t>
      </w:r>
      <w:r>
        <w:br/>
      </w:r>
      <w:r>
        <w:t xml:space="preserve">We didn’t do the roads area. I know. I appreciate your prompt on the roads and vans have driven by yet? They don’t think that the trucks with all of those homes like they just.</w:t>
      </w:r>
    </w:p>
    <w:p>
      <w:pPr>
        <w:pStyle w:val="a2"/>
      </w:pPr>
      <w:r>
        <w:rPr>
          <w:b/>
          <w:bCs/>
        </w:rPr>
        <w:t xml:space="preserve">00:21:57 Speaker 2</w:t>
      </w:r>
      <w:r>
        <w:br/>
      </w:r>
      <w:r>
        <w:t xml:space="preserve">I think we needed to redo it at some point.</w:t>
      </w:r>
    </w:p>
    <w:p>
      <w:pPr>
        <w:pStyle w:val="a2"/>
      </w:pPr>
      <w:r>
        <w:rPr>
          <w:b/>
          <w:bCs/>
        </w:rPr>
        <w:t xml:space="preserve">00:22:01 Speaker 6</w:t>
      </w:r>
      <w:r>
        <w:br/>
      </w:r>
      <w:r>
        <w:t xml:space="preserve">But it was like a ground seal coat.</w:t>
      </w:r>
    </w:p>
    <w:p>
      <w:pPr>
        <w:pStyle w:val="a2"/>
      </w:pPr>
      <w:r>
        <w:rPr>
          <w:b/>
          <w:bCs/>
        </w:rPr>
        <w:t xml:space="preserve">00:22:04 Speaker 2</w:t>
      </w:r>
      <w:r>
        <w:br/>
      </w:r>
      <w:r>
        <w:t xml:space="preserve">That’s that.</w:t>
      </w:r>
    </w:p>
    <w:p>
      <w:pPr>
        <w:pStyle w:val="a2"/>
      </w:pPr>
      <w:r>
        <w:rPr>
          <w:b/>
          <w:bCs/>
        </w:rPr>
        <w:t xml:space="preserve">00:22:05 Speaker 6</w:t>
      </w:r>
      <w:r>
        <w:br/>
      </w:r>
      <w:r>
        <w:t xml:space="preserve">Was it feel like there’s a launch at eleven something there, eleven nineteen, yep. Can you see it? Be able to feel it. You can walk down to Walgreens and stand there or stand up on my patio, you’ll see it take my porch, you’ll see it. There was one Saturday night we were, my brother came down from Jacksonville and we were out and I was like, there’s a launch in five minutes! We walked outside the bar, and we’re standing there. And we’re all like which direction is it going to be? Oh! There it is!</w:t>
      </w:r>
    </w:p>
    <w:p>
      <w:pPr>
        <w:pStyle w:val="a2"/>
      </w:pPr>
      <w:r>
        <w:rPr>
          <w:b/>
          <w:bCs/>
        </w:rPr>
        <w:t xml:space="preserve">00:22:37 Speaker 2</w:t>
      </w:r>
      <w:r>
        <w:br/>
      </w:r>
      <w:r>
        <w:t xml:space="preserve">So much fun.</w:t>
      </w:r>
    </w:p>
    <w:p>
      <w:pPr>
        <w:pStyle w:val="a2"/>
      </w:pPr>
      <w:r>
        <w:rPr>
          <w:b/>
          <w:bCs/>
        </w:rPr>
        <w:t xml:space="preserve">00:22:38 Speaker 6</w:t>
      </w:r>
      <w:r>
        <w:br/>
      </w:r>
      <w:r>
        <w:t xml:space="preserve">Don’t think it old.</w:t>
      </w:r>
    </w:p>
    <w:p>
      <w:pPr>
        <w:pStyle w:val="a2"/>
      </w:pPr>
      <w:r>
        <w:rPr>
          <w:b/>
          <w:bCs/>
        </w:rPr>
        <w:t xml:space="preserve">00:22:43 Speaker 2</w:t>
      </w:r>
      <w:r>
        <w:br/>
      </w:r>
      <w:r>
        <w:t xml:space="preserve">What else is going on?</w:t>
      </w:r>
    </w:p>
    <w:p>
      <w:pPr>
        <w:pStyle w:val="a2"/>
      </w:pPr>
      <w:r>
        <w:rPr>
          <w:b/>
          <w:bCs/>
        </w:rPr>
        <w:t xml:space="preserve">00:22:53 Speaker 7</w:t>
      </w:r>
      <w:r>
        <w:br/>
      </w:r>
      <w:r>
        <w:t xml:space="preserve">I’ve been showing I’m getting a lot of activity on my two homes on Daisy Bear. Just gonna take that right person to get them in there. I did discuss with Natalie and Ashlyn. I know that you want your parakeet songs on there, I understand that, but could we have the Oscar song number on there as well because they’ll be right on property. I’m so anybody calls me, I’m live here, so I go show them.</w:t>
      </w:r>
    </w:p>
    <w:p>
      <w:pPr>
        <w:pStyle w:val="a2"/>
      </w:pPr>
      <w:r>
        <w:rPr>
          <w:b/>
          <w:bCs/>
        </w:rPr>
        <w:t xml:space="preserve">00:23:18 Speaker 2</w:t>
      </w:r>
      <w:r>
        <w:br/>
      </w:r>
      <w:r>
        <w:t xml:space="preserve">That it’s got to talk about that because it really doesn’t make sense.</w:t>
      </w:r>
    </w:p>
    <w:p>
      <w:pPr>
        <w:pStyle w:val="a2"/>
      </w:pPr>
      <w:r>
        <w:rPr>
          <w:b/>
          <w:bCs/>
        </w:rPr>
        <w:t xml:space="preserve">00:23:24 Speaker 6</w:t>
      </w:r>
      <w:r>
        <w:br/>
      </w:r>
      <w:r>
        <w:t xml:space="preserve">She’s going to stop you. She left and stopped here. She’ll be there when we get out there in the morning.</w:t>
      </w:r>
    </w:p>
    <w:p>
      <w:pPr>
        <w:pStyle w:val="a2"/>
      </w:pPr>
      <w:r>
        <w:rPr>
          <w:b/>
          <w:bCs/>
        </w:rPr>
        <w:t xml:space="preserve">00:23:35 Speaker 3</w:t>
      </w:r>
      <w:r>
        <w:br/>
      </w:r>
      <w:r>
        <w:t xml:space="preserve">Hopefully she’ll help you. That makes a lot of sense. Should we plan lunch?</w:t>
      </w:r>
    </w:p>
    <w:p>
      <w:pPr>
        <w:pStyle w:val="a2"/>
      </w:pPr>
      <w:r>
        <w:rPr>
          <w:b/>
          <w:bCs/>
        </w:rPr>
        <w:t xml:space="preserve">00:23:42 Speaker 6</w:t>
      </w:r>
      <w:r>
        <w:br/>
      </w:r>
      <w:r>
        <w:t xml:space="preserve">The open house is from ten to one.</w:t>
      </w:r>
    </w:p>
    <w:p>
      <w:pPr>
        <w:pStyle w:val="a2"/>
      </w:pPr>
      <w:r>
        <w:rPr>
          <w:b/>
          <w:bCs/>
        </w:rPr>
        <w:t xml:space="preserve">00:23:44 Speaker 3</w:t>
      </w:r>
      <w:r>
        <w:br/>
      </w:r>
      <w:r>
        <w:t xml:space="preserve">I think it’d be good to see that.</w:t>
      </w:r>
    </w:p>
    <w:p>
      <w:pPr>
        <w:pStyle w:val="a2"/>
      </w:pPr>
      <w:r>
        <w:rPr>
          <w:b/>
          <w:bCs/>
        </w:rPr>
        <w:t xml:space="preserve">00:23:48 Speaker 2</w:t>
      </w:r>
      <w:r>
        <w:br/>
      </w:r>
      <w:r>
        <w:t xml:space="preserve">We’re not gonna hang, we’re not all gonna hang around it though. Just seeing.</w:t>
      </w:r>
    </w:p>
    <w:p>
      <w:pPr>
        <w:pStyle w:val="a2"/>
      </w:pPr>
      <w:r>
        <w:rPr>
          <w:b/>
          <w:bCs/>
        </w:rPr>
        <w:t xml:space="preserve">00:23:51 Speaker 6</w:t>
      </w:r>
      <w:r>
        <w:br/>
      </w:r>
      <w:r>
        <w:t xml:space="preserve">There’s we can go into every single one of those homes. Do you guys want to walk into these rehabs or just wait for a call?</w:t>
      </w:r>
    </w:p>
    <w:p>
      <w:pPr>
        <w:pStyle w:val="a2"/>
      </w:pPr>
      <w:r>
        <w:rPr>
          <w:b/>
          <w:bCs/>
        </w:rPr>
        <w:t xml:space="preserve">00:23:59 Speaker 3</w:t>
      </w:r>
      <w:r>
        <w:br/>
      </w:r>
      <w:r>
        <w:t xml:space="preserve">He just here said.</w:t>
      </w:r>
    </w:p>
    <w:p>
      <w:pPr>
        <w:pStyle w:val="a2"/>
      </w:pPr>
      <w:r>
        <w:rPr>
          <w:b/>
          <w:bCs/>
        </w:rPr>
        <w:t xml:space="preserve">00:24:54 Speaker 5</w:t>
      </w:r>
      <w:r>
        <w:br/>
      </w:r>
      <w:r>
        <w:t xml:space="preserve">These are our new models.</w:t>
      </w:r>
    </w:p>
    <w:p>
      <w:pPr>
        <w:pStyle w:val="a2"/>
      </w:pPr>
      <w:r>
        <w:rPr>
          <w:b/>
          <w:bCs/>
        </w:rPr>
        <w:t xml:space="preserve">00:25:24 Speaker 3</w:t>
      </w:r>
      <w:r>
        <w:br/>
      </w:r>
      <w:r>
        <w:t xml:space="preserve">But maybe I’m sure there’s a way to do it where there are certain instances.</w:t>
      </w:r>
    </w:p>
    <w:p>
      <w:pPr>
        <w:pStyle w:val="a2"/>
      </w:pPr>
      <w:r>
        <w:rPr>
          <w:b/>
          <w:bCs/>
        </w:rPr>
        <w:t xml:space="preserve">00:25:55 Speaker 7</w:t>
      </w:r>
      <w:r>
        <w:br/>
      </w:r>
      <w:r>
        <w:t xml:space="preserve">One of them we’re doing ourselves. The one on three sixty Daisy Lane. I am just waiting for the kitchen to be done. We’re going to replace the stove and refrigerator. I am going to have Stanley Steamer not replace the carpets, and we’re talking about having Stanley Steamer come in and actually do the carpet like this. And then Richard just has to fix a vanity. One drawer is totally gone. So he’s just going to put a fake front on that one. And so it’s next week, we’re going to be rolling into that one. So that will come up. We have forty. I think it’s forty. We’ll have to look at one on Perry Winkle that was in eviction. We got the home back. That one does definitely have a lay down in it for electricity. That one has some issues in it.</w:t>
      </w:r>
    </w:p>
    <w:p>
      <w:pPr>
        <w:pStyle w:val="a2"/>
      </w:pPr>
      <w:r>
        <w:rPr>
          <w:b/>
          <w:bCs/>
        </w:rPr>
        <w:t xml:space="preserve">00:26:40 Speaker 3</w:t>
      </w:r>
      <w:r>
        <w:br/>
      </w:r>
      <w:r>
        <w:t xml:space="preserve">But that’s good. We’ve done a lot. They’ve done a lot of them.</w:t>
      </w:r>
    </w:p>
    <w:p>
      <w:pPr>
        <w:pStyle w:val="a2"/>
      </w:pPr>
      <w:r>
        <w:rPr>
          <w:b/>
          <w:bCs/>
        </w:rPr>
        <w:t xml:space="preserve">00:26:44 Speaker 7</w:t>
      </w:r>
      <w:r>
        <w:br/>
      </w:r>
      <w:r>
        <w:t xml:space="preserve">Yes, or the ones that we have up for showing now? They were all rehabbed awesome. The only two that aren’t.</w:t>
      </w:r>
    </w:p>
    <w:p>
      <w:pPr>
        <w:pStyle w:val="a2"/>
      </w:pPr>
      <w:r>
        <w:rPr>
          <w:b/>
          <w:bCs/>
        </w:rPr>
        <w:t xml:space="preserve">00:26:54 Speaker 6</w:t>
      </w:r>
      <w:r>
        <w:br/>
      </w:r>
      <w:r>
        <w:t xml:space="preserve">There was eighteen. There was a lot. The bamboo one we just told him to block it. I’m gonna tell you guys on the job, but everything was unpermitted there, so when they went to do the rehab, they had to take the park work down and then take this down. It’s very bare and keep in mind the lift station is there. We ordered fencing for the house. So, like, if you have any questions about that, let me know.</w:t>
      </w:r>
    </w:p>
    <w:p>
      <w:pPr>
        <w:pStyle w:val="a2"/>
      </w:pPr>
      <w:r>
        <w:rPr>
          <w:b/>
          <w:bCs/>
        </w:rPr>
        <w:t xml:space="preserve">00:27:25 Speaker 6</w:t>
      </w:r>
      <w:r>
        <w:br/>
      </w:r>
      <w:r>
        <w:t xml:space="preserve">But decide is that we I don’t know if we will get a permit for our park work. I think makes sense.</w:t>
      </w:r>
    </w:p>
    <w:p>
      <w:pPr>
        <w:pStyle w:val="a2"/>
      </w:pPr>
      <w:r>
        <w:rPr>
          <w:b/>
          <w:bCs/>
        </w:rPr>
        <w:t xml:space="preserve">00:27:39 Speaker 5</w:t>
      </w:r>
      <w:r>
        <w:br/>
      </w:r>
      <w:r>
        <w:t xml:space="preserve">There’s still the third row of bamboo, so all the ugliness is hidden for so long.</w:t>
      </w:r>
    </w:p>
    <w:p>
      <w:pPr>
        <w:pStyle w:val="a2"/>
      </w:pPr>
      <w:r>
        <w:rPr>
          <w:b/>
          <w:bCs/>
        </w:rPr>
        <w:t xml:space="preserve">00:27:43 Speaker 7</w:t>
      </w:r>
      <w:r>
        <w:br/>
      </w:r>
      <w:r>
        <w:t xml:space="preserve">There’s still quite a bit of bamboo which needs to be cleared out.</w:t>
      </w:r>
    </w:p>
    <w:p>
      <w:pPr>
        <w:pStyle w:val="a2"/>
      </w:pPr>
      <w:r>
        <w:rPr>
          <w:b/>
          <w:bCs/>
        </w:rPr>
        <w:t xml:space="preserve">00:27:54 Speaker 7</w:t>
      </w:r>
      <w:r>
        <w:br/>
      </w:r>
      <w:r>
        <w:t xml:space="preserve">Don’t dig it out. That’s stuff they just cut down.</w:t>
      </w:r>
    </w:p>
    <w:p>
      <w:pPr>
        <w:pStyle w:val="a2"/>
      </w:pPr>
      <w:r>
        <w:rPr>
          <w:b/>
          <w:bCs/>
        </w:rPr>
        <w:t xml:space="preserve">00:27:58 Speaker 2</w:t>
      </w:r>
      <w:r>
        <w:br/>
      </w:r>
      <w:r>
        <w:t xml:space="preserve">Those don’t behave during the year.</w:t>
      </w:r>
    </w:p>
    <w:p>
      <w:pPr>
        <w:pStyle w:val="a2"/>
      </w:pPr>
      <w:r>
        <w:rPr>
          <w:b/>
          <w:bCs/>
        </w:rPr>
        <w:t xml:space="preserve">00:27:59 Speaker 5</w:t>
      </w:r>
      <w:r>
        <w:br/>
      </w:r>
      <w:r>
        <w:t xml:space="preserve">We just settled here and started cutting the bush. Child labor.</w:t>
      </w:r>
    </w:p>
    <w:p>
      <w:pPr>
        <w:pStyle w:val="a2"/>
      </w:pPr>
      <w:r>
        <w:rPr>
          <w:b/>
          <w:bCs/>
        </w:rPr>
        <w:t xml:space="preserve">00:28:11 Speaker 7</w:t>
      </w:r>
      <w:r>
        <w:br/>
      </w:r>
      <w:r>
        <w:t xml:space="preserve">The only other one we’ll have now is three sixty six Lily Mora, and I want to live by herself, but that was a rental. That one’s going to need a little rehab. It’s going to just tear out the old carpeting. We need vinyl put down on new appliances. It’s not tore up, but it’s just older use. It’s the original. She was the original person that lived in there when we bought that home. So that was before I even came here. How long roughly? Do you have any idea? When that home came in? Probably twenty five years ago. And it’s still there like they we haven’t started it yet. We should do It’s bad in there.</w:t>
      </w:r>
    </w:p>
    <w:p>
      <w:pPr>
        <w:pStyle w:val="a2"/>
      </w:pPr>
      <w:r>
        <w:rPr>
          <w:b/>
          <w:bCs/>
        </w:rPr>
        <w:t xml:space="preserve">00:28:54 Speaker 2</w:t>
      </w:r>
      <w:r>
        <w:br/>
      </w:r>
      <w:r>
        <w:t xml:space="preserve">Still fun. The little things.</w:t>
      </w:r>
    </w:p>
    <w:p>
      <w:pPr>
        <w:pStyle w:val="a2"/>
      </w:pPr>
      <w:r>
        <w:rPr>
          <w:b/>
          <w:bCs/>
        </w:rPr>
        <w:t xml:space="preserve">00:28:56 Speaker 7</w:t>
      </w:r>
      <w:r>
        <w:br/>
      </w:r>
      <w:r>
        <w:t xml:space="preserve">How she went down in three months, I do the rental inspections. There’s cigarette butts all over the floor. There’s some nastiness in the bathroom, this toilet and garbage.</w:t>
      </w:r>
    </w:p>
    <w:p>
      <w:pPr>
        <w:pStyle w:val="a2"/>
      </w:pPr>
      <w:r>
        <w:rPr>
          <w:b/>
          <w:bCs/>
        </w:rPr>
        <w:t xml:space="preserve">00:29:09 Speaker 5</w:t>
      </w:r>
      <w:r>
        <w:br/>
      </w:r>
      <w:r>
        <w:t xml:space="preserve">Saw her decline over three months?</w:t>
      </w:r>
    </w:p>
    <w:p>
      <w:pPr>
        <w:pStyle w:val="a2"/>
      </w:pPr>
      <w:r>
        <w:rPr>
          <w:b/>
          <w:bCs/>
        </w:rPr>
        <w:t xml:space="preserve">00:29:12 Speaker 7</w:t>
      </w:r>
      <w:r>
        <w:br/>
      </w:r>
      <w:r>
        <w:t xml:space="preserve">I saw the decline coming, but September would have been my next rental inspection because it was okay. It was messy, but it was never like this. It wasn’t dirty or like it is now. But over time, she always had mental health issues. Now she’s in a nursing home. But if you can’t stand the cigarette smell, I might go with</w:t>
      </w:r>
    </w:p>
    <w:p>
      <w:pPr>
        <w:pStyle w:val="a2"/>
      </w:pPr>
      <w:r>
        <w:rPr>
          <w:b/>
          <w:bCs/>
        </w:rPr>
        <w:t xml:space="preserve">00:29:42 Speaker 3</w:t>
      </w:r>
      <w:r>
        <w:br/>
      </w:r>
      <w:r>
        <w:t xml:space="preserve">Are you getting pretty good interest on the reups? I should pick up after August.</w:t>
      </w:r>
    </w:p>
    <w:p>
      <w:pPr>
        <w:pStyle w:val="a2"/>
      </w:pPr>
      <w:r>
        <w:rPr>
          <w:b/>
          <w:bCs/>
        </w:rPr>
        <w:t xml:space="preserve">00:29:48 Speaker 7</w:t>
      </w:r>
      <w:r>
        <w:br/>
      </w:r>
      <w:r>
        <w:t xml:space="preserve">When the normies come down, I think we’re going to see a lot more activity and hopefully they’re cash payers, so not the people.</w:t>
      </w:r>
    </w:p>
    <w:p>
      <w:pPr>
        <w:pStyle w:val="a2"/>
      </w:pPr>
      <w:r>
        <w:rPr>
          <w:b/>
          <w:bCs/>
        </w:rPr>
        <w:t xml:space="preserve">00:29:57 Speaker 3</w:t>
      </w:r>
      <w:r>
        <w:br/>
      </w:r>
      <w:r>
        <w:t xml:space="preserve">One thing that was a standout when we were told Natalie up at Fox Creek was the amount of fireflies and everything coming in.</w:t>
      </w:r>
    </w:p>
    <w:p>
      <w:pPr>
        <w:pStyle w:val="a2"/>
      </w:pPr>
      <w:r>
        <w:rPr>
          <w:b/>
          <w:bCs/>
        </w:rPr>
        <w:t xml:space="preserve">00:30:07 Speaker 6</w:t>
      </w:r>
      <w:r>
        <w:br/>
      </w:r>
      <w:r>
        <w:t xml:space="preserve">She’s been waiting for them to come out. She ordered them and they haven’t come yet. He’s coming to do an open house for these things here in the next few.</w:t>
      </w:r>
    </w:p>
    <w:p>
      <w:pPr>
        <w:pStyle w:val="a2"/>
      </w:pPr>
      <w:r>
        <w:rPr>
          <w:b/>
          <w:bCs/>
        </w:rPr>
        <w:t xml:space="preserve">00:30:18 Speaker 2</w:t>
      </w:r>
      <w:r>
        <w:br/>
      </w:r>
      <w:r>
        <w:t xml:space="preserve">Weeks. They were everywhere and it was nice.</w:t>
      </w:r>
    </w:p>
    <w:p>
      <w:pPr>
        <w:pStyle w:val="a2"/>
      </w:pPr>
      <w:r>
        <w:rPr>
          <w:b/>
          <w:bCs/>
        </w:rPr>
        <w:t xml:space="preserve">00:30:24 Speaker 2</w:t>
      </w:r>
      <w:r>
        <w:br/>
      </w:r>
      <w:r>
        <w:t xml:space="preserve">Still, man. We.</w:t>
      </w:r>
    </w:p>
    <w:p>
      <w:pPr>
        <w:pStyle w:val="a2"/>
      </w:pPr>
      <w:r>
        <w:rPr>
          <w:b/>
          <w:bCs/>
        </w:rPr>
        <w:t xml:space="preserve">00:30:31 Speaker 5</w:t>
      </w:r>
      <w:r>
        <w:br/>
      </w:r>
      <w:r>
        <w:t xml:space="preserve">Can’t even put banners.</w:t>
      </w:r>
    </w:p>
    <w:p>
      <w:pPr>
        <w:pStyle w:val="a2"/>
      </w:pPr>
      <w:r>
        <w:rPr>
          <w:b/>
          <w:bCs/>
        </w:rPr>
        <w:t xml:space="preserve">00:30:36 Speaker 3</w:t>
      </w:r>
      <w:r>
        <w:br/>
      </w:r>
      <w:r>
        <w:t xml:space="preserve">Up here because they’ll steal the meters. I know doing it, but crazy. Here’s what I think we should do when Joe gets here. You met Joe once when he came here to catch a Uber? He came with our pastor. It’s been a data that’s. I think we should take them around, show them a couple of the nicer rehabs. I think maybe show them, maybe we just plug Pete’s head in the one. And as an example of what we get it back as. This shows well to Daisy show well.</w:t>
      </w:r>
    </w:p>
    <w:p>
      <w:pPr>
        <w:pStyle w:val="a2"/>
      </w:pPr>
      <w:r>
        <w:rPr>
          <w:b/>
          <w:bCs/>
        </w:rPr>
        <w:t xml:space="preserve">00:31:14 Speaker 7</w:t>
      </w:r>
      <w:r>
        <w:br/>
      </w:r>
      <w:r>
        <w:t xml:space="preserve">I mean those.</w:t>
      </w:r>
    </w:p>
    <w:p>
      <w:pPr>
        <w:pStyle w:val="a2"/>
      </w:pPr>
      <w:r>
        <w:rPr>
          <w:b/>
          <w:bCs/>
        </w:rPr>
        <w:t xml:space="preserve">00:31:15 Speaker 5</w:t>
      </w:r>
      <w:r>
        <w:br/>
      </w:r>
      <w:r>
        <w:t xml:space="preserve">I think that’s perfect for that and ask her if you want to go home with me tomorrow morning. Those homes are unlocked for you. Great, you’re good to go.</w:t>
      </w:r>
    </w:p>
    <w:p>
      <w:pPr>
        <w:pStyle w:val="a2"/>
      </w:pPr>
      <w:r>
        <w:rPr>
          <w:b/>
          <w:bCs/>
        </w:rPr>
        <w:t xml:space="preserve">00:31:23 Speaker 7</w:t>
      </w:r>
      <w:r>
        <w:br/>
      </w:r>
      <w:r>
        <w:t xml:space="preserve">And those show very well. They all show good, but some of them like Bamboo’s house.</w:t>
      </w:r>
    </w:p>
    <w:p>
      <w:pPr>
        <w:pStyle w:val="a2"/>
      </w:pPr>
      <w:r>
        <w:rPr>
          <w:b/>
          <w:bCs/>
        </w:rPr>
        <w:t xml:space="preserve">00:31:30 Speaker 3</w:t>
      </w:r>
      <w:r>
        <w:br/>
      </w:r>
      <w:r>
        <w:t xml:space="preserve">You can come with us too; it’d be helpful just for him to hear. Sure, he’s not. So I think we show those to him. I think we go to Southgate and see what’s up in the house, say hi to Anthony and Leslie, then maybe order food to Northgate for lunch. One thirty, and we get up there, wait for the homs, have lunch. Then we can come back to yeah or not so grace. Maybe we do so grace before South Gate.</w:t>
      </w:r>
    </w:p>
    <w:p>
      <w:pPr>
        <w:pStyle w:val="a2"/>
      </w:pPr>
      <w:r>
        <w:rPr>
          <w:b/>
          <w:bCs/>
        </w:rPr>
        <w:t xml:space="preserve">00:32:23 Speaker 3</w:t>
      </w:r>
      <w:r>
        <w:br/>
      </w:r>
      <w:r>
        <w:t xml:space="preserve">Last summer. I don’t know, it looks much better.</w:t>
      </w:r>
    </w:p>
    <w:p>
      <w:pPr>
        <w:pStyle w:val="a2"/>
      </w:pPr>
      <w:r>
        <w:rPr>
          <w:b/>
          <w:bCs/>
        </w:rPr>
        <w:t xml:space="preserve">00:32:29 Speaker 5</w:t>
      </w:r>
      <w:r>
        <w:br/>
      </w:r>
      <w:r>
        <w:t xml:space="preserve">It looks much better.</w:t>
      </w:r>
    </w:p>
    <w:p>
      <w:pPr>
        <w:pStyle w:val="a2"/>
      </w:pPr>
      <w:r>
        <w:rPr>
          <w:b/>
          <w:bCs/>
        </w:rPr>
        <w:t xml:space="preserve">00:32:37 Speaker 3</w:t>
      </w:r>
      <w:r>
        <w:br/>
      </w:r>
      <w:r>
        <w:t xml:space="preserve">What it is right here. And then I think. We’re gonna hit walk here.</w:t>
      </w:r>
    </w:p>
    <w:p>
      <w:pPr>
        <w:pStyle w:val="a2"/>
      </w:pPr>
      <w:r>
        <w:rPr>
          <w:b/>
          <w:bCs/>
        </w:rPr>
        <w:t xml:space="preserve">00:32:48 Speaker 6</w:t>
      </w:r>
      <w:r>
        <w:br/>
      </w:r>
      <w:r>
        <w:t xml:space="preserve">Seashell south gate.</w:t>
      </w:r>
    </w:p>
    <w:p>
      <w:pPr>
        <w:pStyle w:val="a2"/>
      </w:pPr>
      <w:r>
        <w:rPr>
          <w:b/>
          <w:bCs/>
        </w:rPr>
        <w:t xml:space="preserve">00:32:52 Speaker 3</w:t>
      </w:r>
      <w:r>
        <w:br/>
      </w:r>
      <w:r>
        <w:t xml:space="preserve">Walk here, Silver Grays. Stop here. Stop gate, maybe seashells first. We don’t there’s really not a shop at seashells because it’s just one tip. I think we can.</w:t>
      </w:r>
    </w:p>
    <w:p>
      <w:pPr>
        <w:pStyle w:val="a2"/>
      </w:pPr>
      <w:r>
        <w:rPr>
          <w:b/>
          <w:bCs/>
        </w:rPr>
        <w:t xml:space="preserve">00:33:26 Speaker 5</w:t>
      </w:r>
      <w:r>
        <w:br/>
      </w:r>
      <w:r>
        <w:t xml:space="preserve">Maybe</w:t>
      </w:r>
    </w:p>
    <w:p>
      <w:pPr>
        <w:pStyle w:val="a2"/>
      </w:pPr>
      <w:r>
        <w:rPr>
          <w:b/>
          <w:bCs/>
        </w:rPr>
        <w:t xml:space="preserve">00:33:36 Speaker 3</w:t>
      </w:r>
      <w:r>
        <w:br/>
      </w:r>
      <w:r>
        <w:t xml:space="preserve">Maybe not. We have to drive by it.</w:t>
      </w:r>
    </w:p>
    <w:p>
      <w:pPr>
        <w:pStyle w:val="a2"/>
      </w:pPr>
      <w:r>
        <w:rPr>
          <w:b/>
          <w:bCs/>
        </w:rPr>
        <w:t xml:space="preserve">00:33:44 Speaker 6</w:t>
      </w:r>
      <w:r>
        <w:br/>
      </w:r>
      <w:r>
        <w:t xml:space="preserve">But again, we have all the components that just drop here or not tied down. You’re going to see the double line.</w:t>
      </w:r>
    </w:p>
    <w:p>
      <w:pPr>
        <w:pStyle w:val="a2"/>
      </w:pPr>
      <w:r>
        <w:rPr>
          <w:b/>
          <w:bCs/>
        </w:rPr>
        <w:t xml:space="preserve">00:33:50 Speaker 5</w:t>
      </w:r>
      <w:r>
        <w:br/>
      </w:r>
      <w:r>
        <w:t xml:space="preserve">Which is not helpful to explain.</w:t>
      </w:r>
    </w:p>
    <w:p>
      <w:pPr>
        <w:pStyle w:val="a2"/>
      </w:pPr>
      <w:r>
        <w:rPr>
          <w:b/>
          <w:bCs/>
        </w:rPr>
        <w:t xml:space="preserve">00:33:54 Speaker 6</w:t>
      </w:r>
      <w:r>
        <w:br/>
      </w:r>
      <w:r>
        <w:t xml:space="preserve">But I think the point I’m trying to make is that I think it’s important that he sees something like that. He didn’t see Applebee’s. He might see the homes coming into our community, but he’s not going to see what they looked like before.</w:t>
      </w:r>
    </w:p>
    <w:p>
      <w:pPr>
        <w:pStyle w:val="a2"/>
      </w:pPr>
      <w:r>
        <w:rPr>
          <w:b/>
          <w:bCs/>
        </w:rPr>
        <w:t xml:space="preserve">00:34:10 Speaker 2</w:t>
      </w:r>
      <w:r>
        <w:br/>
      </w:r>
      <w:r>
        <w:t xml:space="preserve">And so if we did that, Shireen is just waiting for permits. That would be the only thing. Where do we stand on that? It’s no to be pulled by or anything.</w:t>
      </w:r>
    </w:p>
    <w:p>
      <w:pPr>
        <w:pStyle w:val="a2"/>
      </w:pPr>
      <w:r>
        <w:rPr>
          <w:b/>
          <w:bCs/>
        </w:rPr>
        <w:t xml:space="preserve">00:34:40 Speaker 5</w:t>
      </w:r>
      <w:r>
        <w:br/>
      </w:r>
      <w:r>
        <w:t xml:space="preserve">I don’t know.</w:t>
      </w:r>
    </w:p>
    <w:p>
      <w:pPr>
        <w:pStyle w:val="a2"/>
      </w:pPr>
      <w:r>
        <w:rPr>
          <w:b/>
          <w:bCs/>
        </w:rPr>
        <w:t xml:space="preserve">00:34:44 Speaker 6</w:t>
      </w:r>
      <w:r>
        <w:br/>
      </w:r>
      <w:r>
        <w:t xml:space="preserve">I don’t know. What do you mean, you don’t know? I have no idea. Could be Friday, could be Saturday, could be Sunday, could be Monday next week.</w:t>
      </w:r>
    </w:p>
    <w:p>
      <w:pPr>
        <w:pStyle w:val="a2"/>
      </w:pPr>
      <w:r>
        <w:rPr>
          <w:b/>
          <w:bCs/>
        </w:rPr>
        <w:t xml:space="preserve">00:35:51 Speaker 3</w:t>
      </w:r>
      <w:r>
        <w:br/>
      </w:r>
      <w:r>
        <w:t xml:space="preserve">We have six of them. This is where we shower for the champion. Is the champion team out and about working today somewhere?</w:t>
      </w:r>
    </w:p>
    <w:p>
      <w:pPr>
        <w:pStyle w:val="a2"/>
      </w:pPr>
      <w:r>
        <w:rPr>
          <w:b/>
          <w:bCs/>
        </w:rPr>
        <w:t xml:space="preserve">00:36:39 Speaker 3</w:t>
      </w:r>
      <w:r>
        <w:br/>
      </w:r>
      <w:r>
        <w:t xml:space="preserve">You know what I’m gonna do? I’m gonna preorder lunch to Northgate for like 1:30.</w:t>
      </w:r>
    </w:p>
    <w:p>
      <w:pPr>
        <w:pStyle w:val="a2"/>
      </w:pPr>
      <w:r>
        <w:rPr>
          <w:b/>
          <w:bCs/>
        </w:rPr>
        <w:t xml:space="preserve">00:36:48 Speaker 2</w:t>
      </w:r>
      <w:r>
        <w:br/>
      </w:r>
      <w:r>
        <w:t xml:space="preserve">Do you think. Can’t you do one of those like pre- orders where you send it out? I don’t know how to do it, but. Anybody.</w:t>
      </w:r>
    </w:p>
    <w:p>
      <w:pPr>
        <w:pStyle w:val="a2"/>
      </w:pPr>
      <w:r>
        <w:rPr>
          <w:b/>
          <w:bCs/>
        </w:rPr>
        <w:t xml:space="preserve">00:37:00 Speaker 3</w:t>
      </w:r>
      <w:r>
        <w:br/>
      </w:r>
      <w:r>
        <w:t xml:space="preserve">Know Northgate’s address? 3277 First Avenue.</w:t>
      </w:r>
    </w:p>
    <w:p>
      <w:pPr>
        <w:pStyle w:val="a2"/>
      </w:pPr>
      <w:r>
        <w:rPr>
          <w:b/>
          <w:bCs/>
        </w:rPr>
        <w:t xml:space="preserve">00:37:30 Speaker 8</w:t>
      </w:r>
      <w:r>
        <w:br/>
      </w:r>
      <w:r>
        <w:t xml:space="preserve">I’m thinking the safest thing to do is just snack on a bunch of burgers. Does that seem okay, Natalie?</w:t>
      </w:r>
    </w:p>
    <w:p>
      <w:pPr>
        <w:pStyle w:val="a2"/>
      </w:pPr>
      <w:r>
        <w:rPr>
          <w:b/>
          <w:bCs/>
        </w:rPr>
        <w:t xml:space="preserve">00:37:45 Speaker 6</w:t>
      </w:r>
      <w:r>
        <w:br/>
      </w:r>
      <w:r>
        <w:t xml:space="preserve">As long as it’s not in cake. Meat, Mexican burgers, sandwiches.</w:t>
      </w:r>
    </w:p>
    <w:p>
      <w:pPr>
        <w:pStyle w:val="a2"/>
      </w:pPr>
      <w:r>
        <w:rPr>
          <w:b/>
          <w:bCs/>
        </w:rPr>
        <w:t xml:space="preserve">00:38:00 Speaker 1</w:t>
      </w:r>
      <w:r>
        <w:br/>
      </w:r>
      <w:r>
        <w:t xml:space="preserve">The engine. The top.</w:t>
      </w:r>
    </w:p>
    <w:p>
      <w:pPr>
        <w:pStyle w:val="a2"/>
      </w:pPr>
      <w:r>
        <w:rPr>
          <w:b/>
          <w:bCs/>
        </w:rPr>
        <w:t xml:space="preserve">00:38:11 Speaker 8</w:t>
      </w:r>
      <w:r>
        <w:br/>
      </w:r>
      <w:r>
        <w:t xml:space="preserve">Do four double bacon cheeseburgers.</w:t>
      </w:r>
    </w:p>
    <w:p>
      <w:pPr>
        <w:pStyle w:val="a2"/>
      </w:pPr>
      <w:r>
        <w:rPr>
          <w:b/>
          <w:bCs/>
        </w:rPr>
        <w:t xml:space="preserve">00:38:17 Speaker 6</w:t>
      </w:r>
      <w:r>
        <w:br/>
      </w:r>
      <w:r>
        <w:t xml:space="preserve">I always wind up either over- ordering or under- ordering by like a lot.</w:t>
      </w:r>
    </w:p>
    <w:p>
      <w:pPr>
        <w:pStyle w:val="a2"/>
      </w:pPr>
      <w:r>
        <w:rPr>
          <w:b/>
          <w:bCs/>
        </w:rPr>
        <w:t xml:space="preserve">00:38:21 Speaker 2</w:t>
      </w:r>
      <w:r>
        <w:br/>
      </w:r>
      <w:r>
        <w:t xml:space="preserve">Over-ordering by a lot, and it’s usually things like the burgers.</w:t>
      </w:r>
    </w:p>
    <w:p>
      <w:pPr>
        <w:pStyle w:val="a2"/>
      </w:pPr>
      <w:r>
        <w:rPr>
          <w:b/>
          <w:bCs/>
        </w:rPr>
        <w:t xml:space="preserve">00:38:25 Speaker 3</w:t>
      </w:r>
      <w:r>
        <w:br/>
      </w:r>
      <w:r>
        <w:t xml:space="preserve">Four classic doubles.</w:t>
      </w:r>
    </w:p>
    <w:p>
      <w:pPr>
        <w:pStyle w:val="a2"/>
      </w:pPr>
      <w:r>
        <w:rPr>
          <w:b/>
          <w:bCs/>
        </w:rPr>
        <w:t xml:space="preserve">00:38:34 Speaker 3</w:t>
      </w:r>
      <w:r>
        <w:br/>
      </w:r>
      <w:r>
        <w:t xml:space="preserve">Two. Wait, what are our numbers? Two chicken sandwiches.</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15805D48-882F-4490-83C3-CF2AC1E40A7C}"/>
</file>

<file path=customXml/itemProps2.xml><?xml version="1.0" encoding="utf-8"?>
<ds:datastoreItem xmlns:ds="http://schemas.openxmlformats.org/officeDocument/2006/customXml" ds:itemID="{9F6C6E1B-08B7-420E-B576-8DDD9A5EA42C}"/>
</file>

<file path=customXml/itemProps3.xml><?xml version="1.0" encoding="utf-8"?>
<ds:datastoreItem xmlns:ds="http://schemas.openxmlformats.org/officeDocument/2006/customXml" ds:itemID="{E4F8D025-0676-41E5-8D9A-228316BDCCA3}"/>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2026-08-25T01:28:06Z</dcterms:created>
  <dcterms:modified xsi:type="dcterms:W3CDTF">2026-08-25T01:28:06Z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