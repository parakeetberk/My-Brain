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lle-haven-sit-visit"/>
    <w:p>
      <w:pPr>
        <w:pStyle w:val="1"/>
      </w:pPr>
      <w:r>
        <w:t xml:space="preserve">Belle Haven Sit Visit</w:t>
      </w:r>
    </w:p>
    <w:bookmarkStart w:id="20" w:name="Xbd5772f0060c440e10646cdd3ff483daea2e53d"/>
    <w:p>
      <w:pPr>
        <w:pStyle w:val="6"/>
      </w:pPr>
      <w:r>
        <w:t xml:space="preserve">2026-08-22 13:04:42</w:t>
      </w:r>
    </w:p>
    <w:p>
      <w:pPr>
        <w:pStyle w:val="FirstParagraph"/>
      </w:pPr>
      <w:r>
        <w:rPr>
          <w:b/>
          <w:bCs/>
        </w:rPr>
        <w:t xml:space="preserve">00:00:36 Speaker 1</w:t>
      </w:r>
      <w:r>
        <w:br/>
      </w:r>
      <w:r>
        <w:t xml:space="preserve">I Think we had. I think when we bought it, they were like fifty per month. Somewhere.</w:t>
      </w:r>
    </w:p>
    <w:p>
      <w:pPr>
        <w:pStyle w:val="a2"/>
      </w:pPr>
      <w:r>
        <w:rPr>
          <w:b/>
          <w:bCs/>
        </w:rPr>
        <w:t xml:space="preserve">00:01:13 Speaker 2</w:t>
      </w:r>
      <w:r>
        <w:br/>
      </w:r>
      <w:r>
        <w:t xml:space="preserve">My practice might be. So you do get interest, but it comes in waves here. We have a lot of resident interest.</w:t>
      </w:r>
    </w:p>
    <w:p>
      <w:pPr>
        <w:pStyle w:val="a2"/>
      </w:pPr>
      <w:r>
        <w:rPr>
          <w:b/>
          <w:bCs/>
        </w:rPr>
        <w:t xml:space="preserve">00:01:30 Speaker 1</w:t>
      </w:r>
      <w:r>
        <w:br/>
      </w:r>
      <w:r>
        <w:t xml:space="preserve">It’s like the right thing; they want to own a home.</w:t>
      </w:r>
    </w:p>
    <w:p>
      <w:pPr>
        <w:pStyle w:val="a2"/>
      </w:pPr>
      <w:r>
        <w:rPr>
          <w:b/>
          <w:bCs/>
        </w:rPr>
        <w:t xml:space="preserve">00:01:32 Speaker 2</w:t>
      </w:r>
      <w:r>
        <w:br/>
      </w:r>
      <w:r>
        <w:t xml:space="preserve">But they are the lower income bracket. They even pay the cost that we cap for them, you know, but I think it’s not enough. They just can’t afford it though. They haven’t finished school yet.</w:t>
      </w:r>
    </w:p>
    <w:p>
      <w:pPr>
        <w:pStyle w:val="a2"/>
      </w:pPr>
      <w:r>
        <w:rPr>
          <w:b/>
          <w:bCs/>
        </w:rPr>
        <w:t xml:space="preserve">00:01:46 Speaker 2</w:t>
      </w:r>
      <w:r>
        <w:br/>
      </w:r>
      <w:r>
        <w:t xml:space="preserve">We’ve got your files.</w:t>
      </w:r>
    </w:p>
    <w:p>
      <w:pPr>
        <w:pStyle w:val="a2"/>
      </w:pPr>
      <w:r>
        <w:rPr>
          <w:b/>
          <w:bCs/>
        </w:rPr>
        <w:t xml:space="preserve">00:02:03 Speaker 2</w:t>
      </w:r>
      <w:r>
        <w:br/>
      </w:r>
      <w:r>
        <w:t xml:space="preserve">This one was 74. 27, I think, was on another one.</w:t>
      </w:r>
    </w:p>
    <w:p>
      <w:pPr>
        <w:pStyle w:val="a2"/>
      </w:pPr>
      <w:r>
        <w:rPr>
          <w:b/>
          <w:bCs/>
        </w:rPr>
        <w:t xml:space="preserve">00:02:15 Speaker 2</w:t>
      </w:r>
      <w:r>
        <w:br/>
      </w:r>
      <w:r>
        <w:t xml:space="preserve">This one, we had it’s probably extra messy because we were watching them and tear, everything up. So you guys, they want to just come through. Did you see the scene in the toilet? And this one. That’s so cute! On the other side.</w:t>
      </w:r>
    </w:p>
    <w:p>
      <w:pPr>
        <w:pStyle w:val="a2"/>
      </w:pPr>
      <w:r>
        <w:rPr>
          <w:b/>
          <w:bCs/>
        </w:rPr>
        <w:t xml:space="preserve">00:02:49 Speaker 2</w:t>
      </w:r>
      <w:r>
        <w:br/>
      </w:r>
      <w:r>
        <w:t xml:space="preserve">It’ll have new appliances, but in the clubhouse those appliances are completely different than what we need.</w:t>
      </w:r>
    </w:p>
    <w:p>
      <w:pPr>
        <w:pStyle w:val="a2"/>
      </w:pPr>
      <w:r>
        <w:rPr>
          <w:b/>
          <w:bCs/>
        </w:rPr>
        <w:t xml:space="preserve">00:03:20 Speaker 3</w:t>
      </w:r>
      <w:r>
        <w:br/>
      </w:r>
      <w:r>
        <w:t xml:space="preserve">In there. They’re making a new nest.</w:t>
      </w:r>
    </w:p>
    <w:p>
      <w:pPr>
        <w:pStyle w:val="a2"/>
      </w:pPr>
      <w:r>
        <w:rPr>
          <w:b/>
          <w:bCs/>
        </w:rPr>
        <w:t xml:space="preserve">00:03:22 Speaker 1</w:t>
      </w:r>
      <w:r>
        <w:br/>
      </w:r>
      <w:r>
        <w:t xml:space="preserve">Divers? Also, I expect in September.</w:t>
      </w:r>
    </w:p>
    <w:p>
      <w:pPr>
        <w:pStyle w:val="a2"/>
      </w:pPr>
      <w:r>
        <w:rPr>
          <w:b/>
          <w:bCs/>
        </w:rPr>
        <w:t xml:space="preserve">00:03:32 Speaker 2</w:t>
      </w:r>
      <w:r>
        <w:br/>
      </w:r>
      <w:r>
        <w:t xml:space="preserve">Really think they will also with the websites going out and things like that. Are those diver bees? Supposedly.</w:t>
      </w:r>
    </w:p>
    <w:p>
      <w:pPr>
        <w:pStyle w:val="a2"/>
      </w:pPr>
      <w:r>
        <w:rPr>
          <w:b/>
          <w:bCs/>
        </w:rPr>
        <w:t xml:space="preserve">00:03:39 Speaker 4</w:t>
      </w:r>
      <w:r>
        <w:br/>
      </w:r>
      <w:r>
        <w:t xml:space="preserve">They don’t sting but they look like they’re gonna hurt.</w:t>
      </w:r>
    </w:p>
    <w:p>
      <w:pPr>
        <w:pStyle w:val="a2"/>
      </w:pPr>
      <w:r>
        <w:rPr>
          <w:b/>
          <w:bCs/>
        </w:rPr>
        <w:t xml:space="preserve">00:03:42 Speaker 2</w:t>
      </w:r>
      <w:r>
        <w:br/>
      </w:r>
      <w:r>
        <w:t xml:space="preserve">Like divers so. Oh,</w:t>
      </w:r>
    </w:p>
    <w:p>
      <w:pPr>
        <w:pStyle w:val="a2"/>
      </w:pPr>
      <w:r>
        <w:rPr>
          <w:b/>
          <w:bCs/>
        </w:rPr>
        <w:t xml:space="preserve">00:03:43 Speaker 4</w:t>
      </w:r>
      <w:r>
        <w:br/>
      </w:r>
      <w:r>
        <w:t xml:space="preserve">I don’t like bees.</w:t>
      </w:r>
    </w:p>
    <w:p>
      <w:pPr>
        <w:pStyle w:val="a2"/>
      </w:pPr>
      <w:r>
        <w:rPr>
          <w:b/>
          <w:bCs/>
        </w:rPr>
        <w:t xml:space="preserve">00:03:44 Speaker 3</w:t>
      </w:r>
      <w:r>
        <w:br/>
      </w:r>
      <w:r>
        <w:t xml:space="preserve">I don’t like any of them. I don’t like bugs at all.</w:t>
      </w:r>
    </w:p>
    <w:p>
      <w:pPr>
        <w:pStyle w:val="a2"/>
      </w:pPr>
      <w:r>
        <w:rPr>
          <w:b/>
          <w:bCs/>
        </w:rPr>
        <w:t xml:space="preserve">00:03:48 Speaker 1</w:t>
      </w:r>
      <w:r>
        <w:br/>
      </w:r>
      <w:r>
        <w:t xml:space="preserve">Fucking ground.</w:t>
      </w:r>
    </w:p>
    <w:p>
      <w:pPr>
        <w:pStyle w:val="a2"/>
      </w:pPr>
      <w:r>
        <w:rPr>
          <w:b/>
          <w:bCs/>
        </w:rPr>
        <w:t xml:space="preserve">00:03:51 Speaker 3</w:t>
      </w:r>
      <w:r>
        <w:br/>
      </w:r>
      <w:r>
        <w:t xml:space="preserve">That thing was huge. Is that it?</w:t>
      </w:r>
    </w:p>
    <w:p>
      <w:pPr>
        <w:pStyle w:val="a2"/>
      </w:pPr>
      <w:r>
        <w:rPr>
          <w:b/>
          <w:bCs/>
        </w:rPr>
        <w:t xml:space="preserve">00:03:56 Speaker 1</w:t>
      </w:r>
      <w:r>
        <w:br/>
      </w:r>
      <w:r>
        <w:t xml:space="preserve">So many like restaurants on back roads.</w:t>
      </w:r>
    </w:p>
    <w:p>
      <w:pPr>
        <w:pStyle w:val="a2"/>
      </w:pPr>
      <w:r>
        <w:rPr>
          <w:b/>
          <w:bCs/>
        </w:rPr>
        <w:t xml:space="preserve">00:04:09 Speaker 2</w:t>
      </w:r>
      <w:r>
        <w:br/>
      </w:r>
      <w:r>
        <w:t xml:space="preserve">Pickleball, where do they go to play pickleball? Where are they going to gather?</w:t>
      </w:r>
    </w:p>
    <w:p>
      <w:pPr>
        <w:pStyle w:val="a2"/>
      </w:pPr>
      <w:r>
        <w:rPr>
          <w:b/>
          <w:bCs/>
        </w:rPr>
        <w:t xml:space="preserve">00:04:18 Speaker 2</w:t>
      </w:r>
      <w:r>
        <w:br/>
      </w:r>
      <w:r>
        <w:t xml:space="preserve">You must have seen them. Where do they go to gather? It’s one of those you can take pictures in, but once you see them, they really aren’t. They’re really nice homes after you put yourself in them. And if they don’t make it.</w:t>
      </w:r>
    </w:p>
    <w:p>
      <w:pPr>
        <w:pStyle w:val="a2"/>
      </w:pPr>
      <w:r>
        <w:rPr>
          <w:b/>
          <w:bCs/>
        </w:rPr>
        <w:t xml:space="preserve">00:04:38 Speaker 4</w:t>
      </w:r>
      <w:r>
        <w:br/>
      </w:r>
      <w:r>
        <w:t xml:space="preserve">But they definitely are citing this home that keeps it.</w:t>
      </w:r>
    </w:p>
    <w:p>
      <w:pPr>
        <w:pStyle w:val="a2"/>
      </w:pPr>
      <w:r>
        <w:rPr>
          <w:b/>
          <w:bCs/>
        </w:rPr>
        <w:t xml:space="preserve">00:05:05 Speaker 2</w:t>
      </w:r>
      <w:r>
        <w:br/>
      </w:r>
      <w:r>
        <w:t xml:space="preserve">So hard to get that one closed.</w:t>
      </w:r>
    </w:p>
    <w:p>
      <w:pPr>
        <w:pStyle w:val="a2"/>
      </w:pPr>
      <w:r>
        <w:rPr>
          <w:b/>
          <w:bCs/>
        </w:rPr>
        <w:t xml:space="preserve">00:05:22 Speaker 2</w:t>
      </w:r>
      <w:r>
        <w:br/>
      </w:r>
      <w:r>
        <w:t xml:space="preserve">I don’t.</w:t>
      </w:r>
    </w:p>
    <w:p>
      <w:pPr>
        <w:pStyle w:val="a2"/>
      </w:pPr>
      <w:r>
        <w:rPr>
          <w:b/>
          <w:bCs/>
        </w:rPr>
        <w:t xml:space="preserve">00:05:22 Speaker 1</w:t>
      </w:r>
      <w:r>
        <w:br/>
      </w:r>
      <w:r>
        <w:t xml:space="preserve">Think we can do that for this area, we’re back home for twenty grand and paying five six hundred bucks like it’s just such an insane. Great. This is the process. These work they probably device that. How much seventy five? And I think about this area.</w:t>
      </w:r>
    </w:p>
    <w:p>
      <w:pPr>
        <w:pStyle w:val="a2"/>
      </w:pPr>
      <w:r>
        <w:rPr>
          <w:b/>
          <w:bCs/>
        </w:rPr>
        <w:t xml:space="preserve">00:05:58 Speaker 1</w:t>
      </w:r>
      <w:r>
        <w:br/>
      </w:r>
      <w:r>
        <w:t xml:space="preserve">Let’s look at some of the other stuff. I can’t remember what the price for one of these was.</w:t>
      </w:r>
    </w:p>
    <w:p>
      <w:pPr>
        <w:pStyle w:val="a2"/>
      </w:pPr>
      <w:r>
        <w:rPr>
          <w:b/>
          <w:bCs/>
        </w:rPr>
        <w:t xml:space="preserve">00:06:05 Speaker 2</w:t>
      </w:r>
      <w:r>
        <w:br/>
      </w:r>
      <w:r>
        <w:t xml:space="preserve">Julie actually has them in the office and she bought shower curtains for them. She bought curtains for your mini muffins. The other thing she’s been doing is asking or we’re repairing. She went and collected all the windows she could, so we have an abundance of windows. I was like,</w:t>
      </w:r>
      <w:r>
        <w:t xml:space="preserve"> </w:t>
      </w:r>
      <w:r>
        <w:t xml:space="preserve">“That’s brilliant.”</w:t>
      </w:r>
      <w:r>
        <w:t xml:space="preserve"> </w:t>
      </w:r>
      <w:r>
        <w:t xml:space="preserve">These they don’t make them anymore; they’re custom order six weeks, thirteen grand for a house. We found a fix for how to fix some of them, but you’ll see when we go down a little farther, not like the best looking fix, but it makes it workable. We have many blinds.</w:t>
      </w:r>
    </w:p>
    <w:p>
      <w:pPr>
        <w:pStyle w:val="a2"/>
      </w:pPr>
      <w:r>
        <w:rPr>
          <w:b/>
          <w:bCs/>
        </w:rPr>
        <w:t xml:space="preserve">00:06:57 Speaker 2</w:t>
      </w:r>
      <w:r>
        <w:br/>
      </w:r>
      <w:r>
        <w:t xml:space="preserve">Absolutely, and we have all the mini blinds. We kept being told that we didn’t have Julie, and I went through all the sheds. Found all the blinds, so they will be getting blinds. They will be getting curtains. The blinds are too subtle for them to come in on their sheets.</w:t>
      </w:r>
    </w:p>
    <w:p>
      <w:pPr>
        <w:pStyle w:val="a2"/>
      </w:pPr>
      <w:r>
        <w:rPr>
          <w:b/>
          <w:bCs/>
        </w:rPr>
        <w:t xml:space="preserve">00:07:17 Speaker 1</w:t>
      </w:r>
      <w:r>
        <w:br/>
      </w:r>
      <w:r>
        <w:t xml:space="preserve">Austin and Natalie are here today.</w:t>
      </w:r>
    </w:p>
    <w:p>
      <w:pPr>
        <w:pStyle w:val="a2"/>
      </w:pPr>
      <w:r>
        <w:rPr>
          <w:b/>
          <w:bCs/>
        </w:rPr>
        <w:t xml:space="preserve">00:07:20 Speaker 2</w:t>
      </w:r>
      <w:r>
        <w:br/>
      </w:r>
      <w:r>
        <w:t xml:space="preserve">She said,“ The guy gets an inch taller than Austin.“ Two three, You’ve got your extra air on.</w:t>
      </w:r>
    </w:p>
    <w:p>
      <w:pPr>
        <w:pStyle w:val="a2"/>
      </w:pPr>
      <w:r>
        <w:rPr>
          <w:b/>
          <w:bCs/>
        </w:rPr>
        <w:t xml:space="preserve">00:07:31 Speaker 1</w:t>
      </w:r>
      <w:r>
        <w:br/>
      </w:r>
      <w:r>
        <w:t xml:space="preserve">Platform speakers.</w:t>
      </w:r>
    </w:p>
    <w:p>
      <w:pPr>
        <w:pStyle w:val="a2"/>
      </w:pPr>
      <w:r>
        <w:rPr>
          <w:b/>
          <w:bCs/>
        </w:rPr>
        <w:t xml:space="preserve">00:07:32 Speaker 2</w:t>
      </w:r>
      <w:r>
        <w:br/>
      </w:r>
      <w:r>
        <w:t xml:space="preserve">I have trouble. Can you just go into everyone? When you see Carlos’s guys, because all of these are possible. I think they’re over on the other road.</w:t>
      </w:r>
    </w:p>
    <w:p>
      <w:pPr>
        <w:pStyle w:val="a2"/>
      </w:pPr>
      <w:r>
        <w:rPr>
          <w:b/>
          <w:bCs/>
        </w:rPr>
        <w:t xml:space="preserve">00:07:44 Speaker 1</w:t>
      </w:r>
      <w:r>
        <w:br/>
      </w:r>
      <w:r>
        <w:t xml:space="preserve">Look at so much 305 million dollars. By high anywhere on the fairway. Not even a question. That’s not even a question.</w:t>
      </w:r>
    </w:p>
    <w:p>
      <w:pPr>
        <w:pStyle w:val="a2"/>
      </w:pPr>
      <w:r>
        <w:rPr>
          <w:b/>
          <w:bCs/>
        </w:rPr>
        <w:t xml:space="preserve">00:07:57 Speaker 3</w:t>
      </w:r>
      <w:r>
        <w:br/>
      </w:r>
      <w:r>
        <w:t xml:space="preserve">Which way do you want to go, George?</w:t>
      </w:r>
    </w:p>
    <w:p>
      <w:pPr>
        <w:pStyle w:val="a2"/>
      </w:pPr>
      <w:r>
        <w:rPr>
          <w:b/>
          <w:bCs/>
        </w:rPr>
        <w:t xml:space="preserve">00:08:00 Speaker 2</w:t>
      </w:r>
      <w:r>
        <w:br/>
      </w:r>
      <w:r>
        <w:t xml:space="preserve">We could try to climb up in the tiny home. You want to see the tiny home? It’s rough.</w:t>
      </w:r>
    </w:p>
    <w:p>
      <w:pPr>
        <w:pStyle w:val="a2"/>
      </w:pPr>
      <w:r>
        <w:rPr>
          <w:b/>
          <w:bCs/>
        </w:rPr>
        <w:t xml:space="preserve">00:08:06 Speaker 1</w:t>
      </w:r>
      <w:r>
        <w:br/>
      </w:r>
      <w:r>
        <w:t xml:space="preserve">I actually do.</w:t>
      </w:r>
    </w:p>
    <w:p>
      <w:pPr>
        <w:pStyle w:val="a2"/>
      </w:pPr>
      <w:r>
        <w:rPr>
          <w:b/>
          <w:bCs/>
        </w:rPr>
        <w:t xml:space="preserve">00:08:07 Speaker 2</w:t>
      </w:r>
      <w:r>
        <w:br/>
      </w:r>
      <w:r>
        <w:t xml:space="preserve">You can come in and Natalie did it and I’ve done it all. What are we waiting for on this? Still? Something with these stairs. These homes all back here are on one master meter, and then they all have.</w:t>
      </w:r>
    </w:p>
    <w:p>
      <w:pPr>
        <w:pStyle w:val="a2"/>
      </w:pPr>
      <w:r>
        <w:rPr>
          <w:b/>
          <w:bCs/>
        </w:rPr>
        <w:t xml:space="preserve">00:08:29 Speaker 2</w:t>
      </w:r>
      <w:r>
        <w:br/>
      </w:r>
      <w:r>
        <w:t xml:space="preserve">T ie into one of those. It’s not an R V.</w:t>
      </w:r>
    </w:p>
    <w:p>
      <w:pPr>
        <w:pStyle w:val="a2"/>
      </w:pPr>
      <w:r>
        <w:rPr>
          <w:b/>
          <w:bCs/>
        </w:rPr>
        <w:t xml:space="preserve">00:08:33 Speaker 5</w:t>
      </w:r>
      <w:r>
        <w:br/>
      </w:r>
      <w:r>
        <w:t xml:space="preserve">They don’t like it technically an RV.</w:t>
      </w:r>
    </w:p>
    <w:p>
      <w:pPr>
        <w:pStyle w:val="a2"/>
      </w:pPr>
      <w:r>
        <w:rPr>
          <w:b/>
          <w:bCs/>
        </w:rPr>
        <w:t xml:space="preserve">00:08:40 Speaker 5</w:t>
      </w:r>
      <w:r>
        <w:br/>
      </w:r>
      <w:r>
        <w:t xml:space="preserve">That’s the problem with these fucking tiny areas, fifteen lines</w:t>
      </w:r>
    </w:p>
    <w:p>
      <w:pPr>
        <w:pStyle w:val="a2"/>
      </w:pPr>
      <w:r>
        <w:rPr>
          <w:b/>
          <w:bCs/>
        </w:rPr>
        <w:t xml:space="preserve">00:08:49 Speaker 3</w:t>
      </w:r>
      <w:r>
        <w:br/>
      </w:r>
      <w:r>
        <w:t xml:space="preserve">Thanks Josh.</w:t>
      </w:r>
    </w:p>
    <w:p>
      <w:pPr>
        <w:pStyle w:val="a2"/>
      </w:pPr>
      <w:r>
        <w:rPr>
          <w:b/>
          <w:bCs/>
        </w:rPr>
        <w:t xml:space="preserve">00:09:07 Speaker 3</w:t>
      </w:r>
      <w:r>
        <w:br/>
      </w:r>
      <w:r>
        <w:t xml:space="preserve">I see.</w:t>
      </w:r>
    </w:p>
    <w:p>
      <w:pPr>
        <w:pStyle w:val="a2"/>
      </w:pPr>
      <w:r>
        <w:rPr>
          <w:b/>
          <w:bCs/>
        </w:rPr>
        <w:t xml:space="preserve">00:09:37 Speaker 1</w:t>
      </w:r>
      <w:r>
        <w:br/>
      </w:r>
      <w:r>
        <w:t xml:space="preserve">That aside, I am surprised, given the amount of contractors everywhere in this area, that we couldn’t find eight long term RV tenants to put in here. Given we don’t really know what time when the homes are going to come, but also given that some of these are smaller. Got to market it.</w:t>
      </w:r>
    </w:p>
    <w:p>
      <w:pPr>
        <w:pStyle w:val="a2"/>
      </w:pPr>
      <w:r>
        <w:rPr>
          <w:b/>
          <w:bCs/>
        </w:rPr>
        <w:t xml:space="preserve">00:09:59 Speaker 2</w:t>
      </w:r>
      <w:r>
        <w:br/>
      </w:r>
      <w:r>
        <w:t xml:space="preserve">Just filling the.</w:t>
      </w:r>
    </w:p>
    <w:p>
      <w:pPr>
        <w:pStyle w:val="a2"/>
      </w:pPr>
      <w:r>
        <w:rPr>
          <w:b/>
          <w:bCs/>
        </w:rPr>
        <w:t xml:space="preserve">00:10:00 Speaker 1</w:t>
      </w:r>
      <w:r>
        <w:br/>
      </w:r>
      <w:r>
        <w:t xml:space="preserve">Blank spaces or even to the extent honestly. What if we bought one? Like the ones that we bought at Geiger. They were fifty. They were fifty grand. Let’s buy an RV, let’s skirt it, and let’s put it up on for sale just to see. And I mean, you risk obviously someone does buy it, then they pull it out in the middle of the night, but.</w:t>
      </w:r>
    </w:p>
    <w:p>
      <w:pPr>
        <w:pStyle w:val="a2"/>
      </w:pPr>
      <w:r>
        <w:rPr>
          <w:b/>
          <w:bCs/>
        </w:rPr>
        <w:t xml:space="preserve">00:10:24 Speaker 2</w:t>
      </w:r>
      <w:r>
        <w:br/>
      </w:r>
      <w:r>
        <w:t xml:space="preserve">I honestly think once we get this fencing and put the signage up, it’s going to make this park pop, and people will see you can’t miss it.</w:t>
      </w:r>
    </w:p>
    <w:p>
      <w:pPr>
        <w:pStyle w:val="a2"/>
      </w:pPr>
      <w:r>
        <w:rPr>
          <w:b/>
          <w:bCs/>
        </w:rPr>
        <w:t xml:space="preserve">00:10:32 Speaker 1</w:t>
      </w:r>
      <w:r>
        <w:br/>
      </w:r>
      <w:r>
        <w:t xml:space="preserve">Flyer flag the shit out of it. That’s like what the one thing that we saw up there at Fox Creek. When we came, flies all down. It looked a lot like that. Not traffic. We get here</w:t>
      </w:r>
    </w:p>
    <w:p>
      <w:pPr>
        <w:pStyle w:val="a2"/>
      </w:pPr>
      <w:r>
        <w:rPr>
          <w:b/>
          <w:bCs/>
        </w:rPr>
        <w:t xml:space="preserve">00:10:48 Speaker 2</w:t>
      </w:r>
      <w:r>
        <w:br/>
      </w:r>
      <w:r>
        <w:t xml:space="preserve">And we come with the flags, but just don’t want to put them out.</w:t>
      </w:r>
    </w:p>
    <w:p>
      <w:pPr>
        <w:pStyle w:val="a2"/>
      </w:pPr>
      <w:r>
        <w:rPr>
          <w:b/>
          <w:bCs/>
        </w:rPr>
        <w:t xml:space="preserve">00:10:57 Speaker 1</w:t>
      </w:r>
      <w:r>
        <w:br/>
      </w:r>
      <w:r>
        <w:t xml:space="preserve">Do we think they are gonna give us.</w:t>
      </w:r>
    </w:p>
    <w:p>
      <w:pPr>
        <w:pStyle w:val="a2"/>
      </w:pPr>
      <w:r>
        <w:rPr>
          <w:b/>
          <w:bCs/>
        </w:rPr>
        <w:t xml:space="preserve">00:11:07 Speaker 3</w:t>
      </w:r>
      <w:r>
        <w:br/>
      </w:r>
      <w:r>
        <w:t xml:space="preserve">Five.</w:t>
      </w:r>
    </w:p>
    <w:p>
      <w:pPr>
        <w:pStyle w:val="a2"/>
      </w:pPr>
      <w:r>
        <w:rPr>
          <w:b/>
          <w:bCs/>
        </w:rPr>
        <w:t xml:space="preserve">00:11:16 Speaker 1</w:t>
      </w:r>
      <w:r>
        <w:br/>
      </w:r>
      <w:r>
        <w:t xml:space="preserve">But it is a in January they should.</w:t>
      </w:r>
    </w:p>
    <w:p>
      <w:pPr>
        <w:pStyle w:val="a2"/>
      </w:pPr>
      <w:r>
        <w:rPr>
          <w:b/>
          <w:bCs/>
        </w:rPr>
        <w:t xml:space="preserve">00:11:19 Speaker 2</w:t>
      </w:r>
      <w:r>
        <w:br/>
      </w:r>
      <w:r>
        <w:t xml:space="preserve">Five eight seven six five eight seven.</w:t>
      </w:r>
    </w:p>
    <w:p>
      <w:pPr>
        <w:pStyle w:val="a2"/>
      </w:pPr>
      <w:r>
        <w:rPr>
          <w:b/>
          <w:bCs/>
        </w:rPr>
        <w:t xml:space="preserve">00:11:21 Speaker 1</w:t>
      </w:r>
      <w:r>
        <w:br/>
      </w:r>
      <w:r>
        <w:t xml:space="preserve">In January they should, with the new law.</w:t>
      </w:r>
    </w:p>
    <w:p>
      <w:pPr>
        <w:pStyle w:val="a2"/>
      </w:pPr>
      <w:r>
        <w:rPr>
          <w:b/>
          <w:bCs/>
        </w:rPr>
        <w:t xml:space="preserve">00:11:24 Speaker 2</w:t>
      </w:r>
      <w:r>
        <w:br/>
      </w:r>
      <w:r>
        <w:t xml:space="preserve">In January they should.</w:t>
      </w:r>
    </w:p>
    <w:p>
      <w:pPr>
        <w:pStyle w:val="a2"/>
      </w:pPr>
      <w:r>
        <w:rPr>
          <w:b/>
          <w:bCs/>
        </w:rPr>
        <w:t xml:space="preserve">00:11:32 Speaker 3</w:t>
      </w:r>
      <w:r>
        <w:br/>
      </w:r>
      <w:r>
        <w:t xml:space="preserve">Those are such a pain.</w:t>
      </w:r>
    </w:p>
    <w:p>
      <w:pPr>
        <w:pStyle w:val="a2"/>
      </w:pPr>
      <w:r>
        <w:rPr>
          <w:b/>
          <w:bCs/>
        </w:rPr>
        <w:t xml:space="preserve">00:11:33 Speaker 2</w:t>
      </w:r>
      <w:r>
        <w:br/>
      </w:r>
      <w:r>
        <w:t xml:space="preserve">That one may still be on the old.</w:t>
      </w:r>
    </w:p>
    <w:p>
      <w:pPr>
        <w:pStyle w:val="a2"/>
      </w:pPr>
      <w:r>
        <w:rPr>
          <w:b/>
          <w:bCs/>
        </w:rPr>
        <w:t xml:space="preserve">00:11:54 Speaker 3</w:t>
      </w:r>
      <w:r>
        <w:br/>
      </w:r>
      <w:r>
        <w:t xml:space="preserve">I can’t stop. Last time I did it, I had a golf cart.</w:t>
      </w:r>
    </w:p>
    <w:p>
      <w:pPr>
        <w:pStyle w:val="a2"/>
      </w:pPr>
      <w:r>
        <w:rPr>
          <w:b/>
          <w:bCs/>
        </w:rPr>
        <w:t xml:space="preserve">00:12:30 Speaker 1</w:t>
      </w:r>
      <w:r>
        <w:br/>
      </w:r>
      <w:r>
        <w:t xml:space="preserve">It’s Considered when we looked at the titles. It’s considered actually.</w:t>
      </w:r>
    </w:p>
    <w:p>
      <w:pPr>
        <w:pStyle w:val="a2"/>
      </w:pPr>
      <w:r>
        <w:rPr>
          <w:b/>
          <w:bCs/>
        </w:rPr>
        <w:t xml:space="preserve">00:13:32 Speaker 2</w:t>
      </w:r>
      <w:r>
        <w:br/>
      </w:r>
      <w:r>
        <w:t xml:space="preserve">Si Tting so long with no utilities set up and everything how what’s going to happen when we go to do all that because</w:t>
      </w:r>
    </w:p>
    <w:p>
      <w:pPr>
        <w:pStyle w:val="a2"/>
      </w:pPr>
      <w:r>
        <w:rPr>
          <w:b/>
          <w:bCs/>
        </w:rPr>
        <w:t xml:space="preserve">00:13:49 Speaker 2</w:t>
      </w:r>
      <w:r>
        <w:br/>
      </w:r>
      <w:r>
        <w:t xml:space="preserve">They’re so cute, but I couldn’t.</w:t>
      </w:r>
    </w:p>
    <w:p>
      <w:pPr>
        <w:pStyle w:val="a2"/>
      </w:pPr>
      <w:r>
        <w:rPr>
          <w:b/>
          <w:bCs/>
        </w:rPr>
        <w:t xml:space="preserve">00:14:15 Speaker 4</w:t>
      </w:r>
      <w:r>
        <w:br/>
      </w:r>
      <w:r>
        <w:t xml:space="preserve">They don’t even have a thing for the top deadbolt.</w:t>
      </w:r>
    </w:p>
    <w:p>
      <w:pPr>
        <w:pStyle w:val="a2"/>
      </w:pPr>
      <w:r>
        <w:rPr>
          <w:b/>
          <w:bCs/>
        </w:rPr>
        <w:t xml:space="preserve">00:14:19 Speaker 4</w:t>
      </w:r>
      <w:r>
        <w:br/>
      </w:r>
      <w:r>
        <w:t xml:space="preserve">Notice that.</w:t>
      </w:r>
    </w:p>
    <w:p>
      <w:pPr>
        <w:pStyle w:val="a2"/>
      </w:pPr>
      <w:r>
        <w:rPr>
          <w:b/>
          <w:bCs/>
        </w:rPr>
        <w:t xml:space="preserve">00:14:21 Speaker 3</w:t>
      </w:r>
      <w:r>
        <w:br/>
      </w:r>
      <w:r>
        <w:t xml:space="preserve">There’s not even a hole for the top deadbolt.</w:t>
      </w:r>
    </w:p>
    <w:p>
      <w:pPr>
        <w:pStyle w:val="a2"/>
      </w:pPr>
      <w:r>
        <w:rPr>
          <w:b/>
          <w:bCs/>
        </w:rPr>
        <w:t xml:space="preserve">00:15:24 Speaker 3</w:t>
      </w:r>
      <w:r>
        <w:br/>
      </w:r>
      <w:r>
        <w:t xml:space="preserve">Yeah.</w:t>
      </w:r>
    </w:p>
    <w:p>
      <w:pPr>
        <w:pStyle w:val="a2"/>
      </w:pPr>
      <w:r>
        <w:rPr>
          <w:b/>
          <w:bCs/>
        </w:rPr>
        <w:t xml:space="preserve">00:16:01 Speaker 3</w:t>
      </w:r>
      <w:r>
        <w:br/>
      </w:r>
      <w:r>
        <w:t xml:space="preserve">This was completely studs before. But I’m also going to change it out and use it for.</w:t>
      </w:r>
    </w:p>
    <w:p>
      <w:pPr>
        <w:pStyle w:val="a2"/>
      </w:pPr>
      <w:r>
        <w:rPr>
          <w:b/>
          <w:bCs/>
        </w:rPr>
        <w:t xml:space="preserve">00:16:20 Speaker 2</w:t>
      </w:r>
      <w:r>
        <w:br/>
      </w:r>
      <w:r>
        <w:t xml:space="preserve">Something else. The windows? It’s almost impossible. It’ll cost more than what the house. Really? We’ve come across broken ones. They’ve been replacing them with your standard ones. Julie gave them a window frame up there, so we had to for lot twenty that’s occupied. The health department was out and forced to replace their windows. It took six weeks.</w:t>
      </w:r>
    </w:p>
    <w:p>
      <w:pPr>
        <w:pStyle w:val="a2"/>
      </w:pPr>
      <w:r>
        <w:rPr>
          <w:b/>
          <w:bCs/>
        </w:rPr>
        <w:t xml:space="preserve">00:17:01 Speaker 5</w:t>
      </w:r>
      <w:r>
        <w:br/>
      </w:r>
      <w:r>
        <w:t xml:space="preserve">I’m at the point where I’m like, you can either move into one of the rehab homes or you go.</w:t>
      </w:r>
    </w:p>
    <w:p>
      <w:pPr>
        <w:pStyle w:val="a2"/>
      </w:pPr>
      <w:r>
        <w:rPr>
          <w:b/>
          <w:bCs/>
        </w:rPr>
        <w:t xml:space="preserve">00:17:17 Speaker 3</w:t>
      </w:r>
      <w:r>
        <w:br/>
      </w:r>
      <w:r>
        <w:t xml:space="preserve">Not done yet.</w:t>
      </w:r>
    </w:p>
    <w:p>
      <w:pPr>
        <w:pStyle w:val="a2"/>
      </w:pPr>
      <w:r>
        <w:rPr>
          <w:b/>
          <w:bCs/>
        </w:rPr>
        <w:t xml:space="preserve">00:17:18 Speaker 4</w:t>
      </w:r>
      <w:r>
        <w:br/>
      </w:r>
      <w:r>
        <w:t xml:space="preserve">I mean the floors are awesome.</w:t>
      </w:r>
    </w:p>
    <w:p>
      <w:pPr>
        <w:pStyle w:val="a2"/>
      </w:pPr>
      <w:r>
        <w:rPr>
          <w:b/>
          <w:bCs/>
        </w:rPr>
        <w:t xml:space="preserve">00:17:21 Speaker 2</w:t>
      </w:r>
      <w:r>
        <w:br/>
      </w:r>
      <w:r>
        <w:t xml:space="preserve">That’s a little different. Hello friends.</w:t>
      </w:r>
    </w:p>
    <w:p>
      <w:pPr>
        <w:pStyle w:val="a2"/>
      </w:pPr>
      <w:r>
        <w:rPr>
          <w:b/>
          <w:bCs/>
        </w:rPr>
        <w:t xml:space="preserve">00:18:00 Speaker 6</w:t>
      </w:r>
      <w:r>
        <w:br/>
      </w:r>
      <w:r>
        <w:t xml:space="preserve">Some of the stuff.</w:t>
      </w:r>
    </w:p>
    <w:p>
      <w:pPr>
        <w:pStyle w:val="a2"/>
      </w:pPr>
      <w:r>
        <w:rPr>
          <w:b/>
          <w:bCs/>
        </w:rPr>
        <w:t xml:space="preserve">00:18:29 Speaker 2</w:t>
      </w:r>
      <w:r>
        <w:br/>
      </w:r>
      <w:r>
        <w:t xml:space="preserve">I didn’t see his car.</w:t>
      </w:r>
    </w:p>
    <w:p>
      <w:pPr>
        <w:pStyle w:val="a2"/>
      </w:pPr>
      <w:r>
        <w:rPr>
          <w:b/>
          <w:bCs/>
        </w:rPr>
        <w:t xml:space="preserve">00:20:53 Speaker 3</w:t>
      </w:r>
      <w:r>
        <w:br/>
      </w:r>
      <w:r>
        <w:t xml:space="preserve">There’s not many here, are there?</w:t>
      </w:r>
    </w:p>
    <w:p>
      <w:pPr>
        <w:pStyle w:val="a2"/>
      </w:pPr>
      <w:r>
        <w:rPr>
          <w:b/>
          <w:bCs/>
        </w:rPr>
        <w:t xml:space="preserve">00:20:54 Speaker 2</w:t>
      </w:r>
      <w:r>
        <w:br/>
      </w:r>
      <w:r>
        <w:t xml:space="preserve">We put a Duke out to come review. None of them worked. So they put in a ticket and they came and fixed them. They have streetlights, but they’re still just not very bright. Now there’s two ways we can go on this road.</w:t>
      </w:r>
    </w:p>
    <w:p>
      <w:pPr>
        <w:pStyle w:val="a2"/>
      </w:pPr>
      <w:r>
        <w:rPr>
          <w:b/>
          <w:bCs/>
        </w:rPr>
        <w:t xml:space="preserve">00:21:07 Speaker 3</w:t>
      </w:r>
      <w:r>
        <w:br/>
      </w:r>
      <w:r>
        <w:t xml:space="preserve">Should be like six. That’ll suck.</w:t>
      </w:r>
    </w:p>
    <w:p>
      <w:pPr>
        <w:pStyle w:val="a2"/>
      </w:pPr>
      <w:r>
        <w:rPr>
          <w:b/>
          <w:bCs/>
        </w:rPr>
        <w:t xml:space="preserve">00:21:44 Speaker 1</w:t>
      </w:r>
      <w:r>
        <w:br/>
      </w:r>
      <w:r>
        <w:t xml:space="preserve">So one of the signs we got a sign for this side.</w:t>
      </w:r>
    </w:p>
    <w:p>
      <w:pPr>
        <w:pStyle w:val="a2"/>
      </w:pPr>
      <w:r>
        <w:rPr>
          <w:b/>
          <w:bCs/>
        </w:rPr>
        <w:t xml:space="preserve">00:22:04 Speaker 3</w:t>
      </w:r>
      <w:r>
        <w:br/>
      </w:r>
      <w:r>
        <w:t xml:space="preserve">It’s like</w:t>
      </w:r>
    </w:p>
    <w:p>
      <w:pPr>
        <w:pStyle w:val="a2"/>
      </w:pPr>
      <w:r>
        <w:rPr>
          <w:b/>
          <w:bCs/>
        </w:rPr>
        <w:t xml:space="preserve">00:22:06 Speaker 5</w:t>
      </w:r>
      <w:r>
        <w:br/>
      </w:r>
      <w:r>
        <w:t xml:space="preserve">Probably the there.</w:t>
      </w:r>
    </w:p>
    <w:p>
      <w:pPr>
        <w:pStyle w:val="a2"/>
      </w:pPr>
      <w:r>
        <w:rPr>
          <w:b/>
          <w:bCs/>
        </w:rPr>
        <w:t xml:space="preserve">00:22:10 Speaker 4</w:t>
      </w:r>
      <w:r>
        <w:br/>
      </w:r>
      <w:r>
        <w:t xml:space="preserve">Is the fence going to go on the east end? Are we doing the back fence too? Just from here over. We just have to be careful before we put it up and see this site. Still should be fine.</w:t>
      </w:r>
    </w:p>
    <w:p>
      <w:pPr>
        <w:pStyle w:val="a2"/>
      </w:pPr>
      <w:r>
        <w:rPr>
          <w:b/>
          <w:bCs/>
        </w:rPr>
        <w:t xml:space="preserve">00:22:34 Speaker 4</w:t>
      </w:r>
      <w:r>
        <w:br/>
      </w:r>
      <w:r>
        <w:t xml:space="preserve">Still gonna have room. They’re parking there. We gotta know how far the cutoff line’s gonna be from the sidewalk.</w:t>
      </w:r>
    </w:p>
    <w:p>
      <w:pPr>
        <w:pStyle w:val="a2"/>
      </w:pPr>
      <w:r>
        <w:rPr>
          <w:b/>
          <w:bCs/>
        </w:rPr>
        <w:t xml:space="preserve">00:22:51 Speaker 3</w:t>
      </w:r>
      <w:r>
        <w:br/>
      </w:r>
      <w:r>
        <w:t xml:space="preserve">Need about a foot for the bridge.</w:t>
      </w:r>
    </w:p>
    <w:p>
      <w:pPr>
        <w:pStyle w:val="a2"/>
      </w:pPr>
      <w:r>
        <w:rPr>
          <w:b/>
          <w:bCs/>
        </w:rPr>
        <w:t xml:space="preserve">00:23:02 Speaker 4</w:t>
      </w:r>
      <w:r>
        <w:br/>
      </w:r>
      <w:r>
        <w:t xml:space="preserve">Have to think this was put up.</w:t>
      </w:r>
    </w:p>
    <w:p>
      <w:pPr>
        <w:pStyle w:val="a2"/>
      </w:pPr>
      <w:r>
        <w:rPr>
          <w:b/>
          <w:bCs/>
        </w:rPr>
        <w:t xml:space="preserve">00:23:06 Speaker 4</w:t>
      </w:r>
      <w:r>
        <w:br/>
      </w:r>
      <w:r>
        <w:t xml:space="preserve">We just figure out where the contract laborers are going and reach out to that project.</w:t>
      </w:r>
    </w:p>
    <w:p>
      <w:pPr>
        <w:pStyle w:val="a2"/>
      </w:pPr>
      <w:r>
        <w:rPr>
          <w:b/>
          <w:bCs/>
        </w:rPr>
        <w:t xml:space="preserve">00:23:35 Speaker 3</w:t>
      </w:r>
      <w:r>
        <w:br/>
      </w:r>
      <w:r>
        <w:t xml:space="preserve">Just that looks so much better.</w:t>
      </w:r>
    </w:p>
    <w:p>
      <w:pPr>
        <w:pStyle w:val="a2"/>
      </w:pPr>
      <w:r>
        <w:rPr>
          <w:b/>
          <w:bCs/>
        </w:rPr>
        <w:t xml:space="preserve">00:23:42 Speaker 2</w:t>
      </w:r>
      <w:r>
        <w:br/>
      </w:r>
      <w:r>
        <w:t xml:space="preserve">You can’t hurry. That’ll get that done. Right, the one on the other side will also be done. So much stuff to do now, like it wants to just be so good.</w:t>
      </w:r>
    </w:p>
    <w:p>
      <w:pPr>
        <w:pStyle w:val="a2"/>
      </w:pPr>
      <w:r>
        <w:rPr>
          <w:b/>
          <w:bCs/>
        </w:rPr>
        <w:t xml:space="preserve">00:23:57 Speaker 3</w:t>
      </w:r>
      <w:r>
        <w:br/>
      </w:r>
      <w:r>
        <w:t xml:space="preserve">It’ll start helping the hole.</w:t>
      </w:r>
    </w:p>
    <w:p>
      <w:pPr>
        <w:pStyle w:val="a2"/>
      </w:pPr>
      <w:r>
        <w:rPr>
          <w:b/>
          <w:bCs/>
        </w:rPr>
        <w:t xml:space="preserve">00:24:05 Speaker 2</w:t>
      </w:r>
      <w:r>
        <w:br/>
      </w:r>
      <w:r>
        <w:t xml:space="preserve">Awesome.</w:t>
      </w:r>
    </w:p>
    <w:p>
      <w:pPr>
        <w:pStyle w:val="a2"/>
      </w:pPr>
      <w:r>
        <w:rPr>
          <w:b/>
          <w:bCs/>
        </w:rPr>
        <w:t xml:space="preserve">00:24:39 Speaker 2</w:t>
      </w:r>
      <w:r>
        <w:br/>
      </w:r>
      <w:r>
        <w:t xml:space="preserve">That would make sense. It’s like the first exit. I need that. You guys want to see the office? Sure.</w:t>
      </w:r>
    </w:p>
    <w:p>
      <w:pPr>
        <w:pStyle w:val="a2"/>
      </w:pPr>
      <w:r>
        <w:rPr>
          <w:b/>
          <w:bCs/>
        </w:rPr>
        <w:t xml:space="preserve">00:25:05 Speaker 3</w:t>
      </w:r>
      <w:r>
        <w:br/>
      </w:r>
      <w:r>
        <w:t xml:space="preserve">Mean obviously we</w:t>
      </w:r>
    </w:p>
    <w:p>
      <w:pPr>
        <w:pStyle w:val="a2"/>
      </w:pPr>
      <w:r>
        <w:rPr>
          <w:b/>
          <w:bCs/>
        </w:rPr>
        <w:t xml:space="preserve">00:25:05 Speaker 2</w:t>
      </w:r>
      <w:r>
        <w:br/>
      </w:r>
      <w:r>
        <w:t xml:space="preserve">Put a lot of love in here.</w:t>
      </w:r>
    </w:p>
    <w:p>
      <w:pPr>
        <w:pStyle w:val="a2"/>
      </w:pPr>
      <w:r>
        <w:rPr>
          <w:b/>
          <w:bCs/>
        </w:rPr>
        <w:t xml:space="preserve">00:25:07 Speaker 3</w:t>
      </w:r>
      <w:r>
        <w:br/>
      </w:r>
      <w:r>
        <w:t xml:space="preserve">We really did. That’s great.</w:t>
      </w:r>
    </w:p>
    <w:p>
      <w:pPr>
        <w:pStyle w:val="a2"/>
      </w:pPr>
      <w:r>
        <w:rPr>
          <w:b/>
          <w:bCs/>
        </w:rPr>
        <w:t xml:space="preserve">00:25:09 Speaker 2</w:t>
      </w:r>
      <w:r>
        <w:br/>
      </w:r>
      <w:r>
        <w:t xml:space="preserve">I remember filling in at Riverwalk in the interim while we figured that out. I had someone I really liked, Butum just something in the back of my head, there’s something about her that just really doesn’t she’s not giving me the old feeling like be excited. We need there and then someone so excited. Granted, Riverwalk is actually probably one of my better performing financial properties, their occupancy is higher. One of my highest her AR other than evictions. She’s waiting for you to get back.</w:t>
      </w:r>
    </w:p>
    <w:p>
      <w:pPr>
        <w:pStyle w:val="a2"/>
      </w:pPr>
      <w:r>
        <w:rPr>
          <w:b/>
          <w:bCs/>
        </w:rPr>
        <w:t xml:space="preserve">00:25:48 Speaker 5</w:t>
      </w:r>
      <w:r>
        <w:br/>
      </w:r>
      <w:r>
        <w:t xml:space="preserve">I know she was emailing me when I did her Hello? Hello? Hi, I’m the first one that bought a trailer here at Mobile Home Park. But you’re on weekends so. Documents and I know they have China. This is why Stoltz did not have any business. I was trying to fix my window and sewing things. I don’t know how I got up.</w:t>
      </w:r>
    </w:p>
    <w:p>
      <w:pPr>
        <w:pStyle w:val="a2"/>
      </w:pPr>
      <w:r>
        <w:rPr>
          <w:b/>
          <w:bCs/>
        </w:rPr>
        <w:t xml:space="preserve">00:26:38 Speaker 5</w:t>
      </w:r>
      <w:r>
        <w:br/>
      </w:r>
      <w:r>
        <w:t xml:space="preserve">Okay, I almost lost this when I was fifteen. And I’m trying to have my whole body just shaking. That’s my brother at fifteen. We were originally supposed to buy thirty two because he’s dying of cancer, thirteen years. He’s got skin and bones, he’s not going to last much longer. Thirty two had that power electrical problem. So we didn’t get to buy it. So we were folks staying in a motel for over a month. And I kept coming here and coming here. They said there’s nothing, Julie, nothing. So I told my brother, I said,</w:t>
      </w:r>
      <w:r>
        <w:t xml:space="preserve"> </w:t>
      </w:r>
      <w:r>
        <w:t xml:space="preserve">“I got to get out of the motel. This is $120 a night.”</w:t>
      </w:r>
      <w:r>
        <w:t xml:space="preserve"> </w:t>
      </w:r>
      <w:r>
        <w:t xml:space="preserve">So, he stayed in the motel like two months, trying to get a place because they didn’t have nothing else here. And I helped him. I’d do his laundry and go pick up his medicine and that. That’s who I just went and saw. I knew he had bandages. But it’s how these things are done here because. I’ve had a lot of these since day one.</w:t>
      </w:r>
    </w:p>
    <w:p>
      <w:pPr>
        <w:pStyle w:val="a2"/>
      </w:pPr>
      <w:r>
        <w:rPr>
          <w:b/>
          <w:bCs/>
        </w:rPr>
        <w:t xml:space="preserve">00:27:36 Speaker 5</w:t>
      </w:r>
      <w:r>
        <w:br/>
      </w:r>
      <w:r>
        <w:t xml:space="preserve">Inside my trailer, and I’m going to talk in water. They know about it; it’s been noted, but nothing’s been done about it.</w:t>
      </w:r>
    </w:p>
    <w:p>
      <w:pPr>
        <w:pStyle w:val="a2"/>
      </w:pPr>
      <w:r>
        <w:rPr>
          <w:b/>
          <w:bCs/>
        </w:rPr>
        <w:t xml:space="preserve">00:27:45 Speaker 2</w:t>
      </w:r>
      <w:r>
        <w:br/>
      </w:r>
      <w:r>
        <w:t xml:space="preserve">Julie, we talked about that because you bought it as is.</w:t>
      </w:r>
    </w:p>
    <w:p>
      <w:pPr>
        <w:pStyle w:val="a2"/>
      </w:pPr>
      <w:r>
        <w:rPr>
          <w:b/>
          <w:bCs/>
        </w:rPr>
        <w:t xml:space="preserve">00:27:49 Speaker 5</w:t>
      </w:r>
      <w:r>
        <w:br/>
      </w:r>
      <w:r>
        <w:t xml:space="preserve">But the water they’re responsible for. I called the county and the city.</w:t>
      </w:r>
    </w:p>
    <w:p>
      <w:pPr>
        <w:pStyle w:val="a2"/>
      </w:pPr>
      <w:r>
        <w:rPr>
          <w:b/>
          <w:bCs/>
        </w:rPr>
        <w:t xml:space="preserve">00:27:54 Speaker 2</w:t>
      </w:r>
      <w:r>
        <w:br/>
      </w:r>
      <w:r>
        <w:t xml:space="preserve">How about Monday? I’ll come take a look.</w:t>
      </w:r>
    </w:p>
    <w:p>
      <w:pPr>
        <w:pStyle w:val="a2"/>
      </w:pPr>
      <w:r>
        <w:rPr>
          <w:b/>
          <w:bCs/>
        </w:rPr>
        <w:t xml:space="preserve">00:27:55 Speaker 5</w:t>
      </w:r>
      <w:r>
        <w:br/>
      </w:r>
      <w:r>
        <w:t xml:space="preserve">At because there’s one meter, if there was a meter at every place, then they would be responsible only if they said the association. It’s responsible because it’s one meter in the whole place.</w:t>
      </w:r>
    </w:p>
    <w:p>
      <w:pPr>
        <w:pStyle w:val="a2"/>
      </w:pPr>
      <w:r>
        <w:rPr>
          <w:b/>
          <w:bCs/>
        </w:rPr>
        <w:t xml:space="preserve">00:28:09 Speaker 2</w:t>
      </w:r>
      <w:r>
        <w:br/>
      </w:r>
      <w:r>
        <w:t xml:space="preserve">The meter itself is leaking.</w:t>
      </w:r>
    </w:p>
    <w:p>
      <w:pPr>
        <w:pStyle w:val="a2"/>
      </w:pPr>
      <w:r>
        <w:rPr>
          <w:b/>
          <w:bCs/>
        </w:rPr>
        <w:t xml:space="preserve">00:28:12 Speaker 5</w:t>
      </w:r>
      <w:r>
        <w:br/>
      </w:r>
      <w:r>
        <w:t xml:space="preserve">I don’t know what pipes it is on the side. The meter is laying on the ground because the dude next to me just walked. I seen you guys were at.</w:t>
      </w:r>
    </w:p>
    <w:p>
      <w:pPr>
        <w:pStyle w:val="a2"/>
      </w:pPr>
      <w:r>
        <w:rPr>
          <w:b/>
          <w:bCs/>
        </w:rPr>
        <w:t xml:space="preserve">00:28:32 Speaker 5</w:t>
      </w:r>
      <w:r>
        <w:br/>
      </w:r>
      <w:r>
        <w:t xml:space="preserve">I am just trying to get a little bit of sales. Nice! I am going to see you home. You are the team sponsor. Everybody works here. He had another thing that I did, and the old people said,</w:t>
      </w:r>
      <w:r>
        <w:t xml:space="preserve"> </w:t>
      </w:r>
      <w:r>
        <w:t xml:space="preserve">“What is that?”</w:t>
      </w:r>
      <w:r>
        <w:t xml:space="preserve"> </w:t>
      </w:r>
      <w:r>
        <w:t xml:space="preserve">I said,</w:t>
      </w:r>
      <w:r>
        <w:t xml:space="preserve"> </w:t>
      </w:r>
      <w:r>
        <w:t xml:space="preserve">“When I first did this.”</w:t>
      </w:r>
    </w:p>
    <w:p>
      <w:pPr>
        <w:pStyle w:val="a2"/>
      </w:pPr>
      <w:r>
        <w:rPr>
          <w:b/>
          <w:bCs/>
        </w:rPr>
        <w:t xml:space="preserve">00:29:02 Speaker 5</w:t>
      </w:r>
      <w:r>
        <w:br/>
      </w:r>
      <w:r>
        <w:t xml:space="preserve">The young kid, I said,</w:t>
      </w:r>
      <w:r>
        <w:t xml:space="preserve"> </w:t>
      </w:r>
      <w:r>
        <w:t xml:space="preserve">“I never saw it.”</w:t>
      </w:r>
      <w:r>
        <w:t xml:space="preserve"> </w:t>
      </w:r>
      <w:r>
        <w:t xml:space="preserve">He said,</w:t>
      </w:r>
      <w:r>
        <w:t xml:space="preserve"> </w:t>
      </w:r>
      <w:r>
        <w:t xml:space="preserve">“Well, that’s because you’re too old. It’s the younger generation they figure it out.”</w:t>
      </w:r>
      <w:r>
        <w:t xml:space="preserve"> </w:t>
      </w:r>
      <w:r>
        <w:t xml:space="preserve">It was nice meeting you.</w:t>
      </w:r>
    </w:p>
    <w:p>
      <w:pPr>
        <w:pStyle w:val="a2"/>
      </w:pPr>
      <w:r>
        <w:rPr>
          <w:b/>
          <w:bCs/>
        </w:rPr>
        <w:t xml:space="preserve">00:29:19 Speaker 6</w:t>
      </w:r>
      <w:r>
        <w:br/>
      </w:r>
      <w:r>
        <w:t xml:space="preserve">We’ll talk to you later.</w:t>
      </w:r>
    </w:p>
    <w:p>
      <w:pPr>
        <w:pStyle w:val="a2"/>
      </w:pPr>
      <w:r>
        <w:rPr>
          <w:b/>
          <w:bCs/>
        </w:rPr>
        <w:t xml:space="preserve">00:29:24 Speaker 2</w:t>
      </w:r>
      <w:r>
        <w:br/>
      </w:r>
      <w:r>
        <w:t xml:space="preserve">Take care.</w:t>
      </w:r>
    </w:p>
    <w:p>
      <w:pPr>
        <w:pStyle w:val="a2"/>
      </w:pPr>
      <w:r>
        <w:rPr>
          <w:b/>
          <w:bCs/>
        </w:rPr>
        <w:t xml:space="preserve">00:29:32 Speaker 2</w:t>
      </w:r>
      <w:r>
        <w:br/>
      </w:r>
      <w:r>
        <w:t xml:space="preserve">You look great. You’re fine. And your farts will always be very funny to me. I’m going to give you a Natalie. Hi! How are you?</w:t>
      </w:r>
    </w:p>
    <w:p>
      <w:pPr>
        <w:pStyle w:val="a2"/>
      </w:pPr>
      <w:r>
        <w:rPr>
          <w:b/>
          <w:bCs/>
        </w:rPr>
        <w:t xml:space="preserve">00:29:43 Speaker 6</w:t>
      </w:r>
      <w:r>
        <w:br/>
      </w:r>
      <w:r>
        <w:t xml:space="preserve">Natalie? I’m good, hold on, I’m going to introduce you. John? Hi! Julie? Good, how are you?</w:t>
      </w:r>
    </w:p>
    <w:p>
      <w:pPr>
        <w:pStyle w:val="a2"/>
      </w:pPr>
      <w:r>
        <w:rPr>
          <w:b/>
          <w:bCs/>
        </w:rPr>
        <w:t xml:space="preserve">00:29:51 Speaker 1</w:t>
      </w:r>
      <w:r>
        <w:br/>
      </w:r>
      <w:r>
        <w:t xml:space="preserve">Awesome! Hi! Nice to meet you. Nice office! I know.</w:t>
      </w:r>
    </w:p>
    <w:p>
      <w:pPr>
        <w:pStyle w:val="a2"/>
      </w:pPr>
      <w:r>
        <w:rPr>
          <w:b/>
          <w:bCs/>
        </w:rPr>
        <w:t xml:space="preserve">00:29:59 Speaker 1</w:t>
      </w:r>
      <w:r>
        <w:br/>
      </w:r>
      <w:r>
        <w:t xml:space="preserve">It’s okay. Sorry about your mom. Good. Looks great. So much better. I love the office. Office looks great. This place has so much potential, but it looks so clean first off like that. There used to be so much junk around here. It looks awesome. That’s fantastic. I’m so excited to hear that. And the homes look great. Can’t wait to get them turned. I got to think that as soon as people come down from the north and the snowbirds start coming, these things should just fly off the shelf. So it’s great.</w:t>
      </w:r>
    </w:p>
    <w:p>
      <w:pPr>
        <w:pStyle w:val="a2"/>
      </w:pPr>
      <w:r>
        <w:rPr>
          <w:b/>
          <w:bCs/>
        </w:rPr>
        <w:t xml:space="preserve">00:30:48 Speaker 3</w:t>
      </w:r>
      <w:r>
        <w:br/>
      </w:r>
      <w:r>
        <w:t xml:space="preserve">And I think that’s great. I think we need to do work. Get rid of the shop work.</w:t>
      </w:r>
    </w:p>
    <w:p>
      <w:pPr>
        <w:pStyle w:val="a2"/>
      </w:pPr>
      <w:r>
        <w:rPr>
          <w:b/>
          <w:bCs/>
        </w:rPr>
        <w:t xml:space="preserve">00:30:58 Speaker 1</w:t>
      </w:r>
      <w:r>
        <w:br/>
      </w:r>
      <w:r>
        <w:t xml:space="preserve">Grill area, kind of like a covered grill area over there. They need something. So if they don’t use it, that’s where she does.</w:t>
      </w:r>
    </w:p>
    <w:p>
      <w:pPr>
        <w:pStyle w:val="a2"/>
      </w:pPr>
      <w:r>
        <w:rPr>
          <w:b/>
          <w:bCs/>
        </w:rPr>
        <w:t xml:space="preserve">00:31:10 Speaker 6</w:t>
      </w:r>
      <w:r>
        <w:br/>
      </w:r>
      <w:r>
        <w:t xml:space="preserve">Right now, we use it to park because we don’t have any parking with the office van right there. That’s where we’ve been parking but we did the cookout last month. That’s where we did it and it was so.</w:t>
      </w:r>
    </w:p>
    <w:p>
      <w:pPr>
        <w:pStyle w:val="a2"/>
      </w:pPr>
      <w:r>
        <w:rPr>
          <w:b/>
          <w:bCs/>
        </w:rPr>
        <w:t xml:space="preserve">00:31:28 Speaker 1</w:t>
      </w:r>
      <w:r>
        <w:br/>
      </w:r>
      <w:r>
        <w:t xml:space="preserve">Perfect commentary area. It’s a good idea. That’s brilliant.</w:t>
      </w:r>
    </w:p>
    <w:p>
      <w:pPr>
        <w:pStyle w:val="a2"/>
      </w:pPr>
      <w:r>
        <w:rPr>
          <w:b/>
          <w:bCs/>
        </w:rPr>
        <w:t xml:space="preserve">00:31:54 Speaker 1</w:t>
      </w:r>
      <w:r>
        <w:br/>
      </w:r>
      <w:r>
        <w:t xml:space="preserve">That starts in January, so that’ll be good. And we were talking about in the meantime. I gotta think, given the area, that we should be able to get some higher quality people if we block and blast Facebook just to get the numbers and the occupancy up a little bit on the RV sites.</w:t>
      </w:r>
    </w:p>
    <w:p>
      <w:pPr>
        <w:pStyle w:val="a2"/>
      </w:pPr>
      <w:r>
        <w:rPr>
          <w:b/>
          <w:bCs/>
        </w:rPr>
        <w:t xml:space="preserve">00:32:30 Speaker 1</w:t>
      </w:r>
      <w:r>
        <w:br/>
      </w:r>
      <w:r>
        <w:t xml:space="preserve">So after here, I feel like we should just do it. In worst case, we give them sixty days’ notice or, by the time we work through that, by the time we order homes, by the time they’re ready to come in, you’re one hundred and twenty days out. You’re not talking new homes being here until January anyway. So might as well fill it up if we can in the meantime and just sweat the sides.</w:t>
      </w:r>
    </w:p>
    <w:p>
      <w:pPr>
        <w:pStyle w:val="a2"/>
      </w:pPr>
      <w:r>
        <w:rPr>
          <w:b/>
          <w:bCs/>
        </w:rPr>
        <w:t xml:space="preserve">00:32:59 Speaker 1</w:t>
      </w:r>
      <w:r>
        <w:br/>
      </w:r>
      <w:r>
        <w:t xml:space="preserve">Totally, and by the way, when those people are in, those are easy upsells too. Once you get one park model in here, why don’t you guys think about just buying this? Get rid of your RV. That’s awesome.</w:t>
      </w:r>
    </w:p>
    <w:p>
      <w:pPr>
        <w:pStyle w:val="a2"/>
      </w:pPr>
      <w:r>
        <w:rPr>
          <w:b/>
          <w:bCs/>
        </w:rPr>
        <w:t xml:space="preserve">00:33:14 Speaker 6</w:t>
      </w:r>
      <w:r>
        <w:br/>
      </w:r>
      <w:r>
        <w:t xml:space="preserve">That’s exciting. The only thing that I wanted toum I guess, I kind of said something to Alex and Natalie about is our rehab. These guys have done amazing They look great. They are killing it.</w:t>
      </w:r>
    </w:p>
    <w:p>
      <w:pPr>
        <w:pStyle w:val="a2"/>
      </w:pPr>
      <w:r>
        <w:rPr>
          <w:b/>
          <w:bCs/>
        </w:rPr>
        <w:t xml:space="preserve">00:33:30 Speaker 6</w:t>
      </w:r>
      <w:r>
        <w:br/>
      </w:r>
      <w:r>
        <w:t xml:space="preserve">They just need to fix the roof. Need to be the patching done, and that’s bad. For me, it’s being the apartment going to be the only concern that it’s the problem.</w:t>
      </w:r>
    </w:p>
    <w:p>
      <w:pPr>
        <w:pStyle w:val="a2"/>
      </w:pPr>
      <w:r>
        <w:rPr>
          <w:b/>
          <w:bCs/>
        </w:rPr>
        <w:t xml:space="preserve">00:33:46 Speaker 1</w:t>
      </w:r>
      <w:r>
        <w:br/>
      </w:r>
      <w:r>
        <w:t xml:space="preserve">Should just fix the roof if that’s holding up like people want it, just do it. I mean five to seven grand at most, like seven grand, we should just do roofs.</w:t>
      </w:r>
    </w:p>
    <w:p>
      <w:pPr>
        <w:pStyle w:val="a2"/>
      </w:pPr>
      <w:r>
        <w:rPr>
          <w:b/>
          <w:bCs/>
        </w:rPr>
        <w:t xml:space="preserve">00:33:57 Speaker 2</w:t>
      </w:r>
      <w:r>
        <w:br/>
      </w:r>
      <w:r>
        <w:t xml:space="preserve">It’s in occupied, so it’s rented. It’s an occupied one and owns that.</w:t>
      </w:r>
    </w:p>
    <w:p>
      <w:pPr>
        <w:pStyle w:val="a2"/>
      </w:pPr>
      <w:r>
        <w:rPr>
          <w:b/>
          <w:bCs/>
        </w:rPr>
        <w:t xml:space="preserve">00:34:03 Speaker 1</w:t>
      </w:r>
      <w:r>
        <w:br/>
      </w:r>
      <w:r>
        <w:t xml:space="preserve">Carlos tries to patch this, but they have to hold out when they work on things. If we’re going to have to do it when they move out, might as well do it. Might as well do it. Can you hold this for me? Or you could just hold it. I’m not going to hold for him. You can take it. You can keep that. But otherwise awesome. Just super pumped to get all those done and finished. So that we can start. My hair back.</w:t>
      </w:r>
    </w:p>
    <w:p>
      <w:pPr>
        <w:pStyle w:val="a2"/>
      </w:pPr>
      <w:r>
        <w:rPr>
          <w:b/>
          <w:bCs/>
        </w:rPr>
        <w:t xml:space="preserve">00:34:48 Speaker 1</w:t>
      </w:r>
      <w:r>
        <w:br/>
      </w:r>
      <w:r>
        <w:t xml:space="preserve">Now it looks great. You’re a little bit beholden to the construction finishing too, because that’s holding up the fence and the signs. We know that it’s a little bit in limbo right now. So we figure out what’s going on with the city and the homes until that’s done up front. Once that’s done, once we know about homes, once we get homes in, we should redo the roads completely, and then this place will be a whole different community.</w:t>
      </w:r>
    </w:p>
    <w:p>
      <w:pPr>
        <w:pStyle w:val="a2"/>
      </w:pPr>
      <w:r>
        <w:rPr>
          <w:b/>
          <w:bCs/>
        </w:rPr>
        <w:t xml:space="preserve">00:35:22 Speaker 1</w:t>
      </w:r>
      <w:r>
        <w:br/>
      </w:r>
      <w:r>
        <w:t xml:space="preserve">Awesome. Thank you for being part of our team. Thank you for being on the team, it looks great.</w:t>
      </w:r>
    </w:p>
    <w:p>
      <w:pPr>
        <w:pStyle w:val="a2"/>
      </w:pPr>
      <w:r>
        <w:rPr>
          <w:b/>
          <w:bCs/>
        </w:rPr>
        <w:t xml:space="preserve">00:35:26 Speaker 6</w:t>
      </w:r>
      <w:r>
        <w:br/>
      </w:r>
      <w:r>
        <w:t xml:space="preserve">Hi Julie. Sounds good. Congratulations, thank you. You guys have an amazing day. You too. Bye Julie, I’ll see you soon.</w:t>
      </w:r>
    </w:p>
    <w:p>
      <w:pPr>
        <w:pStyle w:val="a2"/>
      </w:pPr>
      <w:r>
        <w:rPr>
          <w:b/>
          <w:bCs/>
        </w:rPr>
        <w:t xml:space="preserve">00:35:42 Speaker 2</w:t>
      </w:r>
      <w:r>
        <w:br/>
      </w:r>
      <w:r>
        <w:t xml:space="preserve">Talk to you later, thank you. Thank you.</w:t>
      </w:r>
    </w:p>
    <w:p>
      <w:pPr>
        <w:pStyle w:val="a2"/>
      </w:pPr>
      <w:r>
        <w:rPr>
          <w:b/>
          <w:bCs/>
        </w:rPr>
        <w:t xml:space="preserve">00:35:46 Speaker 3</w:t>
      </w:r>
      <w:r>
        <w:br/>
      </w:r>
      <w:r>
        <w:t xml:space="preserve">We’ll leave it for her.</w:t>
      </w:r>
    </w:p>
    <w:p>
      <w:pPr>
        <w:pStyle w:val="a2"/>
      </w:pPr>
      <w:r>
        <w:rPr>
          <w:b/>
          <w:bCs/>
        </w:rPr>
        <w:t xml:space="preserve">00:35:51 Speaker 2</w:t>
      </w:r>
      <w:r>
        <w:br/>
      </w:r>
      <w:r>
        <w:t xml:space="preserve">No, we didn’t while we were here with Alex. Do you want to leave hers and Brandon’s with me? Because I’ll be back here. This is actually, well, Grace is closest to me, but I come here every once in a while.</w:t>
      </w:r>
    </w:p>
    <w:p>
      <w:pPr>
        <w:pStyle w:val="a2"/>
      </w:pPr>
      <w:r>
        <w:rPr>
          <w:b/>
          <w:bCs/>
        </w:rPr>
        <w:t xml:space="preserve">00:36:04 Speaker 1</w:t>
      </w:r>
      <w:r>
        <w:br/>
      </w:r>
      <w:r>
        <w:t xml:space="preserve">Came from. So cute. This was. Let’s do that and stay on schedule so we can get River Oaks. Yep. Awesome.</w:t>
      </w:r>
    </w:p>
    <w:p>
      <w:pPr>
        <w:pStyle w:val="a2"/>
      </w:pPr>
      <w:r>
        <w:rPr>
          <w:b/>
          <w:bCs/>
        </w:rPr>
        <w:t xml:space="preserve">00:36:15 Speaker 2</w:t>
      </w:r>
      <w:r>
        <w:br/>
      </w:r>
      <w:r>
        <w:t xml:space="preserve">I hope you’re happy with the rest. I think you will be from what I’ve seen. It was very nice meeting you. Thank you so much. I’m just trying to make it.</w:t>
      </w:r>
    </w:p>
    <w:p>
      <w:pPr>
        <w:pStyle w:val="a2"/>
      </w:pPr>
      <w:r>
        <w:rPr>
          <w:b/>
          <w:bCs/>
        </w:rPr>
        <w:t xml:space="preserve">00:36:27 Speaker 6</w:t>
      </w:r>
      <w:r>
        <w:br/>
      </w:r>
      <w:r>
        <w:t xml:space="preserve">So it’s gonna really throw off that room. Could you trap the ball? That’s just trap the ball.</w:t>
      </w:r>
    </w:p>
    <w:p>
      <w:pPr>
        <w:pStyle w:val="a2"/>
      </w:pPr>
      <w:r>
        <w:rPr>
          <w:b/>
          <w:bCs/>
        </w:rPr>
        <w:t xml:space="preserve">00:36:36 Speaker 4</w:t>
      </w:r>
      <w:r>
        <w:br/>
      </w:r>
      <w:r>
        <w:t xml:space="preserve">More is gonna break. This is and they would stand to win could be.</w:t>
      </w:r>
    </w:p>
    <w:p>
      <w:pPr>
        <w:pStyle w:val="a2"/>
      </w:pPr>
      <w:r>
        <w:rPr>
          <w:b/>
          <w:bCs/>
        </w:rPr>
        <w:t xml:space="preserve">00:36:42 Speaker 2</w:t>
      </w:r>
      <w:r>
        <w:br/>
      </w:r>
      <w:r>
        <w:t xml:space="preserve">Sky lift? It’s just basically a permanent that connects. I walked outside because it’s going to come right off this roof.</w:t>
      </w:r>
    </w:p>
    <w:p>
      <w:pPr>
        <w:pStyle w:val="a2"/>
      </w:pPr>
      <w:r>
        <w:rPr>
          <w:b/>
          <w:bCs/>
        </w:rPr>
        <w:t xml:space="preserve">00:36:51 Speaker 1</w:t>
      </w:r>
      <w:r>
        <w:br/>
      </w:r>
      <w:r>
        <w:t xml:space="preserve">You should be using the root infrastructure for that.</w:t>
      </w:r>
    </w:p>
    <w:p>
      <w:pPr>
        <w:pStyle w:val="a2"/>
      </w:pPr>
      <w:r>
        <w:rPr>
          <w:b/>
          <w:bCs/>
        </w:rPr>
        <w:t xml:space="preserve">00:36:53 Speaker 3</w:t>
      </w:r>
      <w:r>
        <w:br/>
      </w:r>
      <w:r>
        <w:t xml:space="preserve">That’s what it is. That’s why I was looking at it because I knew there was a way.</w:t>
      </w:r>
    </w:p>
    <w:p>
      <w:pPr>
        <w:pStyle w:val="a2"/>
      </w:pPr>
      <w:r>
        <w:rPr>
          <w:b/>
          <w:bCs/>
        </w:rPr>
        <w:t xml:space="preserve">00:36:58 Speaker 1</w:t>
      </w:r>
      <w:r>
        <w:br/>
      </w:r>
      <w:r>
        <w:t xml:space="preserve">100%. Congratulations. It’s a big day. We want to do both of those. They were in the original plan.</w:t>
      </w:r>
    </w:p>
    <w:p>
      <w:pPr>
        <w:pStyle w:val="a2"/>
      </w:pPr>
      <w:r>
        <w:rPr>
          <w:b/>
          <w:bCs/>
        </w:rPr>
        <w:t xml:space="preserve">00:37:14 Speaker 2</w:t>
      </w:r>
      <w:r>
        <w:br/>
      </w:r>
      <w:r>
        <w:t xml:space="preserve">We should do them on the basketball court. We want to put a pickleball there. People will use that. And then the dog park in the field too.</w:t>
      </w:r>
    </w:p>
    <w:p>
      <w:pPr>
        <w:pStyle w:val="a2"/>
      </w:pPr>
      <w:r>
        <w:rPr>
          <w:b/>
          <w:bCs/>
        </w:rPr>
        <w:t xml:space="preserve">00:37:25 Speaker 1</w:t>
      </w:r>
      <w:r>
        <w:br/>
      </w:r>
      <w:r>
        <w:t xml:space="preserve">Cool. Great. I want to do that shit before those homes get done.</w:t>
      </w:r>
    </w:p>
    <w:p>
      <w:pPr>
        <w:pStyle w:val="a2"/>
      </w:pPr>
      <w:r>
        <w:rPr>
          <w:b/>
          <w:bCs/>
        </w:rPr>
        <w:t xml:space="preserve">00:37:28 Speaker 2</w:t>
      </w:r>
      <w:r>
        <w:br/>
      </w:r>
      <w:r>
        <w:t xml:space="preserve">But we can all have it in-house.</w:t>
      </w:r>
    </w:p>
    <w:p>
      <w:pPr>
        <w:pStyle w:val="a2"/>
      </w:pPr>
      <w:r>
        <w:rPr>
          <w:b/>
          <w:bCs/>
        </w:rPr>
        <w:t xml:space="preserve">00:37:30 Speaker 1</w:t>
      </w:r>
      <w:r>
        <w:br/>
      </w:r>
      <w:r>
        <w:t xml:space="preserve">We should do a pickleball court. I don’t see how we can do a pickleball court in-house.</w:t>
      </w:r>
    </w:p>
    <w:p>
      <w:pPr>
        <w:pStyle w:val="a2"/>
      </w:pPr>
      <w:r>
        <w:rPr>
          <w:b/>
          <w:bCs/>
        </w:rPr>
        <w:t xml:space="preserve">00:37:34 Speaker 2</w:t>
      </w:r>
      <w:r>
        <w:br/>
      </w:r>
      <w:r>
        <w:t xml:space="preserve">You just paint four squares and put up a net.</w:t>
      </w:r>
    </w:p>
    <w:p>
      <w:pPr>
        <w:pStyle w:val="a2"/>
      </w:pPr>
      <w:r>
        <w:rPr>
          <w:b/>
          <w:bCs/>
        </w:rPr>
        <w:t xml:space="preserve">00:37:38 Speaker 1</w:t>
      </w:r>
      <w:r>
        <w:br/>
      </w:r>
      <w:r>
        <w:t xml:space="preserve">But I don’t think it’s a special. That’s kind of. Might need to smooth it out. Well maybe they’ll smooth it out but at least probably. You can’t have your balls bouncing.</w:t>
      </w:r>
    </w:p>
    <w:p>
      <w:pPr>
        <w:pStyle w:val="a2"/>
      </w:pPr>
      <w:r>
        <w:rPr>
          <w:b/>
          <w:bCs/>
        </w:rPr>
        <w:t xml:space="preserve">00:37:50 Speaker 2</w:t>
      </w:r>
      <w:r>
        <w:br/>
      </w:r>
      <w:r>
        <w:t xml:space="preserve">I mean</w:t>
      </w:r>
    </w:p>
    <w:p>
      <w:pPr>
        <w:pStyle w:val="a2"/>
      </w:pPr>
      <w:r>
        <w:rPr>
          <w:b/>
          <w:bCs/>
        </w:rPr>
        <w:t xml:space="preserve">00:37:51 Speaker 1</w:t>
      </w:r>
      <w:r>
        <w:br/>
      </w:r>
      <w:r>
        <w:t xml:space="preserve">I’ve never seen it in my life. But I don’t understand why they should do it. Thank you guys for coming out. Awesome, thank you. Appreciate you both. Let’s grab that stuff out. I’m gonna grab that stuff and bring it back in. Thank you.</w:t>
      </w:r>
    </w:p>
    <w:p>
      <w:pPr>
        <w:pStyle w:val="a2"/>
      </w:pPr>
      <w:r>
        <w:rPr>
          <w:b/>
          <w:bCs/>
        </w:rPr>
        <w:t xml:space="preserve">00:39:04 Speaker 3</w:t>
      </w:r>
      <w:r>
        <w:br/>
      </w:r>
      <w:r>
        <w:t xml:space="preserve">I think so. I was just going to pull up there and grab it. That way the car cools down.</w:t>
      </w:r>
    </w:p>
    <w:p>
      <w:pPr>
        <w:pStyle w:val="a2"/>
      </w:pPr>
      <w:r>
        <w:rPr>
          <w:b/>
          <w:bCs/>
        </w:rPr>
        <w:t xml:space="preserve">00:39:35 Speaker 3</w:t>
      </w:r>
      <w:r>
        <w:br/>
      </w:r>
      <w:r>
        <w:t xml:space="preserve">No. What’d you think? Why’d you say that?</w:t>
      </w:r>
    </w:p>
    <w:p>
      <w:pPr>
        <w:pStyle w:val="a2"/>
      </w:pPr>
      <w:r>
        <w:rPr>
          <w:b/>
          <w:bCs/>
        </w:rPr>
        <w:t xml:space="preserve">00:40:09 Speaker 4</w:t>
      </w:r>
      <w:r>
        <w:br/>
      </w:r>
      <w:r>
        <w:t xml:space="preserve">One maintenance and one. But that was for her. We may just need to get. We can always get more gift cards and not have a pretty bad. We can always well, I guess we have more maintenance than we need. You could always give her the umbrella and two green things.</w:t>
      </w:r>
    </w:p>
    <w:p>
      <w:pPr>
        <w:pStyle w:val="a2"/>
      </w:pPr>
      <w:r>
        <w:rPr>
          <w:b/>
          <w:bCs/>
        </w:rPr>
        <w:t xml:space="preserve">00:41:30 Speaker 3</w:t>
      </w:r>
      <w:r>
        <w:br/>
      </w:r>
      <w:r>
        <w:t xml:space="preserve">Here we go.</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1B390E3C-16CF-49CF-B37C-3EF557783151}"/>
</file>

<file path=customXml/itemProps2.xml><?xml version="1.0" encoding="utf-8"?>
<ds:datastoreItem xmlns:ds="http://schemas.openxmlformats.org/officeDocument/2006/customXml" ds:itemID="{B56BEA83-F3B6-412C-A8D3-411417EC39B6}"/>
</file>

<file path=customXml/itemProps3.xml><?xml version="1.0" encoding="utf-8"?>
<ds:datastoreItem xmlns:ds="http://schemas.openxmlformats.org/officeDocument/2006/customXml" ds:itemID="{22EE56BB-F111-4B86-9998-389B69C0DE54}"/>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2026-08-25T01:26:15Z</dcterms:created>
  <dcterms:modified xsi:type="dcterms:W3CDTF">2026-08-25T01:26:15Z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