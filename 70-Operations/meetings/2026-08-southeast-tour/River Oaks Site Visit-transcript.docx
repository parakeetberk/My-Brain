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iver-oaks-site-visit"/>
    <w:p>
      <w:pPr>
        <w:pStyle w:val="1"/>
      </w:pPr>
      <w:r>
        <w:t xml:space="preserve">River Oaks Site Visit</w:t>
      </w:r>
    </w:p>
    <w:bookmarkStart w:id="20" w:name="X5d802c01c50bcd10bcd20ca7d1525ff66e2e00b"/>
    <w:p>
      <w:pPr>
        <w:pStyle w:val="6"/>
      </w:pPr>
      <w:r>
        <w:t xml:space="preserve">2026-08-22 18:41:10</w:t>
      </w:r>
    </w:p>
    <w:p>
      <w:pPr>
        <w:pStyle w:val="FirstParagraph"/>
      </w:pPr>
      <w:r>
        <w:rPr>
          <w:b/>
          <w:bCs/>
        </w:rPr>
        <w:t xml:space="preserve">00:00:00 Speaker 1</w:t>
      </w:r>
      <w:r>
        <w:br/>
      </w:r>
      <w:r>
        <w:t xml:space="preserve">In an RV community.</w:t>
      </w:r>
    </w:p>
    <w:p>
      <w:pPr>
        <w:pStyle w:val="a2"/>
      </w:pPr>
      <w:r>
        <w:rPr>
          <w:b/>
          <w:bCs/>
        </w:rPr>
        <w:t xml:space="preserve">00:00:01 Speaker 2</w:t>
      </w:r>
      <w:r>
        <w:br/>
      </w:r>
      <w:r>
        <w:t xml:space="preserve">That’s kind of.</w:t>
      </w:r>
    </w:p>
    <w:p>
      <w:pPr>
        <w:pStyle w:val="a2"/>
      </w:pPr>
      <w:r>
        <w:rPr>
          <w:b/>
          <w:bCs/>
        </w:rPr>
        <w:t xml:space="preserve">00:00:18 Speaker 3</w:t>
      </w:r>
      <w:r>
        <w:br/>
      </w:r>
      <w:r>
        <w:t xml:space="preserve">That’s good. The restaurant. I don’t think it’s all. Can you hear that? It’s broken. But I know we had George working on quoting it. I don’t know where it is, so I’ll. Where it stands?</w:t>
      </w:r>
    </w:p>
    <w:p>
      <w:pPr>
        <w:pStyle w:val="a2"/>
      </w:pPr>
      <w:r>
        <w:rPr>
          <w:b/>
          <w:bCs/>
        </w:rPr>
        <w:t xml:space="preserve">00:00:30 Speaker 2</w:t>
      </w:r>
      <w:r>
        <w:br/>
      </w:r>
      <w:r>
        <w:t xml:space="preserve">I never saw anybody come out last year.</w:t>
      </w:r>
    </w:p>
    <w:p>
      <w:pPr>
        <w:pStyle w:val="a2"/>
      </w:pPr>
      <w:r>
        <w:rPr>
          <w:b/>
          <w:bCs/>
        </w:rPr>
        <w:t xml:space="preserve">00:00:32 Speaker 4</w:t>
      </w:r>
      <w:r>
        <w:br/>
      </w:r>
      <w:r>
        <w:t xml:space="preserve">I did. Did you?</w:t>
      </w:r>
    </w:p>
    <w:p>
      <w:pPr>
        <w:pStyle w:val="a2"/>
      </w:pPr>
      <w:r>
        <w:rPr>
          <w:b/>
          <w:bCs/>
        </w:rPr>
        <w:t xml:space="preserve">00:00:37 Speaker 5</w:t>
      </w:r>
      <w:r>
        <w:br/>
      </w:r>
      <w:r>
        <w:t xml:space="preserve">It looks great from what it was like.</w:t>
      </w:r>
    </w:p>
    <w:p>
      <w:pPr>
        <w:pStyle w:val="a2"/>
      </w:pPr>
      <w:r>
        <w:rPr>
          <w:b/>
          <w:bCs/>
        </w:rPr>
        <w:t xml:space="preserve">00:00:39 Speaker 3</w:t>
      </w:r>
      <w:r>
        <w:br/>
      </w:r>
      <w:r>
        <w:t xml:space="preserve">It looks good on the inside too. The bathroom needs some upgrading, and we hope to get some pictures up soon. I’m going to look at the inspection report.</w:t>
      </w:r>
    </w:p>
    <w:p>
      <w:pPr>
        <w:pStyle w:val="a2"/>
      </w:pPr>
      <w:r>
        <w:rPr>
          <w:b/>
          <w:bCs/>
        </w:rPr>
        <w:t xml:space="preserve">00:00:57 Speaker 4</w:t>
      </w:r>
      <w:r>
        <w:br/>
      </w:r>
      <w:r>
        <w:t xml:space="preserve">Here. So we need to take a rental application?</w:t>
      </w:r>
    </w:p>
    <w:p>
      <w:pPr>
        <w:pStyle w:val="a2"/>
      </w:pPr>
      <w:r>
        <w:rPr>
          <w:b/>
          <w:bCs/>
        </w:rPr>
        <w:t xml:space="preserve">00:00:59 Speaker 2</w:t>
      </w:r>
      <w:r>
        <w:br/>
      </w:r>
      <w:r>
        <w:t xml:space="preserve">The red ball. I just painted the red ball a couple months ago. We definitely need to get the power back out to the pier. There’s no power to the pier, and George said he was on it. I looked at it. He said me and Mitch could do it if you want to spend the money. So cute! This is great!</w:t>
      </w:r>
    </w:p>
    <w:p>
      <w:pPr>
        <w:pStyle w:val="a2"/>
      </w:pPr>
      <w:r>
        <w:rPr>
          <w:b/>
          <w:bCs/>
        </w:rPr>
        <w:t xml:space="preserve">00:01:23 Speaker 6</w:t>
      </w:r>
      <w:r>
        <w:br/>
      </w:r>
      <w:r>
        <w:t xml:space="preserve">Put a light above that. Should we get a real fish cleaning station? Do people use it?</w:t>
      </w:r>
    </w:p>
    <w:p>
      <w:pPr>
        <w:pStyle w:val="a2"/>
      </w:pPr>
      <w:r>
        <w:rPr>
          <w:b/>
          <w:bCs/>
        </w:rPr>
        <w:t xml:space="preserve">00:01:28 Speaker 2</w:t>
      </w:r>
      <w:r>
        <w:br/>
      </w:r>
      <w:r>
        <w:t xml:space="preserve">They fish every night. They fish early. It looks like it’s a nice thing to do.</w:t>
      </w:r>
    </w:p>
    <w:p>
      <w:pPr>
        <w:pStyle w:val="a2"/>
      </w:pPr>
      <w:r>
        <w:rPr>
          <w:b/>
          <w:bCs/>
        </w:rPr>
        <w:t xml:space="preserve">00:01:37 Speaker 5</w:t>
      </w:r>
      <w:r>
        <w:br/>
      </w:r>
      <w:r>
        <w:t xml:space="preserve">Look at that.</w:t>
      </w:r>
    </w:p>
    <w:p>
      <w:pPr>
        <w:pStyle w:val="a2"/>
      </w:pPr>
      <w:r>
        <w:rPr>
          <w:b/>
          <w:bCs/>
        </w:rPr>
        <w:t xml:space="preserve">00:01:38 Speaker 4</w:t>
      </w:r>
      <w:r>
        <w:br/>
      </w:r>
      <w:r>
        <w:t xml:space="preserve">Where’s Miami? On the other side.</w:t>
      </w:r>
    </w:p>
    <w:p>
      <w:pPr>
        <w:pStyle w:val="a2"/>
      </w:pPr>
      <w:r>
        <w:rPr>
          <w:b/>
          <w:bCs/>
        </w:rPr>
        <w:t xml:space="preserve">00:01:39 Speaker 5</w:t>
      </w:r>
      <w:r>
        <w:br/>
      </w:r>
      <w:r>
        <w:t xml:space="preserve">On the other side, you’re going the other way.</w:t>
      </w:r>
    </w:p>
    <w:p>
      <w:pPr>
        <w:pStyle w:val="a2"/>
      </w:pPr>
      <w:r>
        <w:rPr>
          <w:b/>
          <w:bCs/>
        </w:rPr>
        <w:t xml:space="preserve">00:01:41 Speaker 4</w:t>
      </w:r>
      <w:r>
        <w:br/>
      </w:r>
      <w:r>
        <w:t xml:space="preserve">That’s for Punxsutawney. What if the residents wanted it so I did it? They’re getting. Miami’s already coming on over there. I saw that the other day and I should have done it so cute.</w:t>
      </w:r>
    </w:p>
    <w:p>
      <w:pPr>
        <w:pStyle w:val="a2"/>
      </w:pPr>
      <w:r>
        <w:rPr>
          <w:b/>
          <w:bCs/>
        </w:rPr>
        <w:t xml:space="preserve">00:01:57 Speaker 5</w:t>
      </w:r>
      <w:r>
        <w:br/>
      </w:r>
      <w:r>
        <w:t xml:space="preserve">Looks good.</w:t>
      </w:r>
    </w:p>
    <w:p>
      <w:pPr>
        <w:pStyle w:val="a2"/>
      </w:pPr>
      <w:r>
        <w:rPr>
          <w:b/>
          <w:bCs/>
        </w:rPr>
        <w:t xml:space="preserve">00:02:03 Speaker 4</w:t>
      </w:r>
      <w:r>
        <w:br/>
      </w:r>
      <w:r>
        <w:t xml:space="preserve">So nice. My yabbies followed. It’s kind of in high heat. More moisture here. I’m right on the water.</w:t>
      </w:r>
    </w:p>
    <w:p>
      <w:pPr>
        <w:pStyle w:val="a2"/>
      </w:pPr>
      <w:r>
        <w:rPr>
          <w:b/>
          <w:bCs/>
        </w:rPr>
        <w:t xml:space="preserve">00:02:14 Speaker 3</w:t>
      </w:r>
      <w:r>
        <w:br/>
      </w:r>
      <w:r>
        <w:t xml:space="preserve">I’ve been looking for the Adirondack chairs. Do you want the higher ones though? Do you wanted the higher ones over there?</w:t>
      </w:r>
    </w:p>
    <w:p>
      <w:pPr>
        <w:pStyle w:val="a2"/>
      </w:pPr>
      <w:r>
        <w:rPr>
          <w:b/>
          <w:bCs/>
        </w:rPr>
        <w:t xml:space="preserve">00:02:20 Speaker 4</w:t>
      </w:r>
      <w:r>
        <w:br/>
      </w:r>
      <w:r>
        <w:t xml:space="preserve">As we were down low, but that was only.</w:t>
      </w:r>
    </w:p>
    <w:p>
      <w:pPr>
        <w:pStyle w:val="a2"/>
      </w:pPr>
      <w:r>
        <w:rPr>
          <w:b/>
          <w:bCs/>
        </w:rPr>
        <w:t xml:space="preserve">00:02:31 Speaker 4</w:t>
      </w:r>
      <w:r>
        <w:br/>
      </w:r>
      <w:r>
        <w:t xml:space="preserve">We get the fire pit on the other side. I remember the fire pit. Maybe a wooden swing, like one of those swings. That’s what we can get, like a wooden one. There’s like a nice wooden porch swing. Or we can just get a couple of hammocks.</w:t>
      </w:r>
    </w:p>
    <w:p>
      <w:pPr>
        <w:pStyle w:val="a2"/>
      </w:pPr>
      <w:r>
        <w:rPr>
          <w:b/>
          <w:bCs/>
        </w:rPr>
        <w:t xml:space="preserve">00:02:44 Speaker 5</w:t>
      </w:r>
      <w:r>
        <w:br/>
      </w:r>
      <w:r>
        <w:t xml:space="preserve">I think people are going to be more in a wooden swing. I could see some of the residents trying to get out of the hammocks. It’s not going to be pretty. They’re going right in the water.</w:t>
      </w:r>
    </w:p>
    <w:p>
      <w:pPr>
        <w:pStyle w:val="a2"/>
      </w:pPr>
      <w:r>
        <w:rPr>
          <w:b/>
          <w:bCs/>
        </w:rPr>
        <w:t xml:space="preserve">00:02:57 Speaker 4</w:t>
      </w:r>
      <w:r>
        <w:br/>
      </w:r>
      <w:r>
        <w:t xml:space="preserve">I’m sitting here and sit out here. Sit out on the pier?</w:t>
      </w:r>
    </w:p>
    <w:p>
      <w:pPr>
        <w:pStyle w:val="a2"/>
      </w:pPr>
      <w:r>
        <w:rPr>
          <w:b/>
          <w:bCs/>
        </w:rPr>
        <w:t xml:space="preserve">00:03:03 Speaker 4</w:t>
      </w:r>
      <w:r>
        <w:br/>
      </w:r>
      <w:r>
        <w:t xml:space="preserve">Extend the building if we didn’t want it to be too much and make more in the clubhouse because then we really couldn’t.</w:t>
      </w:r>
    </w:p>
    <w:p>
      <w:pPr>
        <w:pStyle w:val="a2"/>
      </w:pPr>
      <w:r>
        <w:rPr>
          <w:b/>
          <w:bCs/>
        </w:rPr>
        <w:t xml:space="preserve">00:03:09 Speaker 5</w:t>
      </w:r>
      <w:r>
        <w:br/>
      </w:r>
      <w:r>
        <w:t xml:space="preserve">Sits there. Gets.</w:t>
      </w:r>
    </w:p>
    <w:p>
      <w:pPr>
        <w:pStyle w:val="a2"/>
      </w:pPr>
      <w:r>
        <w:rPr>
          <w:b/>
          <w:bCs/>
        </w:rPr>
        <w:t xml:space="preserve">00:03:12 Speaker 2</w:t>
      </w:r>
      <w:r>
        <w:br/>
      </w:r>
      <w:r>
        <w:t xml:space="preserve">Better. Oh.</w:t>
      </w:r>
    </w:p>
    <w:p>
      <w:pPr>
        <w:pStyle w:val="a2"/>
      </w:pPr>
      <w:r>
        <w:rPr>
          <w:b/>
          <w:bCs/>
        </w:rPr>
        <w:t xml:space="preserve">00:03:21 Speaker 5</w:t>
      </w:r>
      <w:r>
        <w:br/>
      </w:r>
      <w:r>
        <w:t xml:space="preserve">This bingo is something the reason why now I’m gonna think clubs are still expensive though</w:t>
      </w:r>
    </w:p>
    <w:p>
      <w:pPr>
        <w:pStyle w:val="a2"/>
      </w:pPr>
      <w:r>
        <w:rPr>
          <w:b/>
          <w:bCs/>
        </w:rPr>
        <w:t xml:space="preserve">00:03:25 Speaker 2</w:t>
      </w:r>
      <w:r>
        <w:br/>
      </w:r>
      <w:r>
        <w:t xml:space="preserve">But it doesn’t all keep changing. I love that.</w:t>
      </w:r>
    </w:p>
    <w:p>
      <w:pPr>
        <w:pStyle w:val="a2"/>
      </w:pPr>
      <w:r>
        <w:rPr>
          <w:b/>
          <w:bCs/>
        </w:rPr>
        <w:t xml:space="preserve">00:03:28 Speaker 6</w:t>
      </w:r>
      <w:r>
        <w:br/>
      </w:r>
      <w:r>
        <w:t xml:space="preserve">But the bigger thing doesn’t work. None of that works.</w:t>
      </w:r>
    </w:p>
    <w:p>
      <w:pPr>
        <w:pStyle w:val="a2"/>
      </w:pPr>
      <w:r>
        <w:rPr>
          <w:b/>
          <w:bCs/>
        </w:rPr>
        <w:t xml:space="preserve">00:03:33 Speaker 6</w:t>
      </w:r>
      <w:r>
        <w:br/>
      </w:r>
      <w:r>
        <w:t xml:space="preserve">We talk we say it’s fixed but it’s. They would use it.</w:t>
      </w:r>
    </w:p>
    <w:p>
      <w:pPr>
        <w:pStyle w:val="a2"/>
      </w:pPr>
      <w:r>
        <w:rPr>
          <w:b/>
          <w:bCs/>
        </w:rPr>
        <w:t xml:space="preserve">00:03:38 Speaker 5</w:t>
      </w:r>
      <w:r>
        <w:br/>
      </w:r>
      <w:r>
        <w:t xml:space="preserve">They are so expensive. I remember we were here before you.</w:t>
      </w:r>
    </w:p>
    <w:p>
      <w:pPr>
        <w:pStyle w:val="a2"/>
      </w:pPr>
      <w:r>
        <w:rPr>
          <w:b/>
          <w:bCs/>
        </w:rPr>
        <w:t xml:space="preserve">00:03:43 Speaker 4</w:t>
      </w:r>
      <w:r>
        <w:br/>
      </w:r>
      <w:r>
        <w:t xml:space="preserve">It’s ridiculous how expensive that stuff is. We can buy one on the marketplace, but we’d have to pay cash for it. If you guys are okay with that, I could buy one and see them.</w:t>
      </w:r>
    </w:p>
    <w:p>
      <w:pPr>
        <w:pStyle w:val="a2"/>
      </w:pPr>
      <w:r>
        <w:rPr>
          <w:b/>
          <w:bCs/>
        </w:rPr>
        <w:t xml:space="preserve">00:03:51 Speaker 2</w:t>
      </w:r>
      <w:r>
        <w:br/>
      </w:r>
      <w:r>
        <w:t xml:space="preserve">We can, that’s fine.</w:t>
      </w:r>
    </w:p>
    <w:p>
      <w:pPr>
        <w:pStyle w:val="a2"/>
      </w:pPr>
      <w:r>
        <w:rPr>
          <w:b/>
          <w:bCs/>
        </w:rPr>
        <w:t xml:space="preserve">00:03:52 Speaker 4</w:t>
      </w:r>
      <w:r>
        <w:br/>
      </w:r>
      <w:r>
        <w:t xml:space="preserve">cause what’ll happen is.</w:t>
      </w:r>
    </w:p>
    <w:p>
      <w:pPr>
        <w:pStyle w:val="a2"/>
      </w:pPr>
      <w:r>
        <w:rPr>
          <w:b/>
          <w:bCs/>
        </w:rPr>
        <w:t xml:space="preserve">00:03:54 Speaker 2</w:t>
      </w:r>
      <w:r>
        <w:br/>
      </w:r>
      <w:r>
        <w:t xml:space="preserve">I’ll take care of the price.</w:t>
      </w:r>
    </w:p>
    <w:p>
      <w:pPr>
        <w:pStyle w:val="a2"/>
      </w:pPr>
      <w:r>
        <w:rPr>
          <w:b/>
          <w:bCs/>
        </w:rPr>
        <w:t xml:space="preserve">00:03:57 Speaker 3</w:t>
      </w:r>
      <w:r>
        <w:br/>
      </w:r>
      <w:r>
        <w:t xml:space="preserve">And then she’ll be sending me money and then I’ll either sell it to you and put the money back in the account. It’s not how I think the guts of this thing we got. We got the balls.</w:t>
      </w:r>
    </w:p>
    <w:p>
      <w:pPr>
        <w:pStyle w:val="a2"/>
      </w:pPr>
      <w:r>
        <w:rPr>
          <w:b/>
          <w:bCs/>
        </w:rPr>
        <w:t xml:space="preserve">00:04:05 Speaker 2</w:t>
      </w:r>
      <w:r>
        <w:br/>
      </w:r>
      <w:r>
        <w:t xml:space="preserve">So we don’t need the balls.</w:t>
      </w:r>
    </w:p>
    <w:p>
      <w:pPr>
        <w:pStyle w:val="a2"/>
      </w:pPr>
      <w:r>
        <w:rPr>
          <w:b/>
          <w:bCs/>
        </w:rPr>
        <w:t xml:space="preserve">00:04:06 Speaker 4</w:t>
      </w:r>
      <w:r>
        <w:br/>
      </w:r>
      <w:r>
        <w:t xml:space="preserve">We actually have. The residents thought this, and then they all jumped on board because they put their own things together. They put it together by this because they found out about our marketplace. That’s great! The residents are very into having their little things and putting them back. And then we brought over that from house to use it in our horse. So I was going to put a parakeet logo on it, I just haven’t had time to do that yet. They probably won’t put it on the dartboard though. Do something outside. That’s awesome.</w:t>
      </w:r>
    </w:p>
    <w:p>
      <w:pPr>
        <w:pStyle w:val="a2"/>
      </w:pPr>
      <w:r>
        <w:rPr>
          <w:b/>
          <w:bCs/>
        </w:rPr>
        <w:t xml:space="preserve">00:04:37 Speaker 5</w:t>
      </w:r>
      <w:r>
        <w:br/>
      </w:r>
      <w:r>
        <w:t xml:space="preserve">That’s awesome.</w:t>
      </w:r>
    </w:p>
    <w:p>
      <w:pPr>
        <w:pStyle w:val="a2"/>
      </w:pPr>
      <w:r>
        <w:rPr>
          <w:b/>
          <w:bCs/>
        </w:rPr>
        <w:t xml:space="preserve">00:04:45 Speaker 3</w:t>
      </w:r>
      <w:r>
        <w:br/>
      </w:r>
      <w:r>
        <w:t xml:space="preserve">Busiest I’ve seen the lot.</w:t>
      </w:r>
    </w:p>
    <w:p>
      <w:pPr>
        <w:pStyle w:val="a2"/>
      </w:pPr>
      <w:r>
        <w:rPr>
          <w:b/>
          <w:bCs/>
        </w:rPr>
        <w:t xml:space="preserve">00:04:46 Speaker 6</w:t>
      </w:r>
      <w:r>
        <w:br/>
      </w:r>
      <w:r>
        <w:t xml:space="preserve">Oh, I know it’s a Saturday job. I don’t ever see this busy during the week. Now it’s very quiet during the week, but, it is the weekend. And they’re all having a great time that Airbus is great. Fun, though, does this go straight out to the skyway? No it doesn’t what? Shuttle point does, No, you can get out to the skyway.</w:t>
      </w:r>
    </w:p>
    <w:p>
      <w:pPr>
        <w:pStyle w:val="a2"/>
      </w:pPr>
      <w:r>
        <w:rPr>
          <w:b/>
          <w:bCs/>
        </w:rPr>
        <w:t xml:space="preserve">00:05:02 Speaker 3</w:t>
      </w:r>
      <w:r>
        <w:br/>
      </w:r>
      <w:r>
        <w:t xml:space="preserve">Andy from Shelf Point called Mark. Out of the subway? Andy called Mark about the rehab.</w:t>
      </w:r>
    </w:p>
    <w:p>
      <w:pPr>
        <w:pStyle w:val="a2"/>
      </w:pPr>
      <w:r>
        <w:rPr>
          <w:b/>
          <w:bCs/>
        </w:rPr>
        <w:t xml:space="preserve">00:05:11 Speaker 6</w:t>
      </w:r>
      <w:r>
        <w:br/>
      </w:r>
      <w:r>
        <w:t xml:space="preserve">Have him go.</w:t>
      </w:r>
    </w:p>
    <w:p>
      <w:pPr>
        <w:pStyle w:val="a2"/>
      </w:pPr>
      <w:r>
        <w:rPr>
          <w:b/>
          <w:bCs/>
        </w:rPr>
        <w:t xml:space="preserve">00:05:14 Speaker 2</w:t>
      </w:r>
      <w:r>
        <w:br/>
      </w:r>
      <w:r>
        <w:t xml:space="preserve">Cook tomorrow?</w:t>
      </w:r>
    </w:p>
    <w:p>
      <w:pPr>
        <w:pStyle w:val="a2"/>
      </w:pPr>
      <w:r>
        <w:rPr>
          <w:b/>
          <w:bCs/>
        </w:rPr>
        <w:t xml:space="preserve">00:05:16 Speaker 3</w:t>
      </w:r>
      <w:r>
        <w:br/>
      </w:r>
      <w:r>
        <w:t xml:space="preserve">We said I told him he asked for rehabbers. I said I am happy to give you numbers. I love just sitting here when the dolphins come.</w:t>
      </w:r>
    </w:p>
    <w:p>
      <w:pPr>
        <w:pStyle w:val="a2"/>
      </w:pPr>
      <w:r>
        <w:rPr>
          <w:b/>
          <w:bCs/>
        </w:rPr>
        <w:t xml:space="preserve">00:05:28 Speaker 6</w:t>
      </w:r>
      <w:r>
        <w:br/>
      </w:r>
      <w:r>
        <w:t xml:space="preserve">Dolphins come?</w:t>
      </w:r>
    </w:p>
    <w:p>
      <w:pPr>
        <w:pStyle w:val="a2"/>
      </w:pPr>
      <w:r>
        <w:rPr>
          <w:b/>
          <w:bCs/>
        </w:rPr>
        <w:t xml:space="preserve">00:05:51 Speaker 2</w:t>
      </w:r>
      <w:r>
        <w:br/>
      </w:r>
      <w:r>
        <w:t xml:space="preserve">Yeah, Yeah.</w:t>
      </w:r>
    </w:p>
    <w:p>
      <w:pPr>
        <w:pStyle w:val="a2"/>
      </w:pPr>
      <w:r>
        <w:rPr>
          <w:b/>
          <w:bCs/>
        </w:rPr>
        <w:t xml:space="preserve">00:05:58 Speaker 4</w:t>
      </w:r>
      <w:r>
        <w:br/>
      </w:r>
      <w:r>
        <w:t xml:space="preserve">We tried.</w:t>
      </w:r>
    </w:p>
    <w:p>
      <w:pPr>
        <w:pStyle w:val="a2"/>
      </w:pPr>
      <w:r>
        <w:rPr>
          <w:b/>
          <w:bCs/>
        </w:rPr>
        <w:t xml:space="preserve">00:06:00 Speaker 3</w:t>
      </w:r>
      <w:r>
        <w:br/>
      </w:r>
      <w:r>
        <w:t xml:space="preserve">So how are we selling these houses? What do you mean through a camp spot? None of River Oaks is on Rent Manager.</w:t>
      </w:r>
    </w:p>
    <w:p>
      <w:pPr>
        <w:pStyle w:val="a2"/>
      </w:pPr>
      <w:r>
        <w:rPr>
          <w:b/>
          <w:bCs/>
        </w:rPr>
        <w:t xml:space="preserve">00:06:10 Speaker 5</w:t>
      </w:r>
      <w:r>
        <w:br/>
      </w:r>
      <w:r>
        <w:t xml:space="preserve">Still sell it through Rent Manager.</w:t>
      </w:r>
    </w:p>
    <w:p>
      <w:pPr>
        <w:pStyle w:val="a2"/>
      </w:pPr>
      <w:r>
        <w:rPr>
          <w:b/>
          <w:bCs/>
        </w:rPr>
        <w:t xml:space="preserve">00:06:15 Speaker 3</w:t>
      </w:r>
      <w:r>
        <w:br/>
      </w:r>
      <w:r>
        <w:t xml:space="preserve">You make the charge.</w:t>
      </w:r>
    </w:p>
    <w:p>
      <w:pPr>
        <w:pStyle w:val="a2"/>
      </w:pPr>
      <w:r>
        <w:rPr>
          <w:b/>
          <w:bCs/>
        </w:rPr>
        <w:t xml:space="preserve">00:06:17 Speaker 1</w:t>
      </w:r>
      <w:r>
        <w:br/>
      </w:r>
      <w:r>
        <w:t xml:space="preserve">There’s still assets in Rent Manager.</w:t>
      </w:r>
    </w:p>
    <w:p>
      <w:pPr>
        <w:pStyle w:val="a2"/>
      </w:pPr>
      <w:r>
        <w:rPr>
          <w:b/>
          <w:bCs/>
        </w:rPr>
        <w:t xml:space="preserve">00:06:22 Speaker 3</w:t>
      </w:r>
      <w:r>
        <w:br/>
      </w:r>
      <w:r>
        <w:t xml:space="preserve">I know they’re active assets.</w:t>
      </w:r>
    </w:p>
    <w:p>
      <w:pPr>
        <w:pStyle w:val="a2"/>
      </w:pPr>
      <w:r>
        <w:rPr>
          <w:b/>
          <w:bCs/>
        </w:rPr>
        <w:t xml:space="preserve">00:06:27 Speaker 5</w:t>
      </w:r>
      <w:r>
        <w:br/>
      </w:r>
      <w:r>
        <w:t xml:space="preserve">Well then you just have a camp spot as well. I say, let’s sell it and then we’ll figure it out.</w:t>
      </w:r>
    </w:p>
    <w:p>
      <w:pPr>
        <w:pStyle w:val="a2"/>
      </w:pPr>
      <w:r>
        <w:rPr>
          <w:b/>
          <w:bCs/>
        </w:rPr>
        <w:t xml:space="preserve">00:06:35 Speaker 1</w:t>
      </w:r>
      <w:r>
        <w:br/>
      </w:r>
      <w:r>
        <w:t xml:space="preserve">Do you guys need anything else for this clubhouse? We actually look free.</w:t>
      </w:r>
    </w:p>
    <w:p>
      <w:pPr>
        <w:pStyle w:val="a2"/>
      </w:pPr>
      <w:r>
        <w:rPr>
          <w:b/>
          <w:bCs/>
        </w:rPr>
        <w:t xml:space="preserve">00:06:42 Speaker 2</w:t>
      </w:r>
      <w:r>
        <w:br/>
      </w:r>
      <w:r>
        <w:t xml:space="preserve">Microwave, we need a microwave. We don’t have a microwave.</w:t>
      </w:r>
    </w:p>
    <w:p>
      <w:pPr>
        <w:pStyle w:val="a2"/>
      </w:pPr>
      <w:r>
        <w:rPr>
          <w:b/>
          <w:bCs/>
        </w:rPr>
        <w:t xml:space="preserve">00:06:45 Speaker 3</w:t>
      </w:r>
      <w:r>
        <w:br/>
      </w:r>
      <w:r>
        <w:t xml:space="preserve">I would like to have these walls redone. We definitely need new windows, especially at the back where there are no windows. If they can rebuild,</w:t>
      </w:r>
    </w:p>
    <w:p>
      <w:pPr>
        <w:pStyle w:val="a2"/>
      </w:pPr>
      <w:r>
        <w:rPr>
          <w:b/>
          <w:bCs/>
        </w:rPr>
        <w:t xml:space="preserve">00:06:59 Speaker 5</w:t>
      </w:r>
      <w:r>
        <w:br/>
      </w:r>
      <w:r>
        <w:t xml:space="preserve">We’ve done a great job. You guys have done a great job redoing it from the hurricane.</w:t>
      </w:r>
    </w:p>
    <w:p>
      <w:pPr>
        <w:pStyle w:val="a2"/>
      </w:pPr>
      <w:r>
        <w:rPr>
          <w:b/>
          <w:bCs/>
        </w:rPr>
        <w:t xml:space="preserve">00:07:04 Speaker 2</w:t>
      </w:r>
      <w:r>
        <w:br/>
      </w:r>
      <w:r>
        <w:t xml:space="preserve">Oh gosh, we rebuilt everything. We redid the roof. Me and Mitch redid the roof. You just tore it towards the original structure. This is really fun, but we did the roof. We put a bandaid on the roof, pretty good, just from what it was It’s night. And day ripped out cabinets, put that in put the stove in put fridge here and there, because it was in rough shape. It was in rough. It was rough shape But. Like the whole thing’s still leaning see, like right here.</w:t>
      </w:r>
    </w:p>
    <w:p>
      <w:pPr>
        <w:pStyle w:val="a2"/>
      </w:pPr>
      <w:r>
        <w:rPr>
          <w:b/>
          <w:bCs/>
        </w:rPr>
        <w:t xml:space="preserve">00:07:29 Speaker 5</w:t>
      </w:r>
      <w:r>
        <w:br/>
      </w:r>
      <w:r>
        <w:t xml:space="preserve">Just doesn’t go all the way in.</w:t>
      </w:r>
    </w:p>
    <w:p>
      <w:pPr>
        <w:pStyle w:val="a2"/>
      </w:pPr>
      <w:r>
        <w:rPr>
          <w:b/>
          <w:bCs/>
        </w:rPr>
        <w:t xml:space="preserve">00:07:31 Speaker 6</w:t>
      </w:r>
      <w:r>
        <w:br/>
      </w:r>
      <w:r>
        <w:t xml:space="preserve">Right. How many.</w:t>
      </w:r>
    </w:p>
    <w:p>
      <w:pPr>
        <w:pStyle w:val="a2"/>
      </w:pPr>
      <w:r>
        <w:rPr>
          <w:b/>
          <w:bCs/>
        </w:rPr>
        <w:t xml:space="preserve">00:07:35 Speaker 4</w:t>
      </w:r>
      <w:r>
        <w:br/>
      </w:r>
      <w:r>
        <w:t xml:space="preserve">Aces have you been holding?</w:t>
      </w:r>
    </w:p>
    <w:p>
      <w:pPr>
        <w:pStyle w:val="a2"/>
      </w:pPr>
      <w:r>
        <w:rPr>
          <w:b/>
          <w:bCs/>
        </w:rPr>
        <w:t xml:space="preserve">00:07:36 Speaker 6</w:t>
      </w:r>
      <w:r>
        <w:br/>
      </w:r>
      <w:r>
        <w:t xml:space="preserve">Nothing’s been good. That’s great.</w:t>
      </w:r>
    </w:p>
    <w:p>
      <w:pPr>
        <w:pStyle w:val="a2"/>
      </w:pPr>
      <w:r>
        <w:rPr>
          <w:b/>
          <w:bCs/>
        </w:rPr>
        <w:t xml:space="preserve">00:07:39 Speaker 4</w:t>
      </w:r>
      <w:r>
        <w:br/>
      </w:r>
      <w:r>
        <w:t xml:space="preserve">Where are the darts? I bought darts and put them in there, but then someone took them. So I don’t know where they are now.</w:t>
      </w:r>
    </w:p>
    <w:p>
      <w:pPr>
        <w:pStyle w:val="a2"/>
      </w:pPr>
      <w:r>
        <w:rPr>
          <w:b/>
          <w:bCs/>
        </w:rPr>
        <w:t xml:space="preserve">00:07:45 Speaker 6</w:t>
      </w:r>
      <w:r>
        <w:br/>
      </w:r>
      <w:r>
        <w:t xml:space="preserve">There’s actually three darts in there right now.</w:t>
      </w:r>
    </w:p>
    <w:p>
      <w:pPr>
        <w:pStyle w:val="a2"/>
      </w:pPr>
      <w:r>
        <w:rPr>
          <w:b/>
          <w:bCs/>
        </w:rPr>
        <w:t xml:space="preserve">00:07:47 Speaker 4</w:t>
      </w:r>
      <w:r>
        <w:br/>
      </w:r>
      <w:r>
        <w:t xml:space="preserve">They’re supposed to be six. Somebody brought some back. They were fifteen bucks each at Walmart.</w:t>
      </w:r>
    </w:p>
    <w:p>
      <w:pPr>
        <w:pStyle w:val="a2"/>
      </w:pPr>
      <w:r>
        <w:rPr>
          <w:b/>
          <w:bCs/>
        </w:rPr>
        <w:t xml:space="preserve">00:07:59 Speaker 4</w:t>
      </w:r>
      <w:r>
        <w:br/>
      </w:r>
      <w:r>
        <w:t xml:space="preserve">We are going to keep buying things if they’re just for the taking.</w:t>
      </w:r>
    </w:p>
    <w:p>
      <w:pPr>
        <w:pStyle w:val="a2"/>
      </w:pPr>
      <w:r>
        <w:rPr>
          <w:b/>
          <w:bCs/>
        </w:rPr>
        <w:t xml:space="preserve">00:08:02 Speaker 5</w:t>
      </w:r>
      <w:r>
        <w:br/>
      </w:r>
      <w:r>
        <w:t xml:space="preserve">Then they just keep taking.</w:t>
      </w:r>
    </w:p>
    <w:p>
      <w:pPr>
        <w:pStyle w:val="a2"/>
      </w:pPr>
      <w:r>
        <w:rPr>
          <w:b/>
          <w:bCs/>
        </w:rPr>
        <w:t xml:space="preserve">00:08:04 Speaker 4</w:t>
      </w:r>
      <w:r>
        <w:br/>
      </w:r>
      <w:r>
        <w:t xml:space="preserve">So the residents decorate the tree, they decorate.</w:t>
      </w:r>
    </w:p>
    <w:p>
      <w:pPr>
        <w:pStyle w:val="a2"/>
      </w:pPr>
      <w:r>
        <w:rPr>
          <w:b/>
          <w:bCs/>
        </w:rPr>
        <w:t xml:space="preserve">00:08:07 Speaker 5</w:t>
      </w:r>
      <w:r>
        <w:br/>
      </w:r>
      <w:r>
        <w:t xml:space="preserve">So nice. So nice.</w:t>
      </w:r>
    </w:p>
    <w:p>
      <w:pPr>
        <w:pStyle w:val="a2"/>
      </w:pPr>
      <w:r>
        <w:rPr>
          <w:b/>
          <w:bCs/>
        </w:rPr>
        <w:t xml:space="preserve">00:08:13 Speaker 4</w:t>
      </w:r>
      <w:r>
        <w:br/>
      </w:r>
      <w:r>
        <w:t xml:space="preserve">A dream’s a dream. I would love one of those outdoor movie things with a projector or having that at home.</w:t>
      </w:r>
    </w:p>
    <w:p>
      <w:pPr>
        <w:pStyle w:val="a2"/>
      </w:pPr>
      <w:r>
        <w:rPr>
          <w:b/>
          <w:bCs/>
        </w:rPr>
        <w:t xml:space="preserve">00:08:19 Speaker 5</w:t>
      </w:r>
      <w:r>
        <w:br/>
      </w:r>
      <w:r>
        <w:t xml:space="preserve">Like just like the blue The bulb ones?</w:t>
      </w:r>
    </w:p>
    <w:p>
      <w:pPr>
        <w:pStyle w:val="a2"/>
      </w:pPr>
      <w:r>
        <w:rPr>
          <w:b/>
          <w:bCs/>
        </w:rPr>
        <w:t xml:space="preserve">00:08:21 Speaker 4</w:t>
      </w:r>
      <w:r>
        <w:br/>
      </w:r>
      <w:r>
        <w:t xml:space="preserve">Something like that. Just something we could do would be nice, either by the pier or here. Great! I mean, I have mine; I just can’t figure out how to do the.</w:t>
      </w:r>
    </w:p>
    <w:p>
      <w:pPr>
        <w:pStyle w:val="a2"/>
      </w:pPr>
      <w:r>
        <w:rPr>
          <w:b/>
          <w:bCs/>
        </w:rPr>
        <w:t xml:space="preserve">00:08:28 Speaker 5</w:t>
      </w:r>
      <w:r>
        <w:br/>
      </w:r>
      <w:r>
        <w:t xml:space="preserve">We’ll get one to come over here. That’s fine. Anything because the activities, they always wanted the activities. We stopped. Now if we can do things like that to do it again, sure.</w:t>
      </w:r>
    </w:p>
    <w:p>
      <w:pPr>
        <w:pStyle w:val="a2"/>
      </w:pPr>
      <w:r>
        <w:rPr>
          <w:b/>
          <w:bCs/>
        </w:rPr>
        <w:t xml:space="preserve">00:08:39 Speaker 4</w:t>
      </w:r>
      <w:r>
        <w:br/>
      </w:r>
      <w:r>
        <w:t xml:space="preserve">It would be great to do jobs over the Fourth of July weekend, focus during Halloween. As you can see, I’ve got a bunch of residents that are super Halloween people. I would love to do that for them.</w:t>
      </w:r>
    </w:p>
    <w:p>
      <w:pPr>
        <w:pStyle w:val="a2"/>
      </w:pPr>
      <w:r>
        <w:rPr>
          <w:b/>
          <w:bCs/>
        </w:rPr>
        <w:t xml:space="preserve">00:08:48 Speaker 5</w:t>
      </w:r>
      <w:r>
        <w:br/>
      </w:r>
      <w:r>
        <w:t xml:space="preserve">Great. So we’ll add. And we’ll do that when we can figure out.</w:t>
      </w:r>
    </w:p>
    <w:p>
      <w:pPr>
        <w:pStyle w:val="a2"/>
      </w:pPr>
      <w:r>
        <w:rPr>
          <w:b/>
          <w:bCs/>
        </w:rPr>
        <w:t xml:space="preserve">00:08:53 Speaker 4</w:t>
      </w:r>
      <w:r>
        <w:br/>
      </w:r>
      <w:r>
        <w:t xml:space="preserve">I just need to figure out how to get this sound to the projector. I could bring it over. It’s not a big deal.</w:t>
      </w:r>
    </w:p>
    <w:p>
      <w:pPr>
        <w:pStyle w:val="a2"/>
      </w:pPr>
      <w:r>
        <w:rPr>
          <w:b/>
          <w:bCs/>
        </w:rPr>
        <w:t xml:space="preserve">00:08:58 Speaker 4</w:t>
      </w:r>
      <w:r>
        <w:br/>
      </w:r>
      <w:r>
        <w:t xml:space="preserve">And we’ll get it.</w:t>
      </w:r>
    </w:p>
    <w:p>
      <w:pPr>
        <w:pStyle w:val="a2"/>
      </w:pPr>
      <w:r>
        <w:rPr>
          <w:b/>
          <w:bCs/>
        </w:rPr>
        <w:t xml:space="preserve">00:08:59 Speaker 5</w:t>
      </w:r>
      <w:r>
        <w:br/>
      </w:r>
      <w:r>
        <w:t xml:space="preserve">We’ll figure it out. Hopefully, it comes with something that has sound.</w:t>
      </w:r>
    </w:p>
    <w:p>
      <w:pPr>
        <w:pStyle w:val="a2"/>
      </w:pPr>
      <w:r>
        <w:rPr>
          <w:b/>
          <w:bCs/>
        </w:rPr>
        <w:t xml:space="preserve">00:09:02 Speaker 4</w:t>
      </w:r>
      <w:r>
        <w:br/>
      </w:r>
      <w:r>
        <w:t xml:space="preserve">I think if we just use a couple of Bluetooth speakers. We bought those karaoke speakers, so if we got that, we could reuse that for karaoke night, and then we can use the screen the same way. We can always get one of those like the one I have, which is on a little pedestal, and it’s just a little fabric one, but we could put it over here, make it at the front.</w:t>
      </w:r>
    </w:p>
    <w:p>
      <w:pPr>
        <w:pStyle w:val="a2"/>
      </w:pPr>
      <w:r>
        <w:rPr>
          <w:b/>
          <w:bCs/>
        </w:rPr>
        <w:t xml:space="preserve">00:09:24 Speaker 5</w:t>
      </w:r>
      <w:r>
        <w:br/>
      </w:r>
      <w:r>
        <w:t xml:space="preserve">Because they have a drill from the wooden ball up here.</w:t>
      </w:r>
    </w:p>
    <w:p>
      <w:pPr>
        <w:pStyle w:val="a2"/>
      </w:pPr>
      <w:r>
        <w:rPr>
          <w:b/>
          <w:bCs/>
        </w:rPr>
        <w:t xml:space="preserve">00:09:27 Speaker 4</w:t>
      </w:r>
      <w:r>
        <w:br/>
      </w:r>
      <w:r>
        <w:t xml:space="preserve">You can’t blow up. Here, but I mean, we could do the little outside and then we could do the regular one inside. That’s great. But they do love their tree. We’re going to check if it’s safe. They’re like, look, we want it all year round.</w:t>
      </w:r>
    </w:p>
    <w:p>
      <w:pPr>
        <w:pStyle w:val="a2"/>
      </w:pPr>
      <w:r>
        <w:rPr>
          <w:b/>
          <w:bCs/>
        </w:rPr>
        <w:t xml:space="preserve">00:09:41 Speaker 5</w:t>
      </w:r>
      <w:r>
        <w:br/>
      </w:r>
      <w:r>
        <w:t xml:space="preserve">We’re just happy they’re back in here trying to do things.</w:t>
      </w:r>
    </w:p>
    <w:p>
      <w:pPr>
        <w:pStyle w:val="a2"/>
      </w:pPr>
      <w:r>
        <w:rPr>
          <w:b/>
          <w:bCs/>
        </w:rPr>
        <w:t xml:space="preserve">00:09:46 Speaker 4</w:t>
      </w:r>
      <w:r>
        <w:br/>
      </w:r>
      <w:r>
        <w:t xml:space="preserve">After the hurricane, we couldn’t really do anything.</w:t>
      </w:r>
    </w:p>
    <w:p>
      <w:pPr>
        <w:pStyle w:val="a2"/>
      </w:pPr>
      <w:r>
        <w:rPr>
          <w:b/>
          <w:bCs/>
        </w:rPr>
        <w:t xml:space="preserve">00:09:53 Speaker 3</w:t>
      </w:r>
      <w:r>
        <w:br/>
      </w:r>
      <w:r>
        <w:t xml:space="preserve">There’s usually another role.</w:t>
      </w:r>
    </w:p>
    <w:p>
      <w:pPr>
        <w:pStyle w:val="a2"/>
      </w:pPr>
      <w:r>
        <w:rPr>
          <w:b/>
          <w:bCs/>
        </w:rPr>
        <w:t xml:space="preserve">00:09:57 Speaker 4</w:t>
      </w:r>
      <w:r>
        <w:br/>
      </w:r>
      <w:r>
        <w:t xml:space="preserve">Underneath the surface. I think that came out.</w:t>
      </w:r>
    </w:p>
    <w:p>
      <w:pPr>
        <w:pStyle w:val="a2"/>
      </w:pPr>
      <w:r>
        <w:rPr>
          <w:b/>
          <w:bCs/>
        </w:rPr>
        <w:t xml:space="preserve">00:10:06 Speaker 5</w:t>
      </w:r>
      <w:r>
        <w:br/>
      </w:r>
      <w:r>
        <w:t xml:space="preserve">Great.</w:t>
      </w:r>
    </w:p>
    <w:p>
      <w:pPr>
        <w:pStyle w:val="a2"/>
      </w:pPr>
      <w:r>
        <w:rPr>
          <w:b/>
          <w:bCs/>
        </w:rPr>
        <w:t xml:space="preserve">00:10:10 Speaker 4</w:t>
      </w:r>
      <w:r>
        <w:br/>
      </w:r>
      <w:r>
        <w:t xml:space="preserve">The only other thing I do want to mention about the clubhouse is it’s leaking here somewhere. We’ve we’ve pulled the baseboard off. We’ve tried to fix it. So we’re just here when we try to fix it. So anytime it rains a certain way I just put, that’s why that’s there I put it out just. So weird. And it’s not because of the, the faucet. We can cap that off if that helps with our pressure washing the building. Huh. The resident repainted that for us. I think it’s coming from below because it’s always like this way; it’s not coming down. But, the building has been slowly sinking in. So when you walk back, you can feel it. Oh.</w:t>
      </w:r>
    </w:p>
    <w:p>
      <w:pPr>
        <w:pStyle w:val="a2"/>
      </w:pPr>
      <w:r>
        <w:rPr>
          <w:b/>
          <w:bCs/>
        </w:rPr>
        <w:t xml:space="preserve">00:10:52 Speaker 2</w:t>
      </w:r>
      <w:r>
        <w:br/>
      </w:r>
      <w:r>
        <w:t xml:space="preserve">But I’m going to, I’ve been working in the restaurant business. I was a manager at Buffalo Wild Wings, and now I just wait tables like one day a week here. All my dreams collapsed probably. But I pulled my crab trap up there. I actually had one. Had a little guy, let him go. There’s no backup.</w:t>
      </w:r>
    </w:p>
    <w:p>
      <w:pPr>
        <w:pStyle w:val="a2"/>
      </w:pPr>
      <w:r>
        <w:rPr>
          <w:b/>
          <w:bCs/>
        </w:rPr>
        <w:t xml:space="preserve">00:11:17 Speaker 4</w:t>
      </w:r>
      <w:r>
        <w:br/>
      </w:r>
      <w:r>
        <w:t xml:space="preserve">Didn’t I tell you yesterday to put a backup in there? You did not. You forgot to tell me that.</w:t>
      </w:r>
    </w:p>
    <w:p>
      <w:pPr>
        <w:pStyle w:val="a2"/>
      </w:pPr>
      <w:r>
        <w:rPr>
          <w:b/>
          <w:bCs/>
        </w:rPr>
        <w:t xml:space="preserve">00:11:24 Speaker 1</w:t>
      </w:r>
      <w:r>
        <w:br/>
      </w:r>
      <w:r>
        <w:t xml:space="preserve">Are we doing the sign? Our sign on. We’re going to use the existing structure with our sign.</w:t>
      </w:r>
    </w:p>
    <w:p>
      <w:pPr>
        <w:pStyle w:val="a2"/>
      </w:pPr>
      <w:r>
        <w:rPr>
          <w:b/>
          <w:bCs/>
        </w:rPr>
        <w:t xml:space="preserve">00:11:43 Speaker 5</w:t>
      </w:r>
      <w:r>
        <w:br/>
      </w:r>
      <w:r>
        <w:t xml:space="preserve">They’ll look really nice over here. It’s going to be awesome. It’s going to be a whole new world.</w:t>
      </w:r>
    </w:p>
    <w:p>
      <w:pPr>
        <w:pStyle w:val="a2"/>
      </w:pPr>
      <w:r>
        <w:rPr>
          <w:b/>
          <w:bCs/>
        </w:rPr>
        <w:t xml:space="preserve">00:11:46 Speaker 4</w:t>
      </w:r>
      <w:r>
        <w:br/>
      </w:r>
      <w:r>
        <w:t xml:space="preserve">Are we redoing recreation reports?</w:t>
      </w:r>
    </w:p>
    <w:p>
      <w:pPr>
        <w:pStyle w:val="a2"/>
      </w:pPr>
      <w:r>
        <w:rPr>
          <w:b/>
          <w:bCs/>
        </w:rPr>
        <w:t xml:space="preserve">00:11:48 Speaker 5</w:t>
      </w:r>
      <w:r>
        <w:br/>
      </w:r>
      <w:r>
        <w:t xml:space="preserve">Do they use it? Nope. Maybe we need to figure out something else for them later on.</w:t>
      </w:r>
    </w:p>
    <w:p>
      <w:pPr>
        <w:pStyle w:val="a2"/>
      </w:pPr>
      <w:r>
        <w:rPr>
          <w:b/>
          <w:bCs/>
        </w:rPr>
        <w:t xml:space="preserve">00:11:54 Speaker 4</w:t>
      </w:r>
      <w:r>
        <w:br/>
      </w:r>
      <w:r>
        <w:t xml:space="preserve">So here, would they play pickleball? Maybe. Do you want to ask them what kind of activities they have?</w:t>
      </w:r>
    </w:p>
    <w:p>
      <w:pPr>
        <w:pStyle w:val="a2"/>
      </w:pPr>
      <w:r>
        <w:rPr>
          <w:b/>
          <w:bCs/>
        </w:rPr>
        <w:t xml:space="preserve">00:12:01 Speaker 5</w:t>
      </w:r>
      <w:r>
        <w:br/>
      </w:r>
      <w:r>
        <w:t xml:space="preserve">I think that’s what we should do, a survey.</w:t>
      </w:r>
    </w:p>
    <w:p>
      <w:pPr>
        <w:pStyle w:val="a2"/>
      </w:pPr>
      <w:r>
        <w:rPr>
          <w:b/>
          <w:bCs/>
        </w:rPr>
        <w:t xml:space="preserve">00:12:04 Speaker 1</w:t>
      </w:r>
      <w:r>
        <w:br/>
      </w:r>
      <w:r>
        <w:t xml:space="preserve">You could put a bocce court right there. You have two bocce courts right there. If my dad was alive, he would have loved bocce or horseshoes.</w:t>
      </w:r>
    </w:p>
    <w:p>
      <w:pPr>
        <w:pStyle w:val="a2"/>
      </w:pPr>
      <w:r>
        <w:rPr>
          <w:b/>
          <w:bCs/>
        </w:rPr>
        <w:t xml:space="preserve">00:12:13 Speaker 4</w:t>
      </w:r>
      <w:r>
        <w:br/>
      </w:r>
      <w:r>
        <w:t xml:space="preserve">Or horseshoes</w:t>
      </w:r>
    </w:p>
    <w:p>
      <w:pPr>
        <w:pStyle w:val="a2"/>
      </w:pPr>
      <w:r>
        <w:rPr>
          <w:b/>
          <w:bCs/>
        </w:rPr>
        <w:t xml:space="preserve">00:12:19 Speaker 5</w:t>
      </w:r>
      <w:r>
        <w:br/>
      </w:r>
      <w:r>
        <w:t xml:space="preserve">You could do bocce and then we could see what we can do here. I think you could just</w:t>
      </w:r>
    </w:p>
    <w:p>
      <w:pPr>
        <w:pStyle w:val="a2"/>
      </w:pPr>
      <w:r>
        <w:rPr>
          <w:b/>
          <w:bCs/>
        </w:rPr>
        <w:t xml:space="preserve">00:12:24 Speaker 4</w:t>
      </w:r>
      <w:r>
        <w:br/>
      </w:r>
      <w:r>
        <w:t xml:space="preserve">Might be a little tight. I would like to turn one of the showers into a pup wash station before we redo it. If we could get our thoughts out of it, it would be somewhere for those to wash their dogs.</w:t>
      </w:r>
    </w:p>
    <w:p>
      <w:pPr>
        <w:pStyle w:val="a2"/>
      </w:pPr>
      <w:r>
        <w:rPr>
          <w:b/>
          <w:bCs/>
        </w:rPr>
        <w:t xml:space="preserve">00:12:34 Speaker 5</w:t>
      </w:r>
      <w:r>
        <w:br/>
      </w:r>
      <w:r>
        <w:t xml:space="preserve">We might be able to do that standalone outside. There’s a couple companies that have it. That way, cause then it’s in one bathroom or the other, you’re not having like oh, it’s in.</w:t>
      </w:r>
    </w:p>
    <w:p>
      <w:pPr>
        <w:pStyle w:val="a2"/>
      </w:pPr>
      <w:r>
        <w:rPr>
          <w:b/>
          <w:bCs/>
        </w:rPr>
        <w:t xml:space="preserve">00:12:44 Speaker 4</w:t>
      </w:r>
      <w:r>
        <w:br/>
      </w:r>
      <w:r>
        <w:t xml:space="preserve">I was thinking one of the showers, One of the small showers that somebody doesn’t use because there’s three showers on the one side. And a car wash station would be great, like are one of our like livable lots she wants. Tesla charging station. I would love that too, but I did I ride in a Tesla so.</w:t>
      </w:r>
    </w:p>
    <w:p>
      <w:pPr>
        <w:pStyle w:val="a2"/>
      </w:pPr>
      <w:r>
        <w:rPr>
          <w:b/>
          <w:bCs/>
        </w:rPr>
        <w:t xml:space="preserve">00:12:59 Speaker 5</w:t>
      </w:r>
      <w:r>
        <w:br/>
      </w:r>
      <w:r>
        <w:t xml:space="preserve">Sounds a little one-sided there.</w:t>
      </w:r>
    </w:p>
    <w:p>
      <w:pPr>
        <w:pStyle w:val="a2"/>
      </w:pPr>
      <w:r>
        <w:rPr>
          <w:b/>
          <w:bCs/>
        </w:rPr>
        <w:t xml:space="preserve">00:13:05 Speaker 3</w:t>
      </w:r>
      <w:r>
        <w:br/>
      </w:r>
      <w:r>
        <w:t xml:space="preserve">You could potentially stay if you needed to. We can’t do a pickleball court here because there’s an electrical transformer underneath that area.</w:t>
      </w:r>
    </w:p>
    <w:p>
      <w:pPr>
        <w:pStyle w:val="a2"/>
      </w:pPr>
      <w:r>
        <w:rPr>
          <w:b/>
          <w:bCs/>
        </w:rPr>
        <w:t xml:space="preserve">00:13:12 Speaker 4</w:t>
      </w:r>
      <w:r>
        <w:br/>
      </w:r>
      <w:r>
        <w:t xml:space="preserve">It’s water.</w:t>
      </w:r>
    </w:p>
    <w:p>
      <w:pPr>
        <w:pStyle w:val="a2"/>
      </w:pPr>
      <w:r>
        <w:rPr>
          <w:b/>
          <w:bCs/>
        </w:rPr>
        <w:t xml:space="preserve">00:13:15 Speaker 3</w:t>
      </w:r>
      <w:r>
        <w:br/>
      </w:r>
      <w:r>
        <w:t xml:space="preserve">Got it.</w:t>
      </w:r>
    </w:p>
    <w:p>
      <w:pPr>
        <w:pStyle w:val="a2"/>
      </w:pPr>
      <w:r>
        <w:rPr>
          <w:b/>
          <w:bCs/>
        </w:rPr>
        <w:t xml:space="preserve">00:13:20 Speaker 4</w:t>
      </w:r>
      <w:r>
        <w:br/>
      </w:r>
      <w:r>
        <w:t xml:space="preserve">Go to the other side they kind of.</w:t>
      </w:r>
    </w:p>
    <w:p>
      <w:pPr>
        <w:pStyle w:val="a2"/>
      </w:pPr>
      <w:r>
        <w:rPr>
          <w:b/>
          <w:bCs/>
        </w:rPr>
        <w:t xml:space="preserve">00:14:02 Speaker 3</w:t>
      </w:r>
      <w:r>
        <w:br/>
      </w:r>
      <w:r>
        <w:t xml:space="preserve">Where is she? Home. Sean’s home. He was supposed to pick the dog up from my parents. The dog’s still at my parents’. So far, I guess he went to Chase’s to drink and passed out. Which makes me even more mad because he was driving on the road.</w:t>
      </w:r>
    </w:p>
    <w:p>
      <w:pPr>
        <w:pStyle w:val="a2"/>
      </w:pPr>
      <w:r>
        <w:rPr>
          <w:b/>
          <w:bCs/>
        </w:rPr>
        <w:t xml:space="preserve">00:14:24 Speaker 2</w:t>
      </w:r>
      <w:r>
        <w:br/>
      </w:r>
      <w:r>
        <w:t xml:space="preserve">Leave this for long. Come on! It’s like oh my god, getting balls in here.</w:t>
      </w:r>
    </w:p>
    <w:p>
      <w:pPr>
        <w:pStyle w:val="a2"/>
      </w:pPr>
      <w:r>
        <w:rPr>
          <w:b/>
          <w:bCs/>
        </w:rPr>
        <w:t xml:space="preserve">00:14:37 Speaker 2</w:t>
      </w:r>
      <w:r>
        <w:br/>
      </w:r>
      <w:r>
        <w:t xml:space="preserve">Nothing else to do. Good. Terrible. Where? So I think we’re going to go up to Saturday’s Pops, and then probably stay up there. In the morning, drive down through a little scene and then I’ll figure out where to find it. All flights Saturday.</w:t>
      </w:r>
    </w:p>
    <w:p>
      <w:pPr>
        <w:pStyle w:val="a2"/>
      </w:pPr>
      <w:r>
        <w:rPr>
          <w:b/>
          <w:bCs/>
        </w:rPr>
        <w:t xml:space="preserve">00:15:11 Speaker 2</w:t>
      </w:r>
      <w:r>
        <w:br/>
      </w:r>
      <w:r>
        <w:t xml:space="preserve">It’s bad.</w:t>
      </w:r>
    </w:p>
    <w:p>
      <w:pPr>
        <w:pStyle w:val="a2"/>
      </w:pPr>
      <w:r>
        <w:rPr>
          <w:b/>
          <w:bCs/>
        </w:rPr>
        <w:t xml:space="preserve">00:15:11 Speaker 4</w:t>
      </w:r>
      <w:r>
        <w:br/>
      </w:r>
      <w:r>
        <w:t xml:space="preserve">It’s too close to that. Not the all fourteen, but some of them. You’re not sure if they can do well. And even if we’re going to see it</w:t>
      </w:r>
    </w:p>
    <w:p>
      <w:pPr>
        <w:pStyle w:val="a2"/>
      </w:pPr>
      <w:r>
        <w:rPr>
          <w:b/>
          <w:bCs/>
        </w:rPr>
        <w:t xml:space="preserve">00:15:22 Speaker 2</w:t>
      </w:r>
      <w:r>
        <w:br/>
      </w:r>
      <w:r>
        <w:t xml:space="preserve">That’s the well. That’s where the well is. You can’t just dig another well right there?</w:t>
      </w:r>
    </w:p>
    <w:p>
      <w:pPr>
        <w:pStyle w:val="a2"/>
      </w:pPr>
      <w:r>
        <w:rPr>
          <w:b/>
          <w:bCs/>
        </w:rPr>
        <w:t xml:space="preserve">00:15:29 Speaker 3</w:t>
      </w:r>
      <w:r>
        <w:br/>
      </w:r>
      <w:r>
        <w:t xml:space="preserve">I think we would be able to. It’s again a question of what current codes are. That brings us to the very important point. It’s worth digging.</w:t>
      </w:r>
    </w:p>
    <w:p>
      <w:pPr>
        <w:pStyle w:val="a2"/>
      </w:pPr>
      <w:r>
        <w:rPr>
          <w:b/>
          <w:bCs/>
        </w:rPr>
        <w:t xml:space="preserve">00:15:44 Speaker 6</w:t>
      </w:r>
      <w:r>
        <w:br/>
      </w:r>
      <w:r>
        <w:t xml:space="preserve">New well if we gain eight sites back. You move horseshoes over to that.</w:t>
      </w:r>
    </w:p>
    <w:p>
      <w:pPr>
        <w:pStyle w:val="a2"/>
      </w:pPr>
      <w:r>
        <w:rPr>
          <w:b/>
          <w:bCs/>
        </w:rPr>
        <w:t xml:space="preserve">00:15:52 Speaker 4</w:t>
      </w:r>
      <w:r>
        <w:br/>
      </w:r>
      <w:r>
        <w:t xml:space="preserve">We could move horseshoes over by the house, too, because they are either by the house or over there.</w:t>
      </w:r>
    </w:p>
    <w:p>
      <w:pPr>
        <w:pStyle w:val="a2"/>
      </w:pPr>
      <w:r>
        <w:rPr>
          <w:b/>
          <w:bCs/>
        </w:rPr>
        <w:t xml:space="preserve">00:15:58 Speaker 6</w:t>
      </w:r>
      <w:r>
        <w:br/>
      </w:r>
      <w:r>
        <w:t xml:space="preserve">And then you’ve suddenly gained six or seven more sites back.</w:t>
      </w:r>
    </w:p>
    <w:p>
      <w:pPr>
        <w:pStyle w:val="a2"/>
      </w:pPr>
      <w:r>
        <w:rPr>
          <w:b/>
          <w:bCs/>
        </w:rPr>
        <w:t xml:space="preserve">00:16:03 Speaker 3</w:t>
      </w:r>
      <w:r>
        <w:br/>
      </w:r>
      <w:r>
        <w:t xml:space="preserve">The bugs are brutal here today.</w:t>
      </w:r>
    </w:p>
    <w:p>
      <w:pPr>
        <w:pStyle w:val="a2"/>
      </w:pPr>
      <w:r>
        <w:rPr>
          <w:b/>
          <w:bCs/>
        </w:rPr>
        <w:t xml:space="preserve">00:16:05 Speaker 2</w:t>
      </w:r>
      <w:r>
        <w:br/>
      </w:r>
      <w:r>
        <w:t xml:space="preserve">Should have brought out the bug spray.</w:t>
      </w:r>
    </w:p>
    <w:p>
      <w:pPr>
        <w:pStyle w:val="a2"/>
      </w:pPr>
      <w:r>
        <w:rPr>
          <w:b/>
          <w:bCs/>
        </w:rPr>
        <w:t xml:space="preserve">00:16:09 Speaker 2</w:t>
      </w:r>
      <w:r>
        <w:br/>
      </w:r>
      <w:r>
        <w:t xml:space="preserve">You got your homemade box right there. Vicky’s got hers for her homemade stuff.</w:t>
      </w:r>
    </w:p>
    <w:p>
      <w:pPr>
        <w:pStyle w:val="a2"/>
      </w:pPr>
      <w:r>
        <w:rPr>
          <w:b/>
          <w:bCs/>
        </w:rPr>
        <w:t xml:space="preserve">00:16:17 Speaker 5</w:t>
      </w:r>
      <w:r>
        <w:br/>
      </w:r>
      <w:r>
        <w:t xml:space="preserve">I think we send out a survey and talk to the residents, figure out what they want, and then that will help figure out what we want to do from there.</w:t>
      </w:r>
    </w:p>
    <w:p>
      <w:pPr>
        <w:pStyle w:val="a2"/>
      </w:pPr>
      <w:r>
        <w:rPr>
          <w:b/>
          <w:bCs/>
        </w:rPr>
        <w:t xml:space="preserve">00:16:24 Speaker 1</w:t>
      </w:r>
      <w:r>
        <w:br/>
      </w:r>
      <w:r>
        <w:t xml:space="preserve">But either way, if moving that.</w:t>
      </w:r>
    </w:p>
    <w:p>
      <w:pPr>
        <w:pStyle w:val="a2"/>
      </w:pPr>
      <w:r>
        <w:rPr>
          <w:b/>
          <w:bCs/>
        </w:rPr>
        <w:t xml:space="preserve">00:16:28 Speaker 5</w:t>
      </w:r>
      <w:r>
        <w:br/>
      </w:r>
      <w:r>
        <w:t xml:space="preserve">Do you get a lot back?</w:t>
      </w:r>
    </w:p>
    <w:p>
      <w:pPr>
        <w:pStyle w:val="a2"/>
      </w:pPr>
      <w:r>
        <w:rPr>
          <w:b/>
          <w:bCs/>
        </w:rPr>
        <w:t xml:space="preserve">00:16:30 Speaker 1</w:t>
      </w:r>
      <w:r>
        <w:br/>
      </w:r>
      <w:r>
        <w:t xml:space="preserve">You get seven lots back.</w:t>
      </w:r>
    </w:p>
    <w:p>
      <w:pPr>
        <w:pStyle w:val="a2"/>
      </w:pPr>
      <w:r>
        <w:rPr>
          <w:b/>
          <w:bCs/>
        </w:rPr>
        <w:t xml:space="preserve">00:16:31 Speaker 6</w:t>
      </w:r>
      <w:r>
        <w:br/>
      </w:r>
      <w:r>
        <w:t xml:space="preserve">These were all lots. That in and of itself is worth the investment to move the well. I don’t know where you’d move it.</w:t>
      </w:r>
    </w:p>
    <w:p>
      <w:pPr>
        <w:pStyle w:val="a2"/>
      </w:pPr>
      <w:r>
        <w:rPr>
          <w:b/>
          <w:bCs/>
        </w:rPr>
        <w:t xml:space="preserve">00:16:45 Speaker 5</w:t>
      </w:r>
      <w:r>
        <w:br/>
      </w:r>
      <w:r>
        <w:t xml:space="preserve">With the water with a lot.</w:t>
      </w:r>
    </w:p>
    <w:p>
      <w:pPr>
        <w:pStyle w:val="a2"/>
      </w:pPr>
      <w:r>
        <w:rPr>
          <w:b/>
          <w:bCs/>
        </w:rPr>
        <w:t xml:space="preserve">00:16:47 Speaker 6</w:t>
      </w:r>
      <w:r>
        <w:br/>
      </w:r>
      <w:r>
        <w:t xml:space="preserve">How many feet is the well down? How many feet can you not have things next to it? I want to say it is fifty feet.</w:t>
      </w:r>
    </w:p>
    <w:p>
      <w:pPr>
        <w:pStyle w:val="a2"/>
      </w:pPr>
      <w:r>
        <w:rPr>
          <w:b/>
          <w:bCs/>
        </w:rPr>
        <w:t xml:space="preserve">00:16:55 Speaker 2</w:t>
      </w:r>
      <w:r>
        <w:br/>
      </w:r>
      <w:r>
        <w:t xml:space="preserve">How far away can the well be from a lot? I don’t know. I’m sorry. I just know that we can’t do anything here. The toilet in there was too close. And that lot over there is vanilla and water. That’s too close.</w:t>
      </w:r>
    </w:p>
    <w:p>
      <w:pPr>
        <w:pStyle w:val="a2"/>
      </w:pPr>
      <w:r>
        <w:rPr>
          <w:b/>
          <w:bCs/>
        </w:rPr>
        <w:t xml:space="preserve">00:17:07 Speaker 4</w:t>
      </w:r>
      <w:r>
        <w:br/>
      </w:r>
      <w:r>
        <w:t xml:space="preserve">Vanilla and water to keep the bugs away. Is it working? Really? Gotta reapply if you’re sweating too much. It’s not working. It’s working. I’m just not spraying for you. There’s some right behind ya. Just literally, it’s just vanilla extract and water.</w:t>
      </w:r>
    </w:p>
    <w:p>
      <w:pPr>
        <w:pStyle w:val="a2"/>
      </w:pPr>
      <w:r>
        <w:rPr>
          <w:b/>
          <w:bCs/>
        </w:rPr>
        <w:t xml:space="preserve">00:17:34 Speaker 5</w:t>
      </w:r>
      <w:r>
        <w:br/>
      </w:r>
      <w:r>
        <w:t xml:space="preserve">Now if you guys all have it, then I don’t need to prepare.</w:t>
      </w:r>
    </w:p>
    <w:p>
      <w:pPr>
        <w:pStyle w:val="a2"/>
      </w:pPr>
      <w:r>
        <w:rPr>
          <w:b/>
          <w:bCs/>
        </w:rPr>
        <w:t xml:space="preserve">00:17:36 Speaker 3</w:t>
      </w:r>
      <w:r>
        <w:br/>
      </w:r>
      <w:r>
        <w:t xml:space="preserve">Now I smell like cake.</w:t>
      </w:r>
    </w:p>
    <w:p>
      <w:pPr>
        <w:pStyle w:val="a2"/>
      </w:pPr>
      <w:r>
        <w:rPr>
          <w:b/>
          <w:bCs/>
        </w:rPr>
        <w:t xml:space="preserve">00:17:38 Speaker 2</w:t>
      </w:r>
      <w:r>
        <w:br/>
      </w:r>
      <w:r>
        <w:t xml:space="preserve">But I’m telling you the gnats, they don’t like it. They really don’t. You would think that they’d like it.</w:t>
      </w:r>
    </w:p>
    <w:p>
      <w:pPr>
        <w:pStyle w:val="a2"/>
      </w:pPr>
      <w:r>
        <w:rPr>
          <w:b/>
          <w:bCs/>
        </w:rPr>
        <w:t xml:space="preserve">00:17:46 Speaker 6</w:t>
      </w:r>
      <w:r>
        <w:br/>
      </w:r>
      <w:r>
        <w:t xml:space="preserve">We just made it at home. One of the residents said this is what I need to do. It works. It’s just vanilla extract.</w:t>
      </w:r>
    </w:p>
    <w:p>
      <w:pPr>
        <w:pStyle w:val="a2"/>
      </w:pPr>
      <w:r>
        <w:rPr>
          <w:b/>
          <w:bCs/>
        </w:rPr>
        <w:t xml:space="preserve">00:17:57 Speaker 4</w:t>
      </w:r>
      <w:r>
        <w:br/>
      </w:r>
      <w:r>
        <w:t xml:space="preserve">And water is it working? Here can you get the back of my leg?</w:t>
      </w:r>
    </w:p>
    <w:p>
      <w:pPr>
        <w:pStyle w:val="a2"/>
      </w:pPr>
      <w:r>
        <w:rPr>
          <w:b/>
          <w:bCs/>
        </w:rPr>
        <w:t xml:space="preserve">00:18:02 Speaker 5</w:t>
      </w:r>
      <w:r>
        <w:br/>
      </w:r>
      <w:r>
        <w:t xml:space="preserve">Going all in. Thank you. I’m going home. We started off strong and I think we’re ending strong.</w:t>
      </w:r>
    </w:p>
    <w:p>
      <w:pPr>
        <w:pStyle w:val="a2"/>
      </w:pPr>
      <w:r>
        <w:rPr>
          <w:b/>
          <w:bCs/>
        </w:rPr>
        <w:t xml:space="preserve">00:18:24 Speaker 4</w:t>
      </w:r>
      <w:r>
        <w:br/>
      </w:r>
      <w:r>
        <w:t xml:space="preserve">I’m packing it up and I’m going home. Why are you buying a house?</w:t>
      </w:r>
    </w:p>
    <w:p>
      <w:pPr>
        <w:pStyle w:val="a2"/>
      </w:pPr>
      <w:r>
        <w:rPr>
          <w:b/>
          <w:bCs/>
        </w:rPr>
        <w:t xml:space="preserve">00:18:34 Speaker 2</w:t>
      </w:r>
      <w:r>
        <w:br/>
      </w:r>
      <w:r>
        <w:t xml:space="preserve">You gotta really spray it. That’s amazing. It’s I mean, it’s not a hundred percent, but.</w:t>
      </w:r>
    </w:p>
    <w:p>
      <w:pPr>
        <w:pStyle w:val="a2"/>
      </w:pPr>
      <w:r>
        <w:rPr>
          <w:b/>
          <w:bCs/>
        </w:rPr>
        <w:t xml:space="preserve">00:18:39 Speaker 4</w:t>
      </w:r>
      <w:r>
        <w:br/>
      </w:r>
      <w:r>
        <w:t xml:space="preserve">You really have to spray it. I mean they get my face because of my nose problems, but other than that. It’s definitely better than it was. And it’s also better than the major bug spray all over you out here. Keep those balls coming here. Work out here if they’re crazy. Anything else?</w:t>
      </w:r>
    </w:p>
    <w:p>
      <w:pPr>
        <w:pStyle w:val="a2"/>
      </w:pPr>
      <w:r>
        <w:rPr>
          <w:b/>
          <w:bCs/>
        </w:rPr>
        <w:t xml:space="preserve">00:19:03 Speaker 5</w:t>
      </w:r>
      <w:r>
        <w:br/>
      </w:r>
      <w:r>
        <w:t xml:space="preserve">Do you need anything? You guys came out on a Saturday, thinking Sunday. We have something coming to it. Yes. Half of it. Half of it. We ran out of the other ones, but we’ll ship them down. Our math didn’t work well. Math and just logic always my fault. Anything you guys mean?</w:t>
      </w:r>
    </w:p>
    <w:p>
      <w:pPr>
        <w:pStyle w:val="a2"/>
      </w:pPr>
      <w:r>
        <w:rPr>
          <w:b/>
          <w:bCs/>
        </w:rPr>
        <w:t xml:space="preserve">00:19:24 Speaker 2</w:t>
      </w:r>
      <w:r>
        <w:br/>
      </w:r>
      <w:r>
        <w:t xml:space="preserve">The only thing is, the fountain wants the fountain.</w:t>
      </w:r>
    </w:p>
    <w:p>
      <w:pPr>
        <w:pStyle w:val="a2"/>
      </w:pPr>
      <w:r>
        <w:rPr>
          <w:b/>
          <w:bCs/>
        </w:rPr>
        <w:t xml:space="preserve">00:19:28 Speaker 4</w:t>
      </w:r>
      <w:r>
        <w:br/>
      </w:r>
      <w:r>
        <w:t xml:space="preserve">We talked about that now.</w:t>
      </w:r>
    </w:p>
    <w:p>
      <w:pPr>
        <w:pStyle w:val="a2"/>
      </w:pPr>
      <w:r>
        <w:rPr>
          <w:b/>
          <w:bCs/>
        </w:rPr>
        <w:t xml:space="preserve">00:19:29 Speaker 5</w:t>
      </w:r>
      <w:r>
        <w:br/>
      </w:r>
      <w:r>
        <w:t xml:space="preserve">We got to get that back running.</w:t>
      </w:r>
    </w:p>
    <w:p>
      <w:pPr>
        <w:pStyle w:val="a2"/>
      </w:pPr>
      <w:r>
        <w:rPr>
          <w:b/>
          <w:bCs/>
        </w:rPr>
        <w:t xml:space="preserve">00:19:31 Speaker 4</w:t>
      </w:r>
      <w:r>
        <w:br/>
      </w:r>
      <w:r>
        <w:t xml:space="preserve">She has the quote. It’s for an aerator. He said the aerator would be better than a fountain. Fountains look pretty, but they’re always high maintenance.</w:t>
      </w:r>
    </w:p>
    <w:p>
      <w:pPr>
        <w:pStyle w:val="a2"/>
      </w:pPr>
      <w:r>
        <w:rPr>
          <w:b/>
          <w:bCs/>
        </w:rPr>
        <w:t xml:space="preserve">00:19:40 Speaker 5</w:t>
      </w:r>
      <w:r>
        <w:br/>
      </w:r>
      <w:r>
        <w:t xml:space="preserve">But just at some point we should probably look at the water lines too.</w:t>
      </w:r>
    </w:p>
    <w:p>
      <w:pPr>
        <w:pStyle w:val="a2"/>
      </w:pPr>
      <w:r>
        <w:rPr>
          <w:b/>
          <w:bCs/>
        </w:rPr>
        <w:t xml:space="preserve">00:19:46 Speaker 1</w:t>
      </w:r>
      <w:r>
        <w:br/>
      </w:r>
      <w:r>
        <w:t xml:space="preserve">That’s what he said we should look at the water lines, seawall and roads. But all that should happen after that time frame.</w:t>
      </w:r>
    </w:p>
    <w:p>
      <w:pPr>
        <w:pStyle w:val="a2"/>
      </w:pPr>
      <w:r>
        <w:rPr>
          <w:b/>
          <w:bCs/>
        </w:rPr>
        <w:t xml:space="preserve">00:19:52 Speaker 4</w:t>
      </w:r>
      <w:r>
        <w:br/>
      </w:r>
      <w:r>
        <w:t xml:space="preserve">They tore up Dancing Ballerina too this whole summer. That wasn’t that bad Great.</w:t>
      </w:r>
    </w:p>
    <w:p>
      <w:pPr>
        <w:pStyle w:val="a2"/>
      </w:pPr>
      <w:r>
        <w:rPr>
          <w:b/>
          <w:bCs/>
        </w:rPr>
        <w:t xml:space="preserve">00:20:00 Speaker 5</w:t>
      </w:r>
      <w:r>
        <w:br/>
      </w:r>
      <w:r>
        <w:t xml:space="preserve">Thank you. Thank you for coming out. Thank you for everything else on your deck. This is great. Super fun. I’m going home.</w:t>
      </w:r>
    </w:p>
    <w:p>
      <w:pPr>
        <w:pStyle w:val="a2"/>
      </w:pPr>
      <w:r>
        <w:rPr>
          <w:b/>
          <w:bCs/>
        </w:rPr>
        <w:t xml:space="preserve">00:20:13 Speaker 3</w:t>
      </w:r>
      <w:r>
        <w:br/>
      </w:r>
      <w:r>
        <w:t xml:space="preserve">I’m not driving Miami with you. You are going back.</w:t>
      </w:r>
    </w:p>
    <w:p>
      <w:pPr>
        <w:pStyle w:val="a2"/>
      </w:pPr>
      <w:r>
        <w:rPr>
          <w:b/>
          <w:bCs/>
        </w:rPr>
        <w:t xml:space="preserve">00:20:15 Speaker 5</w:t>
      </w:r>
      <w:r>
        <w:br/>
      </w:r>
      <w:r>
        <w:t xml:space="preserve">I am not putting myself to have any disappointment left.</w:t>
      </w:r>
    </w:p>
    <w:p>
      <w:pPr>
        <w:pStyle w:val="a2"/>
      </w:pPr>
      <w:r>
        <w:rPr>
          <w:b/>
          <w:bCs/>
        </w:rPr>
        <w:t xml:space="preserve">00:20:21 Speaker 3</w:t>
      </w:r>
      <w:r>
        <w:br/>
      </w:r>
      <w:r>
        <w:t xml:space="preserve">Everything else is easy. John told her was the one to beat. There’s a good day.</w:t>
      </w:r>
    </w:p>
    <w:p>
      <w:pPr>
        <w:pStyle w:val="a2"/>
      </w:pPr>
      <w:r>
        <w:rPr>
          <w:b/>
          <w:bCs/>
        </w:rPr>
        <w:t xml:space="preserve">00:20:31 Speaker 5</w:t>
      </w:r>
      <w:r>
        <w:br/>
      </w:r>
      <w:r>
        <w:t xml:space="preserve">Yeah.</w:t>
      </w:r>
    </w:p>
    <w:p>
      <w:pPr>
        <w:pStyle w:val="a2"/>
      </w:pPr>
      <w:r>
        <w:rPr>
          <w:b/>
          <w:bCs/>
        </w:rPr>
        <w:t xml:space="preserve">00:21:08 Speaker 4</w:t>
      </w:r>
      <w:r>
        <w:br/>
      </w:r>
      <w:r>
        <w:t xml:space="preserve">Thank you. Appreciate it. Thank you.</w:t>
      </w:r>
    </w:p>
    <w:p>
      <w:pPr>
        <w:pStyle w:val="a2"/>
      </w:pPr>
      <w:r>
        <w:rPr>
          <w:b/>
          <w:bCs/>
        </w:rPr>
        <w:t xml:space="preserve">00:21:11 Speaker 5</w:t>
      </w:r>
      <w:r>
        <w:br/>
      </w:r>
      <w:r>
        <w:t xml:space="preserve">Thank you. Great to see you again, Sam. You as well. Nice meeting you, sir. Hey, you too.</w:t>
      </w:r>
    </w:p>
    <w:p>
      <w:pPr>
        <w:pStyle w:val="a2"/>
      </w:pPr>
      <w:r>
        <w:rPr>
          <w:b/>
          <w:bCs/>
        </w:rPr>
        <w:t xml:space="preserve">00:21:18 Speaker 4</w:t>
      </w:r>
      <w:r>
        <w:br/>
      </w:r>
      <w:r>
        <w:t xml:space="preserve">I’ll make him go to the next party, and hopefully he won’t be in the Dominican with your son.</w:t>
      </w:r>
    </w:p>
    <w:p>
      <w:pPr>
        <w:pStyle w:val="a2"/>
      </w:pPr>
      <w:r>
        <w:rPr>
          <w:b/>
          <w:bCs/>
        </w:rPr>
        <w:t xml:space="preserve">00:21:23 Speaker 5</w:t>
      </w:r>
      <w:r>
        <w:br/>
      </w:r>
      <w:r>
        <w:t xml:space="preserve">You know what if you are</w:t>
      </w:r>
    </w:p>
    <w:p>
      <w:pPr>
        <w:pStyle w:val="a2"/>
      </w:pPr>
      <w:r>
        <w:rPr>
          <w:b/>
          <w:bCs/>
        </w:rPr>
        <w:t xml:space="preserve">00:21:24 Speaker 3</w:t>
      </w:r>
      <w:r>
        <w:br/>
      </w:r>
      <w:r>
        <w:t xml:space="preserve">Please go, I’ll be around. I’m a lot of fun for him. I’m trying to get them to do a roller skating party.</w:t>
      </w:r>
    </w:p>
    <w:p>
      <w:pPr>
        <w:pStyle w:val="a2"/>
      </w:pPr>
      <w:r>
        <w:rPr>
          <w:b/>
          <w:bCs/>
        </w:rPr>
        <w:t xml:space="preserve">00:21:30 Speaker 1</w:t>
      </w:r>
      <w:r>
        <w:br/>
      </w:r>
      <w:r>
        <w:t xml:space="preserve">Ooh No shot. My daughter had an ice skating party. Equal is dangerous. Dangerous. Not much liability.</w:t>
      </w:r>
    </w:p>
    <w:p>
      <w:pPr>
        <w:pStyle w:val="a2"/>
      </w:pPr>
      <w:r>
        <w:rPr>
          <w:b/>
          <w:bCs/>
        </w:rPr>
        <w:t xml:space="preserve">00:21:41 Speaker 3</w:t>
      </w:r>
      <w:r>
        <w:br/>
      </w:r>
      <w:r>
        <w:t xml:space="preserve">Are you worried about liability?</w:t>
      </w:r>
    </w:p>
    <w:p>
      <w:pPr>
        <w:pStyle w:val="a2"/>
      </w:pPr>
      <w:r>
        <w:rPr>
          <w:b/>
          <w:bCs/>
        </w:rPr>
        <w:t xml:space="preserve">00:21:43 Speaker 1</w:t>
      </w:r>
      <w:r>
        <w:br/>
      </w:r>
      <w:r>
        <w:t xml:space="preserve">Last time I was on an ice skating rink.</w:t>
      </w:r>
    </w:p>
    <w:p>
      <w:pPr>
        <w:pStyle w:val="a2"/>
      </w:pPr>
      <w:r>
        <w:rPr>
          <w:b/>
          <w:bCs/>
        </w:rPr>
        <w:t xml:space="preserve">00:21:45 Speaker 4</w:t>
      </w:r>
      <w:r>
        <w:br/>
      </w:r>
      <w:r>
        <w:t xml:space="preserve">I’m gonna go find this is great.</w:t>
      </w:r>
    </w:p>
    <w:p>
      <w:pPr>
        <w:pStyle w:val="a2"/>
      </w:pPr>
      <w:r>
        <w:rPr>
          <w:b/>
          <w:bCs/>
        </w:rPr>
        <w:t xml:space="preserve">00:21:58 Speaker 1</w:t>
      </w:r>
      <w:r>
        <w:br/>
      </w:r>
      <w:r>
        <w:t xml:space="preserve">Can ice skate.</w:t>
      </w:r>
    </w:p>
    <w:p>
      <w:pPr>
        <w:pStyle w:val="a2"/>
      </w:pPr>
      <w:r>
        <w:rPr>
          <w:b/>
          <w:bCs/>
        </w:rPr>
        <w:t xml:space="preserve">00:22:02 Speaker 1</w:t>
      </w:r>
      <w:r>
        <w:br/>
      </w:r>
      <w:r>
        <w:t xml:space="preserve">Let’s go to Paradise before it gets dark.</w:t>
      </w:r>
    </w:p>
    <w:p>
      <w:pPr>
        <w:pStyle w:val="a2"/>
      </w:pPr>
      <w:r>
        <w:rPr>
          <w:b/>
          <w:bCs/>
        </w:rPr>
        <w:t xml:space="preserve">00:22:05 Speaker 5</w:t>
      </w:r>
      <w:r>
        <w:br/>
      </w:r>
      <w:r>
        <w:t xml:space="preserve">Thank you. You’re.</w:t>
      </w:r>
    </w:p>
    <w:p>
      <w:pPr>
        <w:pStyle w:val="a2"/>
      </w:pPr>
      <w:r>
        <w:rPr>
          <w:b/>
          <w:bCs/>
        </w:rPr>
        <w:t xml:space="preserve">00:22:21 Speaker 2</w:t>
      </w:r>
      <w:r>
        <w:br/>
      </w:r>
      <w:r>
        <w:t xml:space="preserve">Heading home?</w:t>
      </w:r>
    </w:p>
    <w:p>
      <w:pPr>
        <w:pStyle w:val="a2"/>
      </w:pPr>
      <w:r>
        <w:rPr>
          <w:b/>
          <w:bCs/>
        </w:rPr>
        <w:t xml:space="preserve">00:22:22 Speaker 3</w:t>
      </w:r>
      <w:r>
        <w:br/>
      </w:r>
      <w:r>
        <w:t xml:space="preserve">You’re not coming? I figured you had to go back later. I do.</w:t>
      </w:r>
    </w:p>
    <w:p>
      <w:pPr>
        <w:pStyle w:val="a2"/>
      </w:pPr>
      <w:r>
        <w:rPr>
          <w:b/>
          <w:bCs/>
        </w:rPr>
        <w:t xml:space="preserve">00:22:27 Speaker 1</w:t>
      </w:r>
      <w:r>
        <w:br/>
      </w:r>
      <w:r>
        <w:t xml:space="preserve">So it doesn’t really matter. You don’t have to come.</w:t>
      </w:r>
    </w:p>
    <w:p>
      <w:pPr>
        <w:pStyle w:val="a2"/>
      </w:pPr>
      <w:r>
        <w:rPr>
          <w:b/>
          <w:bCs/>
        </w:rPr>
        <w:t xml:space="preserve">00:22:33 Speaker 3</w:t>
      </w:r>
      <w:r>
        <w:br/>
      </w:r>
      <w:r>
        <w:t xml:space="preserve">I can make it. I can make it pass. What’s.</w:t>
      </w:r>
    </w:p>
    <w:p>
      <w:pPr>
        <w:pStyle w:val="a2"/>
      </w:pPr>
      <w:r>
        <w:rPr>
          <w:b/>
          <w:bCs/>
        </w:rPr>
        <w:t xml:space="preserve">00:22:38 Speaker 1</w:t>
      </w:r>
      <w:r>
        <w:br/>
      </w:r>
      <w:r>
        <w:t xml:space="preserve">The code. Text message things all the time.</w:t>
      </w:r>
    </w:p>
    <w:p>
      <w:pPr>
        <w:pStyle w:val="a2"/>
      </w:pPr>
      <w:r>
        <w:rPr>
          <w:b/>
          <w:bCs/>
        </w:rPr>
        <w:t xml:space="preserve">00:22:43 Speaker 2</w:t>
      </w:r>
      <w:r>
        <w:br/>
      </w:r>
      <w:r>
        <w:t xml:space="preserve">So you should remember. I can’t fucking remember it. Because of the home sound, they put your own in.</w:t>
      </w:r>
    </w:p>
    <w:p>
      <w:pPr>
        <w:pStyle w:val="a2"/>
      </w:pPr>
      <w:r>
        <w:rPr>
          <w:b/>
          <w:bCs/>
        </w:rPr>
        <w:t xml:space="preserve">00:22:53 Speaker 1</w:t>
      </w:r>
      <w:r>
        <w:br/>
      </w:r>
      <w:r>
        <w:t xml:space="preserve">Once you get that whole thing lined up, it’s game changer. Keep some R Vs if they want or sell if we sell them.</w:t>
      </w:r>
    </w:p>
    <w:p>
      <w:pPr>
        <w:pStyle w:val="a2"/>
      </w:pPr>
      <w:r>
        <w:rPr>
          <w:b/>
          <w:bCs/>
        </w:rPr>
        <w:t xml:space="preserve">00:23:02 Speaker 1</w:t>
      </w:r>
      <w:r>
        <w:br/>
      </w:r>
      <w:r>
        <w:t xml:space="preserve">I was a little bit over ambitious with the spending here. Can we give me? We start selling a couple of these homes, Like I just want to see a couple sales.</w:t>
      </w:r>
    </w:p>
    <w:p>
      <w:pPr>
        <w:pStyle w:val="a2"/>
      </w:pPr>
      <w:r>
        <w:rPr>
          <w:b/>
          <w:bCs/>
        </w:rPr>
        <w:t xml:space="preserve">00:23:10 Speaker 5</w:t>
      </w:r>
      <w:r>
        <w:br/>
      </w:r>
      <w:r>
        <w:t xml:space="preserve">We need to see some action.</w:t>
      </w:r>
    </w:p>
    <w:p>
      <w:pPr>
        <w:pStyle w:val="a2"/>
      </w:pPr>
      <w:r>
        <w:rPr>
          <w:b/>
          <w:bCs/>
        </w:rPr>
        <w:t xml:space="preserve">00:23:12 Speaker 1</w:t>
      </w:r>
      <w:r>
        <w:br/>
      </w:r>
      <w:r>
        <w:t xml:space="preserve">Seeing some action on these sales, we will put it back in.</w:t>
      </w:r>
    </w:p>
    <w:p>
      <w:pPr>
        <w:pStyle w:val="a2"/>
      </w:pPr>
      <w:r>
        <w:rPr>
          <w:b/>
          <w:bCs/>
        </w:rPr>
        <w:t xml:space="preserve">00:23:17 Speaker 3</w:t>
      </w:r>
      <w:r>
        <w:br/>
      </w:r>
      <w:r>
        <w:t xml:space="preserve">I would hold off on putting more homes in right now.</w:t>
      </w:r>
    </w:p>
    <w:p>
      <w:pPr>
        <w:pStyle w:val="a2"/>
      </w:pPr>
      <w:r>
        <w:rPr>
          <w:b/>
          <w:bCs/>
        </w:rPr>
        <w:t xml:space="preserve">00:23:20 Speaker 1</w:t>
      </w:r>
      <w:r>
        <w:br/>
      </w:r>
      <w:r>
        <w:t xml:space="preserve">We just got fifteen more. We have to get them going.</w:t>
      </w:r>
    </w:p>
    <w:p>
      <w:pPr>
        <w:pStyle w:val="a2"/>
      </w:pPr>
      <w:r>
        <w:rPr>
          <w:b/>
          <w:bCs/>
        </w:rPr>
        <w:t xml:space="preserve">00:23:24 Speaker 6</w:t>
      </w:r>
      <w:r>
        <w:br/>
      </w:r>
      <w:r>
        <w:t xml:space="preserve">You can hold off for that one. Let’s see some action there. There’s no reason that it’s fifty minutes; we got to price them right. Forty nine.</w:t>
      </w:r>
    </w:p>
    <w:p>
      <w:pPr>
        <w:pStyle w:val="a2"/>
      </w:pPr>
      <w:r>
        <w:rPr>
          <w:b/>
          <w:bCs/>
        </w:rPr>
        <w:t xml:space="preserve">00:23:41 Speaker 3</w:t>
      </w:r>
      <w:r>
        <w:br/>
      </w:r>
      <w:r>
        <w:t xml:space="preserve">Should talk about. They need to fire other people. We should also talk about a discount, fifteen percent off if you’re an R V now and you’re interested in homes, you get fifteen percent off the home something.</w:t>
      </w:r>
    </w:p>
    <w:p>
      <w:pPr>
        <w:pStyle w:val="a2"/>
      </w:pPr>
      <w:r>
        <w:rPr>
          <w:b/>
          <w:bCs/>
        </w:rPr>
        <w:t xml:space="preserve">00:24:07 Speaker 5</w:t>
      </w:r>
      <w:r>
        <w:br/>
      </w:r>
      <w:r>
        <w:t xml:space="preserve">The representation of the team is a representation of you. Thank you, everybody crushed it. That’s the greatest thing ever. Viability and him talking like that, it’s like I’m wearing off on him.</w:t>
      </w:r>
    </w:p>
    <w:p>
      <w:pPr>
        <w:pStyle w:val="a2"/>
      </w:pPr>
      <w:r>
        <w:rPr>
          <w:b/>
          <w:bCs/>
        </w:rPr>
        <w:t xml:space="preserve">00:24:29 Speaker 5</w:t>
      </w:r>
      <w:r>
        <w:br/>
      </w:r>
      <w:r>
        <w:t xml:space="preserve">I’ll drive. I am. I don’t need to tell you that.</w:t>
      </w:r>
    </w:p>
    <w:p>
      <w:pPr>
        <w:pStyle w:val="a2"/>
      </w:pPr>
      <w:r>
        <w:rPr>
          <w:b/>
          <w:bCs/>
        </w:rPr>
        <w:t xml:space="preserve">00:24:41 Speaker 2</w:t>
      </w:r>
      <w:r>
        <w:br/>
      </w:r>
      <w:r>
        <w:t xml:space="preserve">That was really nice to be with her. That’s true.</w:t>
      </w:r>
    </w:p>
    <w:p>
      <w:pPr>
        <w:pStyle w:val="a2"/>
      </w:pPr>
      <w:r>
        <w:rPr>
          <w:b/>
          <w:bCs/>
        </w:rPr>
        <w:t xml:space="preserve">00:24:47 Speaker 1</w:t>
      </w:r>
      <w:r>
        <w:br/>
      </w:r>
      <w:r>
        <w:t xml:space="preserve">I mean, listen, they already had some time to prep and they knew we were coming. They were able to cheat a little bit.</w:t>
      </w:r>
    </w:p>
    <w:p>
      <w:pPr>
        <w:pStyle w:val="a2"/>
      </w:pPr>
      <w:r>
        <w:rPr>
          <w:b/>
          <w:bCs/>
        </w:rPr>
        <w:t xml:space="preserve">00:24:56 Speaker 5</w:t>
      </w:r>
      <w:r>
        <w:br/>
      </w:r>
      <w:r>
        <w:t xml:space="preserve">But still I think the way.</w:t>
      </w:r>
    </w:p>
    <w:p>
      <w:pPr>
        <w:pStyle w:val="a2"/>
      </w:pPr>
      <w:r>
        <w:rPr>
          <w:b/>
          <w:bCs/>
        </w:rPr>
        <w:t xml:space="preserve">00:25:04 Speaker 1</w:t>
      </w:r>
      <w:r>
        <w:br/>
      </w:r>
      <w:r>
        <w:t xml:space="preserve">Awful. Why did they have to put that seventeen feet high? Flood. And those ones aren’t? Nope. I don’t know why. Pretty sure the whole thing’s a flood zone, so you step on it. This too, but I mean part of me thinks we get rid of that structure and fucking put it up.</w:t>
      </w:r>
    </w:p>
    <w:p>
      <w:pPr>
        <w:pStyle w:val="a2"/>
      </w:pPr>
      <w:r>
        <w:rPr>
          <w:b/>
          <w:bCs/>
        </w:rPr>
        <w:t xml:space="preserve">00:25:27 Speaker 5</w:t>
      </w:r>
      <w:r>
        <w:br/>
      </w:r>
      <w:r>
        <w:t xml:space="preserve">Just put a bigger sign. I don’t think they would have ordered it that small. So then you might as well try to get it.</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9044CC0D-E485-486B-9872-9B9074E91579}"/>
</file>

<file path=customXml/itemProps2.xml><?xml version="1.0" encoding="utf-8"?>
<ds:datastoreItem xmlns:ds="http://schemas.openxmlformats.org/officeDocument/2006/customXml" ds:itemID="{F3F75E6C-2F7E-43DF-863A-53FAB1BC1EFB}"/>
</file>

<file path=customXml/itemProps3.xml><?xml version="1.0" encoding="utf-8"?>
<ds:datastoreItem xmlns:ds="http://schemas.openxmlformats.org/officeDocument/2006/customXml" ds:itemID="{44E0B4BE-1501-413C-B84A-AEC0189C17D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2026-08-25T01:22:40Z</dcterms:created>
  <dcterms:modified xsi:type="dcterms:W3CDTF">2026-08-25T01:22:40Z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